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D78E5">
      <w:pPr>
        <w:spacing w:before="0"/>
        <w:ind w:right="0" w:firstLine="720" w:firstLineChars="0"/>
        <w:jc w:val="left"/>
        <w:rPr>
          <w:rFonts w:hint="default" w:ascii="Arial Black" w:hAnsi="Arial Black"/>
          <w:color w:val="1E4D78"/>
          <w:sz w:val="36"/>
          <w:lang w:val="en-US"/>
        </w:rPr>
      </w:pPr>
      <w:r>
        <w:rPr>
          <w:rFonts w:hint="default" w:ascii="Arial Black" w:hAnsi="Arial Black"/>
          <w:color w:val="1E4D78"/>
          <w:sz w:val="36"/>
          <w:lang w:val="en-US"/>
        </w:rPr>
        <w:drawing>
          <wp:inline distT="0" distB="0" distL="114300" distR="114300">
            <wp:extent cx="4762500" cy="4762500"/>
            <wp:effectExtent l="0" t="0" r="0" b="0"/>
            <wp:docPr id="1" name="Picture 1" descr="WhatsApp Image 2026-03-04 at 11.16.3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3-04 at 11.16.35 PM"/>
                    <pic:cNvPicPr>
                      <a:picLocks noChangeAspect="1"/>
                    </pic:cNvPicPr>
                  </pic:nvPicPr>
                  <pic:blipFill>
                    <a:blip r:embed="rId6"/>
                    <a:stretch>
                      <a:fillRect/>
                    </a:stretch>
                  </pic:blipFill>
                  <pic:spPr>
                    <a:xfrm>
                      <a:off x="0" y="0"/>
                      <a:ext cx="4762500" cy="4762500"/>
                    </a:xfrm>
                    <a:prstGeom prst="rect">
                      <a:avLst/>
                    </a:prstGeom>
                  </pic:spPr>
                </pic:pic>
              </a:graphicData>
            </a:graphic>
          </wp:inline>
        </w:drawing>
      </w:r>
    </w:p>
    <w:p w14:paraId="00000002">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jc w:val="center"/>
        <w:rPr>
          <w:rFonts w:hint="default" w:ascii="Calibri" w:hAnsi="Calibri" w:eastAsia="Arial" w:cs="Calibri"/>
          <w:color w:val="0B5FD1"/>
          <w:sz w:val="56"/>
          <w:szCs w:val="56"/>
        </w:rPr>
      </w:pPr>
      <w:bookmarkStart w:id="0" w:name="_Toc5460"/>
      <w:r>
        <w:rPr>
          <w:rFonts w:hint="default" w:ascii="Calibri" w:hAnsi="Calibri" w:eastAsia="Arial" w:cs="Calibri"/>
          <w:color w:val="0B5FD1"/>
          <w:sz w:val="56"/>
          <w:szCs w:val="56"/>
          <w:rtl w:val="0"/>
        </w:rPr>
        <w:t>Cyberster Internship Program</w:t>
      </w:r>
      <w:bookmarkEnd w:id="0"/>
    </w:p>
    <w:p w14:paraId="00000003">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jc w:val="center"/>
        <w:rPr>
          <w:rFonts w:hint="default" w:ascii="Calibri" w:hAnsi="Calibri" w:eastAsia="Arial" w:cs="Calibri"/>
          <w:color w:val="0B5FD1"/>
          <w:sz w:val="56"/>
          <w:szCs w:val="56"/>
        </w:rPr>
      </w:pPr>
      <w:bookmarkStart w:id="1" w:name="_Toc18102"/>
      <w:r>
        <w:rPr>
          <w:rFonts w:hint="default" w:ascii="Calibri" w:hAnsi="Calibri" w:eastAsia="Arial" w:cs="Calibri"/>
          <w:color w:val="0B5FD1"/>
          <w:sz w:val="56"/>
          <w:szCs w:val="56"/>
          <w:rtl w:val="0"/>
        </w:rPr>
        <w:t>Internship Report</w:t>
      </w:r>
      <w:bookmarkEnd w:id="1"/>
    </w:p>
    <w:p w14:paraId="00000004">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Pr>
      </w:pPr>
      <w:r>
        <w:rPr>
          <w:rFonts w:hint="default" w:ascii="Calibri" w:hAnsi="Calibri" w:eastAsia="Arial" w:cs="Calibri"/>
          <w:b/>
          <w:bCs/>
          <w:color w:val="1F1F1F"/>
          <w:sz w:val="28"/>
          <w:szCs w:val="28"/>
          <w:rtl w:val="0"/>
        </w:rPr>
        <w:t>TRACK:</w:t>
      </w:r>
      <w:r>
        <w:rPr>
          <w:rFonts w:hint="default" w:ascii="Calibri" w:hAnsi="Calibri" w:eastAsia="Arial" w:cs="Calibri"/>
          <w:color w:val="1F1F1F"/>
          <w:sz w:val="28"/>
          <w:szCs w:val="28"/>
          <w:rtl w:val="0"/>
        </w:rPr>
        <w:t xml:space="preserve"> BLUE TEAM</w:t>
      </w:r>
    </w:p>
    <w:p w14:paraId="00000005">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tl w:val="0"/>
        </w:rPr>
      </w:pPr>
      <w:r>
        <w:rPr>
          <w:rFonts w:hint="default" w:ascii="Calibri" w:hAnsi="Calibri" w:eastAsia="Arial" w:cs="Calibri"/>
          <w:b/>
          <w:bCs/>
          <w:color w:val="1F1F1F"/>
          <w:sz w:val="28"/>
          <w:szCs w:val="28"/>
          <w:rtl w:val="0"/>
        </w:rPr>
        <w:t>NAME:</w:t>
      </w:r>
      <w:r>
        <w:rPr>
          <w:rFonts w:hint="default" w:ascii="Calibri" w:hAnsi="Calibri" w:eastAsia="Arial" w:cs="Calibri"/>
          <w:color w:val="1F1F1F"/>
          <w:sz w:val="28"/>
          <w:szCs w:val="28"/>
          <w:rtl w:val="0"/>
        </w:rPr>
        <w:t xml:space="preserve"> MUHAMMAD RAZA</w:t>
      </w:r>
    </w:p>
    <w:p w14:paraId="65C486D9">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tl w:val="0"/>
          <w:lang w:val="en-US"/>
        </w:rPr>
      </w:pPr>
      <w:r>
        <w:rPr>
          <w:rFonts w:hint="default" w:ascii="Calibri" w:hAnsi="Calibri" w:cs="Calibri"/>
          <w:b/>
          <w:bCs/>
          <w:color w:val="1F1F1F"/>
          <w:sz w:val="28"/>
          <w:szCs w:val="28"/>
          <w:rtl w:val="0"/>
          <w:lang w:val="en-US"/>
        </w:rPr>
        <w:t>INSTRUCTOR</w:t>
      </w:r>
      <w:r>
        <w:rPr>
          <w:rFonts w:hint="default" w:ascii="Calibri" w:hAnsi="Calibri" w:eastAsia="Arial" w:cs="Calibri"/>
          <w:b/>
          <w:bCs/>
          <w:color w:val="1F1F1F"/>
          <w:sz w:val="28"/>
          <w:szCs w:val="28"/>
          <w:rtl w:val="0"/>
        </w:rPr>
        <w:t>:</w:t>
      </w:r>
      <w:r>
        <w:rPr>
          <w:rFonts w:hint="default" w:ascii="Calibri" w:hAnsi="Calibri" w:eastAsia="Arial" w:cs="Calibri"/>
          <w:color w:val="1F1F1F"/>
          <w:sz w:val="28"/>
          <w:szCs w:val="28"/>
          <w:rtl w:val="0"/>
        </w:rPr>
        <w:t xml:space="preserve"> </w:t>
      </w:r>
      <w:r>
        <w:rPr>
          <w:rFonts w:hint="default" w:ascii="Calibri" w:hAnsi="Calibri" w:cs="Calibri"/>
          <w:color w:val="1F1F1F"/>
          <w:sz w:val="28"/>
          <w:szCs w:val="28"/>
          <w:rtl w:val="0"/>
          <w:lang w:val="en-US"/>
        </w:rPr>
        <w:t>ABDULLAH ZIA</w:t>
      </w:r>
    </w:p>
    <w:p w14:paraId="00000006">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Calibri" w:hAnsi="Calibri" w:eastAsia="Arial" w:cs="Calibri"/>
          <w:color w:val="1F1F1F"/>
          <w:sz w:val="28"/>
          <w:szCs w:val="28"/>
        </w:rPr>
      </w:pPr>
      <w:r>
        <w:rPr>
          <w:rFonts w:hint="default" w:ascii="Calibri" w:hAnsi="Calibri" w:eastAsia="Arial" w:cs="Calibri"/>
          <w:b/>
          <w:bCs/>
          <w:color w:val="1F1F1F"/>
          <w:sz w:val="28"/>
          <w:szCs w:val="28"/>
          <w:rtl w:val="0"/>
        </w:rPr>
        <w:t>ROLL NUMBER:</w:t>
      </w:r>
      <w:r>
        <w:rPr>
          <w:rFonts w:hint="default" w:ascii="Calibri" w:hAnsi="Calibri" w:eastAsia="Arial" w:cs="Calibri"/>
          <w:color w:val="1F1F1F"/>
          <w:sz w:val="28"/>
          <w:szCs w:val="28"/>
          <w:rtl w:val="0"/>
        </w:rPr>
        <w:t xml:space="preserve"> CSI-B1-121</w:t>
      </w:r>
    </w:p>
    <w:p w14:paraId="1ABB5A08">
      <w:pPr>
        <w:spacing w:before="80" w:after="200"/>
        <w:jc w:val="center"/>
        <w:rPr>
          <w:b/>
          <w:color w:val="1A3B6D"/>
          <w:sz w:val="26"/>
        </w:rPr>
      </w:pPr>
      <w:r>
        <w:rPr>
          <w:rFonts w:hint="default" w:ascii="Calibri" w:hAnsi="Calibri" w:eastAsia="Arial" w:cs="Calibri"/>
          <w:b/>
          <w:bCs/>
          <w:color w:val="1F1F1F"/>
          <w:sz w:val="28"/>
          <w:szCs w:val="28"/>
          <w:rtl w:val="0"/>
        </w:rPr>
        <w:t xml:space="preserve">WEEK </w:t>
      </w:r>
      <w:r>
        <w:rPr>
          <w:rFonts w:hint="default" w:eastAsia="Arial" w:cs="Calibri"/>
          <w:b/>
          <w:bCs/>
          <w:color w:val="1F1F1F"/>
          <w:sz w:val="28"/>
          <w:szCs w:val="28"/>
          <w:rtl w:val="0"/>
          <w:lang w:val="en-US"/>
        </w:rPr>
        <w:t>5</w:t>
      </w:r>
      <w:r>
        <w:rPr>
          <w:rFonts w:hint="default" w:ascii="Calibri" w:hAnsi="Calibri" w:eastAsia="Arial" w:cs="Calibri"/>
          <w:b/>
          <w:bCs/>
          <w:color w:val="1F1F1F"/>
          <w:sz w:val="28"/>
          <w:szCs w:val="28"/>
          <w:rtl w:val="0"/>
        </w:rPr>
        <w:t>:</w:t>
      </w:r>
      <w:r>
        <w:rPr>
          <w:rFonts w:hint="default" w:eastAsia="Arial" w:cs="Calibri"/>
          <w:b/>
          <w:bCs/>
          <w:color w:val="1F1F1F"/>
          <w:sz w:val="28"/>
          <w:szCs w:val="28"/>
          <w:rtl w:val="0"/>
          <w:lang w:val="en-US"/>
        </w:rPr>
        <w:t xml:space="preserve"> </w:t>
      </w:r>
      <w:r>
        <w:rPr>
          <w:rFonts w:ascii="Arial" w:hAnsi="Arial" w:eastAsia="Arial" w:cs="Arial"/>
          <w:sz w:val="28"/>
          <w:szCs w:val="28"/>
        </w:rPr>
        <w:t>Malware Analysis and Incident Response</w:t>
      </w:r>
    </w:p>
    <w:p w14:paraId="1AC0B325">
      <w:pPr>
        <w:spacing w:before="21"/>
        <w:ind w:left="5" w:leftChars="0" w:right="6" w:firstLine="720" w:firstLineChars="0"/>
        <w:jc w:val="center"/>
        <w:rPr>
          <w:b/>
          <w:color w:val="1A3B6D"/>
          <w:sz w:val="26"/>
        </w:rPr>
      </w:pPr>
    </w:p>
    <w:p w14:paraId="6167E094">
      <w:pPr>
        <w:spacing w:before="21"/>
        <w:ind w:left="5" w:leftChars="0" w:right="6" w:firstLine="720" w:firstLineChars="0"/>
        <w:jc w:val="center"/>
        <w:rPr>
          <w:b/>
          <w:sz w:val="26"/>
        </w:rPr>
      </w:pPr>
      <w:r>
        <w:rPr>
          <w:b/>
          <w:color w:val="1A3B6D"/>
          <w:sz w:val="26"/>
        </w:rPr>
        <w:br w:type="textWrapping"/>
      </w:r>
      <w:r>
        <w:rPr>
          <w:b/>
          <w:color w:val="1A3B6D"/>
          <w:sz w:val="26"/>
        </w:rPr>
        <w:br w:type="textWrapping"/>
      </w:r>
      <w:r>
        <w:rPr>
          <w:b/>
          <w:color w:val="1A3B6D"/>
          <w:sz w:val="26"/>
        </w:rPr>
        <w:br w:type="textWrapping"/>
      </w:r>
      <w:bookmarkStart w:id="2" w:name="_GoBack"/>
      <w:bookmarkEnd w:id="2"/>
    </w:p>
    <w:p w14:paraId="30BF9F56">
      <w:pPr>
        <w:pStyle w:val="2"/>
        <w:spacing w:line="276" w:lineRule="auto"/>
      </w:pPr>
      <w:r>
        <w:rPr>
          <w:color w:val="1A3B6D"/>
        </w:rPr>
        <w:t>Days</w:t>
      </w:r>
      <w:r>
        <w:rPr>
          <w:color w:val="1A3B6D"/>
          <w:spacing w:val="-5"/>
        </w:rPr>
        <w:t xml:space="preserve"> </w:t>
      </w:r>
      <w:r>
        <w:rPr>
          <w:color w:val="1A3B6D"/>
        </w:rPr>
        <w:t>29–30</w:t>
      </w:r>
      <w:r>
        <w:rPr>
          <w:color w:val="1A3B6D"/>
          <w:spacing w:val="-4"/>
        </w:rPr>
        <w:t xml:space="preserve"> </w:t>
      </w:r>
      <w:r>
        <w:rPr>
          <w:color w:val="1A3B6D"/>
        </w:rPr>
        <w:t>—</w:t>
      </w:r>
      <w:r>
        <w:rPr>
          <w:color w:val="1A3B6D"/>
          <w:spacing w:val="-7"/>
        </w:rPr>
        <w:t xml:space="preserve"> </w:t>
      </w:r>
      <w:r>
        <w:rPr>
          <w:color w:val="1A3B6D"/>
        </w:rPr>
        <w:t>Sample</w:t>
      </w:r>
      <w:r>
        <w:rPr>
          <w:color w:val="1A3B6D"/>
          <w:spacing w:val="-8"/>
        </w:rPr>
        <w:t xml:space="preserve"> </w:t>
      </w:r>
      <w:r>
        <w:rPr>
          <w:color w:val="1A3B6D"/>
        </w:rPr>
        <w:t>Selection</w:t>
      </w:r>
      <w:r>
        <w:rPr>
          <w:color w:val="1A3B6D"/>
          <w:spacing w:val="-4"/>
        </w:rPr>
        <w:t xml:space="preserve"> </w:t>
      </w:r>
      <w:r>
        <w:rPr>
          <w:color w:val="1A3B6D"/>
        </w:rPr>
        <w:t>and</w:t>
      </w:r>
      <w:r>
        <w:rPr>
          <w:color w:val="1A3B6D"/>
          <w:spacing w:val="-4"/>
        </w:rPr>
        <w:t xml:space="preserve"> </w:t>
      </w:r>
      <w:r>
        <w:rPr>
          <w:color w:val="1A3B6D"/>
        </w:rPr>
        <w:t xml:space="preserve">Environment </w:t>
      </w:r>
      <w:r>
        <w:rPr>
          <w:color w:val="1A3B6D"/>
          <w:spacing w:val="-2"/>
        </w:rPr>
        <w:t>Lockdown</w:t>
      </w:r>
    </w:p>
    <w:p w14:paraId="02774143">
      <w:pPr>
        <w:pStyle w:val="3"/>
        <w:spacing w:before="359"/>
      </w:pPr>
      <w:r>
        <w:rPr>
          <w:color w:val="1A3B6D"/>
          <w:spacing w:val="-2"/>
        </w:rPr>
        <w:t>Objective</w:t>
      </w:r>
    </w:p>
    <w:p w14:paraId="5F934D0E">
      <w:pPr>
        <w:pStyle w:val="8"/>
        <w:spacing w:before="217" w:line="276" w:lineRule="auto"/>
        <w:ind w:left="23"/>
      </w:pPr>
      <w:r>
        <w:rPr>
          <w:color w:val="333333"/>
        </w:rPr>
        <w:t>The objective of Days 29 and 30 was to select two well-documented malware samples from a reputable repository, safely download them into an isolated Kali Linux virtual machine, compute cryptographic hashes for verification, establish a network airgap to prevent any outbound communication,</w:t>
      </w:r>
      <w:r>
        <w:rPr>
          <w:color w:val="333333"/>
          <w:spacing w:val="-5"/>
        </w:rPr>
        <w:t xml:space="preserve"> </w:t>
      </w:r>
      <w:r>
        <w:rPr>
          <w:color w:val="333333"/>
        </w:rPr>
        <w:t>apply</w:t>
      </w:r>
      <w:r>
        <w:rPr>
          <w:color w:val="333333"/>
          <w:spacing w:val="-2"/>
        </w:rPr>
        <w:t xml:space="preserve"> </w:t>
      </w:r>
      <w:r>
        <w:rPr>
          <w:color w:val="333333"/>
        </w:rPr>
        <w:t>restrictive</w:t>
      </w:r>
      <w:r>
        <w:rPr>
          <w:color w:val="333333"/>
          <w:spacing w:val="-4"/>
        </w:rPr>
        <w:t xml:space="preserve"> </w:t>
      </w:r>
      <w:r>
        <w:rPr>
          <w:color w:val="333333"/>
        </w:rPr>
        <w:t>file</w:t>
      </w:r>
      <w:r>
        <w:rPr>
          <w:color w:val="333333"/>
          <w:spacing w:val="-2"/>
        </w:rPr>
        <w:t xml:space="preserve"> </w:t>
      </w:r>
      <w:r>
        <w:rPr>
          <w:color w:val="333333"/>
        </w:rPr>
        <w:t>permissions,</w:t>
      </w:r>
      <w:r>
        <w:rPr>
          <w:color w:val="333333"/>
          <w:spacing w:val="-5"/>
        </w:rPr>
        <w:t xml:space="preserve"> </w:t>
      </w:r>
      <w:r>
        <w:rPr>
          <w:color w:val="333333"/>
        </w:rPr>
        <w:t>and</w:t>
      </w:r>
      <w:r>
        <w:rPr>
          <w:color w:val="333333"/>
          <w:spacing w:val="-4"/>
        </w:rPr>
        <w:t xml:space="preserve"> </w:t>
      </w:r>
      <w:r>
        <w:rPr>
          <w:color w:val="333333"/>
        </w:rPr>
        <w:t>record</w:t>
      </w:r>
      <w:r>
        <w:rPr>
          <w:color w:val="333333"/>
          <w:spacing w:val="-3"/>
        </w:rPr>
        <w:t xml:space="preserve"> </w:t>
      </w:r>
      <w:r>
        <w:rPr>
          <w:color w:val="333333"/>
        </w:rPr>
        <w:t>a</w:t>
      </w:r>
      <w:r>
        <w:rPr>
          <w:color w:val="333333"/>
          <w:spacing w:val="-2"/>
        </w:rPr>
        <w:t xml:space="preserve"> </w:t>
      </w:r>
      <w:r>
        <w:rPr>
          <w:color w:val="333333"/>
        </w:rPr>
        <w:t>baseline</w:t>
      </w:r>
      <w:r>
        <w:rPr>
          <w:color w:val="333333"/>
          <w:spacing w:val="-2"/>
        </w:rPr>
        <w:t xml:space="preserve"> </w:t>
      </w:r>
      <w:r>
        <w:rPr>
          <w:color w:val="333333"/>
        </w:rPr>
        <w:t>network</w:t>
      </w:r>
      <w:r>
        <w:rPr>
          <w:color w:val="333333"/>
          <w:spacing w:val="-4"/>
        </w:rPr>
        <w:t xml:space="preserve"> </w:t>
      </w:r>
      <w:r>
        <w:rPr>
          <w:color w:val="333333"/>
        </w:rPr>
        <w:t>capture</w:t>
      </w:r>
      <w:r>
        <w:rPr>
          <w:color w:val="333333"/>
          <w:spacing w:val="-2"/>
        </w:rPr>
        <w:t xml:space="preserve"> </w:t>
      </w:r>
      <w:r>
        <w:rPr>
          <w:color w:val="333333"/>
        </w:rPr>
        <w:t>for</w:t>
      </w:r>
      <w:r>
        <w:rPr>
          <w:color w:val="333333"/>
          <w:spacing w:val="-2"/>
        </w:rPr>
        <w:t xml:space="preserve"> </w:t>
      </w:r>
      <w:r>
        <w:rPr>
          <w:color w:val="333333"/>
        </w:rPr>
        <w:t>later comparison with malware-generated traffic.</w:t>
      </w:r>
    </w:p>
    <w:p w14:paraId="7267612B">
      <w:pPr>
        <w:pStyle w:val="8"/>
        <w:spacing w:before="91"/>
      </w:pPr>
    </w:p>
    <w:p w14:paraId="31A1CED8">
      <w:pPr>
        <w:pStyle w:val="3"/>
      </w:pPr>
      <w:r>
        <w:rPr>
          <w:color w:val="1A3B6D"/>
        </w:rPr>
        <w:t xml:space="preserve">Tools </w:t>
      </w:r>
      <w:r>
        <w:rPr>
          <w:color w:val="1A3B6D"/>
          <w:spacing w:val="-4"/>
        </w:rPr>
        <w:t>Used</w:t>
      </w:r>
    </w:p>
    <w:p w14:paraId="2A19FA53">
      <w:pPr>
        <w:pStyle w:val="11"/>
        <w:numPr>
          <w:ilvl w:val="0"/>
          <w:numId w:val="1"/>
        </w:numPr>
        <w:tabs>
          <w:tab w:val="left" w:pos="383"/>
        </w:tabs>
        <w:spacing w:before="217" w:after="0" w:line="240" w:lineRule="auto"/>
        <w:ind w:left="383" w:right="0" w:hanging="360"/>
        <w:jc w:val="left"/>
        <w:rPr>
          <w:sz w:val="22"/>
        </w:rPr>
      </w:pPr>
      <w:r>
        <w:rPr>
          <w:color w:val="333333"/>
          <w:sz w:val="22"/>
        </w:rPr>
        <w:t>Kali</w:t>
      </w:r>
      <w:r>
        <w:rPr>
          <w:color w:val="333333"/>
          <w:spacing w:val="-4"/>
          <w:sz w:val="22"/>
        </w:rPr>
        <w:t xml:space="preserve"> </w:t>
      </w:r>
      <w:r>
        <w:rPr>
          <w:color w:val="333333"/>
          <w:sz w:val="22"/>
        </w:rPr>
        <w:t>Linux</w:t>
      </w:r>
      <w:r>
        <w:rPr>
          <w:color w:val="333333"/>
          <w:spacing w:val="-3"/>
          <w:sz w:val="22"/>
        </w:rPr>
        <w:t xml:space="preserve"> </w:t>
      </w:r>
      <w:r>
        <w:rPr>
          <w:color w:val="333333"/>
          <w:sz w:val="22"/>
        </w:rPr>
        <w:t>VM</w:t>
      </w:r>
      <w:r>
        <w:rPr>
          <w:color w:val="333333"/>
          <w:spacing w:val="-3"/>
          <w:sz w:val="22"/>
        </w:rPr>
        <w:t xml:space="preserve"> </w:t>
      </w:r>
      <w:r>
        <w:rPr>
          <w:color w:val="333333"/>
          <w:sz w:val="22"/>
        </w:rPr>
        <w:t>(Wazuh</w:t>
      </w:r>
      <w:r>
        <w:rPr>
          <w:color w:val="333333"/>
          <w:spacing w:val="-5"/>
          <w:sz w:val="22"/>
        </w:rPr>
        <w:t xml:space="preserve"> </w:t>
      </w:r>
      <w:r>
        <w:rPr>
          <w:color w:val="333333"/>
          <w:sz w:val="22"/>
        </w:rPr>
        <w:t>Agent)</w:t>
      </w:r>
      <w:r>
        <w:rPr>
          <w:color w:val="333333"/>
          <w:spacing w:val="-1"/>
          <w:sz w:val="22"/>
        </w:rPr>
        <w:t xml:space="preserve"> </w:t>
      </w:r>
      <w:r>
        <w:rPr>
          <w:color w:val="333333"/>
          <w:sz w:val="22"/>
        </w:rPr>
        <w:t>—</w:t>
      </w:r>
      <w:r>
        <w:rPr>
          <w:color w:val="333333"/>
          <w:spacing w:val="-6"/>
          <w:sz w:val="22"/>
        </w:rPr>
        <w:t xml:space="preserve"> </w:t>
      </w:r>
      <w:r>
        <w:rPr>
          <w:color w:val="333333"/>
          <w:sz w:val="22"/>
        </w:rPr>
        <w:t>Primary</w:t>
      </w:r>
      <w:r>
        <w:rPr>
          <w:color w:val="333333"/>
          <w:spacing w:val="-3"/>
          <w:sz w:val="22"/>
        </w:rPr>
        <w:t xml:space="preserve"> </w:t>
      </w:r>
      <w:r>
        <w:rPr>
          <w:color w:val="333333"/>
          <w:sz w:val="22"/>
        </w:rPr>
        <w:t>analysis</w:t>
      </w:r>
      <w:r>
        <w:rPr>
          <w:color w:val="333333"/>
          <w:spacing w:val="-6"/>
          <w:sz w:val="22"/>
        </w:rPr>
        <w:t xml:space="preserve"> </w:t>
      </w:r>
      <w:r>
        <w:rPr>
          <w:color w:val="333333"/>
          <w:spacing w:val="-2"/>
          <w:sz w:val="22"/>
        </w:rPr>
        <w:t>workstation</w:t>
      </w:r>
    </w:p>
    <w:p w14:paraId="14474538">
      <w:pPr>
        <w:pStyle w:val="11"/>
        <w:numPr>
          <w:ilvl w:val="0"/>
          <w:numId w:val="1"/>
        </w:numPr>
        <w:tabs>
          <w:tab w:val="left" w:pos="383"/>
        </w:tabs>
        <w:spacing w:before="39" w:after="0" w:line="240" w:lineRule="auto"/>
        <w:ind w:left="383" w:right="0" w:hanging="360"/>
        <w:jc w:val="left"/>
        <w:rPr>
          <w:sz w:val="22"/>
        </w:rPr>
      </w:pPr>
      <w:r>
        <w:rPr>
          <w:color w:val="333333"/>
          <w:sz w:val="22"/>
        </w:rPr>
        <w:t>VMware</w:t>
      </w:r>
      <w:r>
        <w:rPr>
          <w:color w:val="333333"/>
          <w:spacing w:val="-7"/>
          <w:sz w:val="22"/>
        </w:rPr>
        <w:t xml:space="preserve"> </w:t>
      </w:r>
      <w:r>
        <w:rPr>
          <w:color w:val="333333"/>
          <w:sz w:val="22"/>
        </w:rPr>
        <w:t>Workstation</w:t>
      </w:r>
      <w:r>
        <w:rPr>
          <w:color w:val="333333"/>
          <w:spacing w:val="-3"/>
          <w:sz w:val="22"/>
        </w:rPr>
        <w:t xml:space="preserve"> </w:t>
      </w:r>
      <w:r>
        <w:rPr>
          <w:color w:val="333333"/>
          <w:sz w:val="22"/>
        </w:rPr>
        <w:t>—</w:t>
      </w:r>
      <w:r>
        <w:rPr>
          <w:color w:val="333333"/>
          <w:spacing w:val="-5"/>
          <w:sz w:val="22"/>
        </w:rPr>
        <w:t xml:space="preserve"> </w:t>
      </w:r>
      <w:r>
        <w:rPr>
          <w:color w:val="333333"/>
          <w:sz w:val="22"/>
        </w:rPr>
        <w:t>VM</w:t>
      </w:r>
      <w:r>
        <w:rPr>
          <w:color w:val="333333"/>
          <w:spacing w:val="-4"/>
          <w:sz w:val="22"/>
        </w:rPr>
        <w:t xml:space="preserve"> </w:t>
      </w:r>
      <w:r>
        <w:rPr>
          <w:color w:val="333333"/>
          <w:sz w:val="22"/>
        </w:rPr>
        <w:t>hypervisor</w:t>
      </w:r>
      <w:r>
        <w:rPr>
          <w:color w:val="333333"/>
          <w:spacing w:val="-4"/>
          <w:sz w:val="22"/>
        </w:rPr>
        <w:t xml:space="preserve"> </w:t>
      </w:r>
      <w:r>
        <w:rPr>
          <w:color w:val="333333"/>
          <w:sz w:val="22"/>
        </w:rPr>
        <w:t>for</w:t>
      </w:r>
      <w:r>
        <w:rPr>
          <w:color w:val="333333"/>
          <w:spacing w:val="-4"/>
          <w:sz w:val="22"/>
        </w:rPr>
        <w:t xml:space="preserve"> </w:t>
      </w:r>
      <w:r>
        <w:rPr>
          <w:color w:val="333333"/>
          <w:sz w:val="22"/>
        </w:rPr>
        <w:t>network</w:t>
      </w:r>
      <w:r>
        <w:rPr>
          <w:color w:val="333333"/>
          <w:spacing w:val="-6"/>
          <w:sz w:val="22"/>
        </w:rPr>
        <w:t xml:space="preserve"> </w:t>
      </w:r>
      <w:r>
        <w:rPr>
          <w:color w:val="333333"/>
          <w:sz w:val="22"/>
        </w:rPr>
        <w:t>adapter</w:t>
      </w:r>
      <w:r>
        <w:rPr>
          <w:color w:val="333333"/>
          <w:spacing w:val="-6"/>
          <w:sz w:val="22"/>
        </w:rPr>
        <w:t xml:space="preserve"> </w:t>
      </w:r>
      <w:r>
        <w:rPr>
          <w:color w:val="333333"/>
          <w:spacing w:val="-2"/>
          <w:sz w:val="22"/>
        </w:rPr>
        <w:t>management</w:t>
      </w:r>
    </w:p>
    <w:p w14:paraId="48DF552F">
      <w:pPr>
        <w:pStyle w:val="11"/>
        <w:numPr>
          <w:ilvl w:val="0"/>
          <w:numId w:val="1"/>
        </w:numPr>
        <w:tabs>
          <w:tab w:val="left" w:pos="383"/>
        </w:tabs>
        <w:spacing w:before="41" w:after="0" w:line="240" w:lineRule="auto"/>
        <w:ind w:left="383" w:right="0" w:hanging="360"/>
        <w:jc w:val="left"/>
        <w:rPr>
          <w:sz w:val="22"/>
        </w:rPr>
      </w:pPr>
      <w:r>
        <w:rPr>
          <w:color w:val="333333"/>
          <w:sz w:val="22"/>
        </w:rPr>
        <w:t>pfSense</w:t>
      </w:r>
      <w:r>
        <w:rPr>
          <w:color w:val="333333"/>
          <w:spacing w:val="-4"/>
          <w:sz w:val="22"/>
        </w:rPr>
        <w:t xml:space="preserve"> </w:t>
      </w:r>
      <w:r>
        <w:rPr>
          <w:color w:val="333333"/>
          <w:sz w:val="22"/>
        </w:rPr>
        <w:t>CE</w:t>
      </w:r>
      <w:r>
        <w:rPr>
          <w:color w:val="333333"/>
          <w:spacing w:val="-4"/>
          <w:sz w:val="22"/>
        </w:rPr>
        <w:t xml:space="preserve"> </w:t>
      </w:r>
      <w:r>
        <w:rPr>
          <w:color w:val="333333"/>
          <w:sz w:val="22"/>
        </w:rPr>
        <w:t>2.7.2</w:t>
      </w:r>
      <w:r>
        <w:rPr>
          <w:color w:val="333333"/>
          <w:spacing w:val="-3"/>
          <w:sz w:val="22"/>
        </w:rPr>
        <w:t xml:space="preserve"> </w:t>
      </w:r>
      <w:r>
        <w:rPr>
          <w:color w:val="333333"/>
          <w:sz w:val="22"/>
        </w:rPr>
        <w:t>—</w:t>
      </w:r>
      <w:r>
        <w:rPr>
          <w:color w:val="333333"/>
          <w:spacing w:val="-4"/>
          <w:sz w:val="22"/>
        </w:rPr>
        <w:t xml:space="preserve"> </w:t>
      </w:r>
      <w:r>
        <w:rPr>
          <w:color w:val="333333"/>
          <w:sz w:val="22"/>
        </w:rPr>
        <w:t>Firewall</w:t>
      </w:r>
      <w:r>
        <w:rPr>
          <w:color w:val="333333"/>
          <w:spacing w:val="-3"/>
          <w:sz w:val="22"/>
        </w:rPr>
        <w:t xml:space="preserve"> </w:t>
      </w:r>
      <w:r>
        <w:rPr>
          <w:color w:val="333333"/>
          <w:sz w:val="22"/>
        </w:rPr>
        <w:t>gateway</w:t>
      </w:r>
      <w:r>
        <w:rPr>
          <w:color w:val="333333"/>
          <w:spacing w:val="-3"/>
          <w:sz w:val="22"/>
        </w:rPr>
        <w:t xml:space="preserve"> </w:t>
      </w:r>
      <w:r>
        <w:rPr>
          <w:color w:val="333333"/>
          <w:sz w:val="22"/>
        </w:rPr>
        <w:t>for</w:t>
      </w:r>
      <w:r>
        <w:rPr>
          <w:color w:val="333333"/>
          <w:spacing w:val="-5"/>
          <w:sz w:val="22"/>
        </w:rPr>
        <w:t xml:space="preserve"> </w:t>
      </w:r>
      <w:r>
        <w:rPr>
          <w:color w:val="333333"/>
          <w:sz w:val="22"/>
        </w:rPr>
        <w:t>WAN</w:t>
      </w:r>
      <w:r>
        <w:rPr>
          <w:color w:val="333333"/>
          <w:spacing w:val="-4"/>
          <w:sz w:val="22"/>
        </w:rPr>
        <w:t xml:space="preserve"> </w:t>
      </w:r>
      <w:r>
        <w:rPr>
          <w:color w:val="333333"/>
          <w:sz w:val="22"/>
        </w:rPr>
        <w:t>interface</w:t>
      </w:r>
      <w:r>
        <w:rPr>
          <w:color w:val="333333"/>
          <w:spacing w:val="-3"/>
          <w:sz w:val="22"/>
        </w:rPr>
        <w:t xml:space="preserve"> </w:t>
      </w:r>
      <w:r>
        <w:rPr>
          <w:color w:val="333333"/>
          <w:spacing w:val="-2"/>
          <w:sz w:val="22"/>
        </w:rPr>
        <w:t>control</w:t>
      </w:r>
    </w:p>
    <w:p w14:paraId="47312C88">
      <w:pPr>
        <w:pStyle w:val="11"/>
        <w:numPr>
          <w:ilvl w:val="0"/>
          <w:numId w:val="1"/>
        </w:numPr>
        <w:tabs>
          <w:tab w:val="left" w:pos="383"/>
        </w:tabs>
        <w:spacing w:before="39" w:after="0" w:line="240" w:lineRule="auto"/>
        <w:ind w:left="383" w:right="0" w:hanging="360"/>
        <w:jc w:val="left"/>
        <w:rPr>
          <w:sz w:val="22"/>
        </w:rPr>
      </w:pPr>
      <w:r>
        <w:rPr>
          <w:color w:val="333333"/>
          <w:sz w:val="22"/>
        </w:rPr>
        <w:t>Firefox</w:t>
      </w:r>
      <w:r>
        <w:rPr>
          <w:color w:val="333333"/>
          <w:spacing w:val="-9"/>
          <w:sz w:val="22"/>
        </w:rPr>
        <w:t xml:space="preserve"> </w:t>
      </w:r>
      <w:r>
        <w:rPr>
          <w:color w:val="333333"/>
          <w:sz w:val="22"/>
        </w:rPr>
        <w:t>Browser</w:t>
      </w:r>
      <w:r>
        <w:rPr>
          <w:color w:val="333333"/>
          <w:spacing w:val="-7"/>
          <w:sz w:val="22"/>
        </w:rPr>
        <w:t xml:space="preserve"> </w:t>
      </w:r>
      <w:r>
        <w:rPr>
          <w:color w:val="333333"/>
          <w:sz w:val="22"/>
        </w:rPr>
        <w:t>(inside</w:t>
      </w:r>
      <w:r>
        <w:rPr>
          <w:color w:val="333333"/>
          <w:spacing w:val="-7"/>
          <w:sz w:val="22"/>
        </w:rPr>
        <w:t xml:space="preserve"> </w:t>
      </w:r>
      <w:r>
        <w:rPr>
          <w:color w:val="333333"/>
          <w:sz w:val="22"/>
        </w:rPr>
        <w:t>Kali)</w:t>
      </w:r>
      <w:r>
        <w:rPr>
          <w:color w:val="333333"/>
          <w:spacing w:val="-3"/>
          <w:sz w:val="22"/>
        </w:rPr>
        <w:t xml:space="preserve"> </w:t>
      </w:r>
      <w:r>
        <w:rPr>
          <w:color w:val="333333"/>
          <w:sz w:val="22"/>
        </w:rPr>
        <w:t>—</w:t>
      </w:r>
      <w:r>
        <w:rPr>
          <w:color w:val="333333"/>
          <w:spacing w:val="-5"/>
          <w:sz w:val="22"/>
        </w:rPr>
        <w:t xml:space="preserve"> </w:t>
      </w:r>
      <w:r>
        <w:rPr>
          <w:color w:val="333333"/>
          <w:sz w:val="22"/>
        </w:rPr>
        <w:t>Downloading</w:t>
      </w:r>
      <w:r>
        <w:rPr>
          <w:color w:val="333333"/>
          <w:spacing w:val="-6"/>
          <w:sz w:val="22"/>
        </w:rPr>
        <w:t xml:space="preserve"> </w:t>
      </w:r>
      <w:r>
        <w:rPr>
          <w:color w:val="333333"/>
          <w:sz w:val="22"/>
        </w:rPr>
        <w:t>samples</w:t>
      </w:r>
      <w:r>
        <w:rPr>
          <w:color w:val="333333"/>
          <w:spacing w:val="-4"/>
          <w:sz w:val="22"/>
        </w:rPr>
        <w:t xml:space="preserve"> </w:t>
      </w:r>
      <w:r>
        <w:rPr>
          <w:color w:val="333333"/>
          <w:sz w:val="22"/>
        </w:rPr>
        <w:t>from</w:t>
      </w:r>
      <w:r>
        <w:rPr>
          <w:color w:val="333333"/>
          <w:spacing w:val="-7"/>
          <w:sz w:val="22"/>
        </w:rPr>
        <w:t xml:space="preserve"> </w:t>
      </w:r>
      <w:r>
        <w:rPr>
          <w:color w:val="333333"/>
          <w:sz w:val="22"/>
        </w:rPr>
        <w:t>theZoo</w:t>
      </w:r>
      <w:r>
        <w:rPr>
          <w:color w:val="333333"/>
          <w:spacing w:val="-3"/>
          <w:sz w:val="22"/>
        </w:rPr>
        <w:t xml:space="preserve"> </w:t>
      </w:r>
      <w:r>
        <w:rPr>
          <w:color w:val="333333"/>
          <w:spacing w:val="-2"/>
          <w:sz w:val="22"/>
        </w:rPr>
        <w:t>repository</w:t>
      </w:r>
    </w:p>
    <w:p w14:paraId="11191DF0">
      <w:pPr>
        <w:pStyle w:val="11"/>
        <w:numPr>
          <w:ilvl w:val="0"/>
          <w:numId w:val="1"/>
        </w:numPr>
        <w:tabs>
          <w:tab w:val="left" w:pos="383"/>
        </w:tabs>
        <w:spacing w:before="42" w:after="0" w:line="240" w:lineRule="auto"/>
        <w:ind w:left="383" w:right="0" w:hanging="360"/>
        <w:jc w:val="left"/>
        <w:rPr>
          <w:sz w:val="22"/>
        </w:rPr>
      </w:pPr>
      <w:r>
        <w:rPr>
          <w:color w:val="333333"/>
          <w:sz w:val="22"/>
        </w:rPr>
        <w:t>sha256sum</w:t>
      </w:r>
      <w:r>
        <w:rPr>
          <w:color w:val="333333"/>
          <w:spacing w:val="-6"/>
          <w:sz w:val="22"/>
        </w:rPr>
        <w:t xml:space="preserve"> </w:t>
      </w:r>
      <w:r>
        <w:rPr>
          <w:color w:val="333333"/>
          <w:sz w:val="22"/>
        </w:rPr>
        <w:t>/</w:t>
      </w:r>
      <w:r>
        <w:rPr>
          <w:color w:val="333333"/>
          <w:spacing w:val="-5"/>
          <w:sz w:val="22"/>
        </w:rPr>
        <w:t xml:space="preserve"> </w:t>
      </w:r>
      <w:r>
        <w:rPr>
          <w:color w:val="333333"/>
          <w:sz w:val="22"/>
        </w:rPr>
        <w:t>md5sum</w:t>
      </w:r>
      <w:r>
        <w:rPr>
          <w:color w:val="333333"/>
          <w:spacing w:val="-4"/>
          <w:sz w:val="22"/>
        </w:rPr>
        <w:t xml:space="preserve"> </w:t>
      </w:r>
      <w:r>
        <w:rPr>
          <w:color w:val="333333"/>
          <w:sz w:val="22"/>
        </w:rPr>
        <w:t>—</w:t>
      </w:r>
      <w:r>
        <w:rPr>
          <w:color w:val="333333"/>
          <w:spacing w:val="-5"/>
          <w:sz w:val="22"/>
        </w:rPr>
        <w:t xml:space="preserve"> </w:t>
      </w:r>
      <w:r>
        <w:rPr>
          <w:color w:val="333333"/>
          <w:sz w:val="22"/>
        </w:rPr>
        <w:t>Cryptographic</w:t>
      </w:r>
      <w:r>
        <w:rPr>
          <w:color w:val="333333"/>
          <w:spacing w:val="-4"/>
          <w:sz w:val="22"/>
        </w:rPr>
        <w:t xml:space="preserve"> </w:t>
      </w:r>
      <w:r>
        <w:rPr>
          <w:color w:val="333333"/>
          <w:sz w:val="22"/>
        </w:rPr>
        <w:t>hash</w:t>
      </w:r>
      <w:r>
        <w:rPr>
          <w:color w:val="333333"/>
          <w:spacing w:val="-3"/>
          <w:sz w:val="22"/>
        </w:rPr>
        <w:t xml:space="preserve"> </w:t>
      </w:r>
      <w:r>
        <w:rPr>
          <w:color w:val="333333"/>
          <w:spacing w:val="-2"/>
          <w:sz w:val="22"/>
        </w:rPr>
        <w:t>generation</w:t>
      </w:r>
    </w:p>
    <w:p w14:paraId="45BB2A70">
      <w:pPr>
        <w:pStyle w:val="11"/>
        <w:numPr>
          <w:ilvl w:val="0"/>
          <w:numId w:val="1"/>
        </w:numPr>
        <w:tabs>
          <w:tab w:val="left" w:pos="383"/>
        </w:tabs>
        <w:spacing w:before="41" w:after="0" w:line="240" w:lineRule="auto"/>
        <w:ind w:left="383" w:right="0" w:hanging="360"/>
        <w:jc w:val="left"/>
        <w:rPr>
          <w:sz w:val="22"/>
        </w:rPr>
      </w:pPr>
      <w:r>
        <w:rPr>
          <w:color w:val="333333"/>
          <w:sz w:val="22"/>
        </w:rPr>
        <w:t>tcpdump</w:t>
      </w:r>
      <w:r>
        <w:rPr>
          <w:color w:val="333333"/>
          <w:spacing w:val="-4"/>
          <w:sz w:val="22"/>
        </w:rPr>
        <w:t xml:space="preserve"> </w:t>
      </w:r>
      <w:r>
        <w:rPr>
          <w:color w:val="333333"/>
          <w:sz w:val="22"/>
        </w:rPr>
        <w:t>—</w:t>
      </w:r>
      <w:r>
        <w:rPr>
          <w:color w:val="333333"/>
          <w:spacing w:val="-5"/>
          <w:sz w:val="22"/>
        </w:rPr>
        <w:t xml:space="preserve"> </w:t>
      </w:r>
      <w:r>
        <w:rPr>
          <w:color w:val="333333"/>
          <w:sz w:val="22"/>
        </w:rPr>
        <w:t>Baseline</w:t>
      </w:r>
      <w:r>
        <w:rPr>
          <w:color w:val="333333"/>
          <w:spacing w:val="-4"/>
          <w:sz w:val="22"/>
        </w:rPr>
        <w:t xml:space="preserve"> </w:t>
      </w:r>
      <w:r>
        <w:rPr>
          <w:color w:val="333333"/>
          <w:sz w:val="22"/>
        </w:rPr>
        <w:t>network</w:t>
      </w:r>
      <w:r>
        <w:rPr>
          <w:color w:val="333333"/>
          <w:spacing w:val="-6"/>
          <w:sz w:val="22"/>
        </w:rPr>
        <w:t xml:space="preserve"> </w:t>
      </w:r>
      <w:r>
        <w:rPr>
          <w:color w:val="333333"/>
          <w:sz w:val="22"/>
        </w:rPr>
        <w:t>traffic</w:t>
      </w:r>
      <w:r>
        <w:rPr>
          <w:color w:val="333333"/>
          <w:spacing w:val="-3"/>
          <w:sz w:val="22"/>
        </w:rPr>
        <w:t xml:space="preserve"> </w:t>
      </w:r>
      <w:r>
        <w:rPr>
          <w:color w:val="333333"/>
          <w:spacing w:val="-2"/>
          <w:sz w:val="22"/>
        </w:rPr>
        <w:t>capture</w:t>
      </w:r>
    </w:p>
    <w:p w14:paraId="18A0C253">
      <w:pPr>
        <w:pStyle w:val="11"/>
        <w:numPr>
          <w:ilvl w:val="0"/>
          <w:numId w:val="1"/>
        </w:numPr>
        <w:tabs>
          <w:tab w:val="left" w:pos="383"/>
        </w:tabs>
        <w:spacing w:before="39" w:after="0" w:line="240" w:lineRule="auto"/>
        <w:ind w:left="383" w:right="0" w:hanging="360"/>
        <w:jc w:val="left"/>
        <w:rPr>
          <w:sz w:val="22"/>
        </w:rPr>
      </w:pPr>
      <w:r>
        <w:rPr>
          <w:color w:val="333333"/>
          <w:sz w:val="22"/>
        </w:rPr>
        <w:t>chmod</w:t>
      </w:r>
      <w:r>
        <w:rPr>
          <w:color w:val="333333"/>
          <w:spacing w:val="-5"/>
          <w:sz w:val="22"/>
        </w:rPr>
        <w:t xml:space="preserve"> </w:t>
      </w:r>
      <w:r>
        <w:rPr>
          <w:color w:val="333333"/>
          <w:sz w:val="22"/>
        </w:rPr>
        <w:t>—</w:t>
      </w:r>
      <w:r>
        <w:rPr>
          <w:color w:val="333333"/>
          <w:spacing w:val="-3"/>
          <w:sz w:val="22"/>
        </w:rPr>
        <w:t xml:space="preserve"> </w:t>
      </w:r>
      <w:r>
        <w:rPr>
          <w:color w:val="333333"/>
          <w:sz w:val="22"/>
        </w:rPr>
        <w:t>File</w:t>
      </w:r>
      <w:r>
        <w:rPr>
          <w:color w:val="333333"/>
          <w:spacing w:val="-2"/>
          <w:sz w:val="22"/>
        </w:rPr>
        <w:t xml:space="preserve"> </w:t>
      </w:r>
      <w:r>
        <w:rPr>
          <w:color w:val="333333"/>
          <w:sz w:val="22"/>
        </w:rPr>
        <w:t>permission</w:t>
      </w:r>
      <w:r>
        <w:rPr>
          <w:color w:val="333333"/>
          <w:spacing w:val="-3"/>
          <w:sz w:val="22"/>
        </w:rPr>
        <w:t xml:space="preserve"> </w:t>
      </w:r>
      <w:r>
        <w:rPr>
          <w:color w:val="333333"/>
          <w:spacing w:val="-2"/>
          <w:sz w:val="22"/>
        </w:rPr>
        <w:t>restriction</w:t>
      </w:r>
    </w:p>
    <w:p w14:paraId="6DDACC98">
      <w:pPr>
        <w:pStyle w:val="11"/>
        <w:numPr>
          <w:ilvl w:val="0"/>
          <w:numId w:val="1"/>
        </w:numPr>
        <w:tabs>
          <w:tab w:val="left" w:pos="383"/>
        </w:tabs>
        <w:spacing w:before="42" w:after="0" w:line="240" w:lineRule="auto"/>
        <w:ind w:left="383" w:right="0" w:hanging="360"/>
        <w:jc w:val="left"/>
        <w:rPr>
          <w:sz w:val="22"/>
        </w:rPr>
      </w:pPr>
      <w:r>
        <w:rPr>
          <w:color w:val="333333"/>
          <w:sz w:val="22"/>
        </w:rPr>
        <w:t>theZoo</w:t>
      </w:r>
      <w:r>
        <w:rPr>
          <w:color w:val="333333"/>
          <w:spacing w:val="-6"/>
          <w:sz w:val="22"/>
        </w:rPr>
        <w:t xml:space="preserve"> </w:t>
      </w:r>
      <w:r>
        <w:rPr>
          <w:color w:val="333333"/>
          <w:sz w:val="22"/>
        </w:rPr>
        <w:t>(GitHub)</w:t>
      </w:r>
      <w:r>
        <w:rPr>
          <w:color w:val="333333"/>
          <w:spacing w:val="-3"/>
          <w:sz w:val="22"/>
        </w:rPr>
        <w:t xml:space="preserve"> </w:t>
      </w:r>
      <w:r>
        <w:rPr>
          <w:color w:val="333333"/>
          <w:sz w:val="22"/>
        </w:rPr>
        <w:t>—</w:t>
      </w:r>
      <w:r>
        <w:rPr>
          <w:color w:val="333333"/>
          <w:spacing w:val="-7"/>
          <w:sz w:val="22"/>
        </w:rPr>
        <w:t xml:space="preserve"> </w:t>
      </w:r>
      <w:r>
        <w:rPr>
          <w:color w:val="333333"/>
          <w:sz w:val="22"/>
        </w:rPr>
        <w:t>Malware</w:t>
      </w:r>
      <w:r>
        <w:rPr>
          <w:color w:val="333333"/>
          <w:spacing w:val="-4"/>
          <w:sz w:val="22"/>
        </w:rPr>
        <w:t xml:space="preserve"> </w:t>
      </w:r>
      <w:r>
        <w:rPr>
          <w:color w:val="333333"/>
          <w:sz w:val="22"/>
        </w:rPr>
        <w:t>sample</w:t>
      </w:r>
      <w:r>
        <w:rPr>
          <w:color w:val="333333"/>
          <w:spacing w:val="-4"/>
          <w:sz w:val="22"/>
        </w:rPr>
        <w:t xml:space="preserve"> </w:t>
      </w:r>
      <w:r>
        <w:rPr>
          <w:color w:val="333333"/>
          <w:spacing w:val="-2"/>
          <w:sz w:val="22"/>
        </w:rPr>
        <w:t>repository</w:t>
      </w:r>
    </w:p>
    <w:p w14:paraId="2F4C3082">
      <w:pPr>
        <w:pStyle w:val="8"/>
        <w:spacing w:before="128"/>
      </w:pPr>
    </w:p>
    <w:p w14:paraId="002BE669">
      <w:pPr>
        <w:pStyle w:val="3"/>
      </w:pPr>
      <w:r>
        <w:rPr>
          <w:color w:val="1A3B6D"/>
          <w:spacing w:val="-2"/>
        </w:rPr>
        <w:t>Procedure</w:t>
      </w:r>
    </w:p>
    <w:p w14:paraId="0EC7017D">
      <w:pPr>
        <w:pStyle w:val="4"/>
        <w:spacing w:before="298"/>
      </w:pPr>
      <w:r>
        <w:rPr>
          <w:color w:val="1A3B6D"/>
        </w:rPr>
        <w:t>Step</w:t>
      </w:r>
      <w:r>
        <w:rPr>
          <w:color w:val="1A3B6D"/>
          <w:spacing w:val="-2"/>
        </w:rPr>
        <w:t xml:space="preserve"> </w:t>
      </w:r>
      <w:r>
        <w:rPr>
          <w:color w:val="1A3B6D"/>
        </w:rPr>
        <w:t>1:</w:t>
      </w:r>
      <w:r>
        <w:rPr>
          <w:color w:val="1A3B6D"/>
          <w:spacing w:val="-3"/>
        </w:rPr>
        <w:t xml:space="preserve"> </w:t>
      </w:r>
      <w:r>
        <w:rPr>
          <w:color w:val="1A3B6D"/>
        </w:rPr>
        <w:t>Verify</w:t>
      </w:r>
      <w:r>
        <w:rPr>
          <w:color w:val="1A3B6D"/>
          <w:spacing w:val="-6"/>
        </w:rPr>
        <w:t xml:space="preserve"> </w:t>
      </w:r>
      <w:r>
        <w:rPr>
          <w:color w:val="1A3B6D"/>
        </w:rPr>
        <w:t>Internet</w:t>
      </w:r>
      <w:r>
        <w:rPr>
          <w:color w:val="1A3B6D"/>
          <w:spacing w:val="-1"/>
        </w:rPr>
        <w:t xml:space="preserve"> </w:t>
      </w:r>
      <w:r>
        <w:rPr>
          <w:color w:val="1A3B6D"/>
          <w:spacing w:val="-2"/>
        </w:rPr>
        <w:t>Connectivity</w:t>
      </w:r>
    </w:p>
    <w:p w14:paraId="31CD0A0D">
      <w:pPr>
        <w:pStyle w:val="8"/>
        <w:spacing w:before="163" w:line="276" w:lineRule="auto"/>
        <w:ind w:left="23" w:right="146"/>
      </w:pPr>
      <w:r>
        <w:rPr>
          <w:color w:val="333333"/>
        </w:rPr>
        <w:t>Before</w:t>
      </w:r>
      <w:r>
        <w:rPr>
          <w:color w:val="333333"/>
          <w:spacing w:val="-3"/>
        </w:rPr>
        <w:t xml:space="preserve"> </w:t>
      </w:r>
      <w:r>
        <w:rPr>
          <w:color w:val="333333"/>
        </w:rPr>
        <w:t>downloading</w:t>
      </w:r>
      <w:r>
        <w:rPr>
          <w:color w:val="333333"/>
          <w:spacing w:val="-4"/>
        </w:rPr>
        <w:t xml:space="preserve"> </w:t>
      </w:r>
      <w:r>
        <w:rPr>
          <w:color w:val="333333"/>
        </w:rPr>
        <w:t>any</w:t>
      </w:r>
      <w:r>
        <w:rPr>
          <w:color w:val="333333"/>
          <w:spacing w:val="-5"/>
        </w:rPr>
        <w:t xml:space="preserve"> </w:t>
      </w:r>
      <w:r>
        <w:rPr>
          <w:color w:val="333333"/>
        </w:rPr>
        <w:t>malware</w:t>
      </w:r>
      <w:r>
        <w:rPr>
          <w:color w:val="333333"/>
          <w:spacing w:val="-3"/>
        </w:rPr>
        <w:t xml:space="preserve"> </w:t>
      </w:r>
      <w:r>
        <w:rPr>
          <w:color w:val="333333"/>
        </w:rPr>
        <w:t>samples,</w:t>
      </w:r>
      <w:r>
        <w:rPr>
          <w:color w:val="333333"/>
          <w:spacing w:val="-3"/>
        </w:rPr>
        <w:t xml:space="preserve"> </w:t>
      </w:r>
      <w:r>
        <w:rPr>
          <w:color w:val="333333"/>
        </w:rPr>
        <w:t>internet</w:t>
      </w:r>
      <w:r>
        <w:rPr>
          <w:color w:val="333333"/>
          <w:spacing w:val="-5"/>
        </w:rPr>
        <w:t xml:space="preserve"> </w:t>
      </w:r>
      <w:r>
        <w:rPr>
          <w:color w:val="333333"/>
        </w:rPr>
        <w:t>connectivity</w:t>
      </w:r>
      <w:r>
        <w:rPr>
          <w:color w:val="333333"/>
          <w:spacing w:val="-3"/>
        </w:rPr>
        <w:t xml:space="preserve"> </w:t>
      </w:r>
      <w:r>
        <w:rPr>
          <w:color w:val="333333"/>
        </w:rPr>
        <w:t>was</w:t>
      </w:r>
      <w:r>
        <w:rPr>
          <w:color w:val="333333"/>
          <w:spacing w:val="-3"/>
        </w:rPr>
        <w:t xml:space="preserve"> </w:t>
      </w:r>
      <w:r>
        <w:rPr>
          <w:color w:val="333333"/>
        </w:rPr>
        <w:t>verified</w:t>
      </w:r>
      <w:r>
        <w:rPr>
          <w:color w:val="333333"/>
          <w:spacing w:val="-3"/>
        </w:rPr>
        <w:t xml:space="preserve"> </w:t>
      </w:r>
      <w:r>
        <w:rPr>
          <w:color w:val="333333"/>
        </w:rPr>
        <w:t>from</w:t>
      </w:r>
      <w:r>
        <w:rPr>
          <w:color w:val="333333"/>
          <w:spacing w:val="-4"/>
        </w:rPr>
        <w:t xml:space="preserve"> </w:t>
      </w:r>
      <w:r>
        <w:rPr>
          <w:color w:val="333333"/>
        </w:rPr>
        <w:t>within</w:t>
      </w:r>
      <w:r>
        <w:rPr>
          <w:color w:val="333333"/>
          <w:spacing w:val="-5"/>
        </w:rPr>
        <w:t xml:space="preserve"> </w:t>
      </w:r>
      <w:r>
        <w:rPr>
          <w:color w:val="333333"/>
        </w:rPr>
        <w:t>the</w:t>
      </w:r>
      <w:r>
        <w:rPr>
          <w:color w:val="333333"/>
          <w:spacing w:val="-5"/>
        </w:rPr>
        <w:t xml:space="preserve"> </w:t>
      </w:r>
      <w:r>
        <w:rPr>
          <w:color w:val="333333"/>
        </w:rPr>
        <w:t>Kali VM. The lab environment routes all traffic through pfSense, so the pfSense VM was powered on first. A ping test to google.com confirmed successful outbound connectivity with 0% packet loss.</w:t>
      </w:r>
    </w:p>
    <w:p w14:paraId="7081EEAC">
      <w:pPr>
        <w:pStyle w:val="8"/>
        <w:spacing w:before="10"/>
        <w:rPr>
          <w:sz w:val="7"/>
        </w:rPr>
      </w:pPr>
      <w:r>
        <w:rPr>
          <w:sz w:val="7"/>
        </w:rPr>
        <w:drawing>
          <wp:anchor distT="0" distB="0" distL="0" distR="0" simplePos="0" relativeHeight="251659264" behindDoc="1" locked="0" layoutInCell="1" allowOverlap="1">
            <wp:simplePos x="0" y="0"/>
            <wp:positionH relativeFrom="page">
              <wp:posOffset>1127760</wp:posOffset>
            </wp:positionH>
            <wp:positionV relativeFrom="paragraph">
              <wp:posOffset>75565</wp:posOffset>
            </wp:positionV>
            <wp:extent cx="5259070" cy="137033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259328" cy="1370076"/>
                    </a:xfrm>
                    <a:prstGeom prst="rect">
                      <a:avLst/>
                    </a:prstGeom>
                  </pic:spPr>
                </pic:pic>
              </a:graphicData>
            </a:graphic>
          </wp:anchor>
        </w:drawing>
      </w:r>
    </w:p>
    <w:p w14:paraId="6F8D6D44">
      <w:pPr>
        <w:spacing w:before="178"/>
        <w:ind w:left="7" w:right="7" w:firstLine="0"/>
        <w:jc w:val="center"/>
        <w:rPr>
          <w:i/>
          <w:sz w:val="18"/>
        </w:rPr>
      </w:pPr>
      <w:r>
        <w:rPr>
          <w:i/>
          <w:color w:val="545454"/>
          <w:sz w:val="18"/>
        </w:rPr>
        <w:t>Fig</w:t>
      </w:r>
      <w:r>
        <w:rPr>
          <w:i/>
          <w:color w:val="545454"/>
          <w:spacing w:val="-6"/>
          <w:sz w:val="18"/>
        </w:rPr>
        <w:t xml:space="preserve"> </w:t>
      </w:r>
      <w:r>
        <w:rPr>
          <w:i/>
          <w:color w:val="545454"/>
          <w:sz w:val="18"/>
        </w:rPr>
        <w:t>29.1</w:t>
      </w:r>
      <w:r>
        <w:rPr>
          <w:i/>
          <w:color w:val="545454"/>
          <w:spacing w:val="-3"/>
          <w:sz w:val="18"/>
        </w:rPr>
        <w:t xml:space="preserve"> </w:t>
      </w:r>
      <w:r>
        <w:rPr>
          <w:i/>
          <w:color w:val="545454"/>
          <w:sz w:val="18"/>
        </w:rPr>
        <w:t>—</w:t>
      </w:r>
      <w:r>
        <w:rPr>
          <w:i/>
          <w:color w:val="545454"/>
          <w:spacing w:val="-3"/>
          <w:sz w:val="18"/>
        </w:rPr>
        <w:t xml:space="preserve"> </w:t>
      </w:r>
      <w:r>
        <w:rPr>
          <w:i/>
          <w:color w:val="545454"/>
          <w:sz w:val="18"/>
        </w:rPr>
        <w:t>Successful</w:t>
      </w:r>
      <w:r>
        <w:rPr>
          <w:i/>
          <w:color w:val="545454"/>
          <w:spacing w:val="-4"/>
          <w:sz w:val="18"/>
        </w:rPr>
        <w:t xml:space="preserve"> </w:t>
      </w:r>
      <w:r>
        <w:rPr>
          <w:i/>
          <w:color w:val="545454"/>
          <w:sz w:val="18"/>
        </w:rPr>
        <w:t>ping</w:t>
      </w:r>
      <w:r>
        <w:rPr>
          <w:i/>
          <w:color w:val="545454"/>
          <w:spacing w:val="-3"/>
          <w:sz w:val="18"/>
        </w:rPr>
        <w:t xml:space="preserve"> </w:t>
      </w:r>
      <w:r>
        <w:rPr>
          <w:i/>
          <w:color w:val="545454"/>
          <w:sz w:val="18"/>
        </w:rPr>
        <w:t>to</w:t>
      </w:r>
      <w:r>
        <w:rPr>
          <w:i/>
          <w:color w:val="545454"/>
          <w:spacing w:val="-6"/>
          <w:sz w:val="18"/>
        </w:rPr>
        <w:t xml:space="preserve"> </w:t>
      </w:r>
      <w:r>
        <w:rPr>
          <w:i/>
          <w:color w:val="545454"/>
          <w:sz w:val="18"/>
        </w:rPr>
        <w:t>google.com</w:t>
      </w:r>
      <w:r>
        <w:rPr>
          <w:i/>
          <w:color w:val="545454"/>
          <w:spacing w:val="-4"/>
          <w:sz w:val="18"/>
        </w:rPr>
        <w:t xml:space="preserve"> </w:t>
      </w:r>
      <w:r>
        <w:rPr>
          <w:i/>
          <w:color w:val="545454"/>
          <w:sz w:val="18"/>
        </w:rPr>
        <w:t>confirming</w:t>
      </w:r>
      <w:r>
        <w:rPr>
          <w:i/>
          <w:color w:val="545454"/>
          <w:spacing w:val="-3"/>
          <w:sz w:val="18"/>
        </w:rPr>
        <w:t xml:space="preserve"> </w:t>
      </w:r>
      <w:r>
        <w:rPr>
          <w:i/>
          <w:color w:val="545454"/>
          <w:sz w:val="18"/>
        </w:rPr>
        <w:t>internet</w:t>
      </w:r>
      <w:r>
        <w:rPr>
          <w:i/>
          <w:color w:val="545454"/>
          <w:spacing w:val="-3"/>
          <w:sz w:val="18"/>
        </w:rPr>
        <w:t xml:space="preserve"> </w:t>
      </w:r>
      <w:r>
        <w:rPr>
          <w:i/>
          <w:color w:val="545454"/>
          <w:sz w:val="18"/>
        </w:rPr>
        <w:t>connectivity</w:t>
      </w:r>
      <w:r>
        <w:rPr>
          <w:i/>
          <w:color w:val="545454"/>
          <w:spacing w:val="-3"/>
          <w:sz w:val="18"/>
        </w:rPr>
        <w:t xml:space="preserve"> </w:t>
      </w:r>
      <w:r>
        <w:rPr>
          <w:i/>
          <w:color w:val="545454"/>
          <w:sz w:val="18"/>
        </w:rPr>
        <w:t>through</w:t>
      </w:r>
      <w:r>
        <w:rPr>
          <w:i/>
          <w:color w:val="545454"/>
          <w:spacing w:val="-3"/>
          <w:sz w:val="18"/>
        </w:rPr>
        <w:t xml:space="preserve"> </w:t>
      </w:r>
      <w:r>
        <w:rPr>
          <w:i/>
          <w:color w:val="545454"/>
          <w:spacing w:val="-2"/>
          <w:sz w:val="18"/>
        </w:rPr>
        <w:t>pfSense</w:t>
      </w:r>
    </w:p>
    <w:p w14:paraId="6399EC8C">
      <w:pPr>
        <w:spacing w:after="0"/>
        <w:jc w:val="center"/>
        <w:rPr>
          <w:i/>
          <w:sz w:val="18"/>
        </w:rPr>
        <w:sectPr>
          <w:pgSz w:w="11910" w:h="16840"/>
          <w:pgMar w:top="1397" w:right="1411" w:bottom="274" w:left="1411"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12ADF375">
      <w:pPr>
        <w:pStyle w:val="4"/>
        <w:spacing w:before="41"/>
      </w:pPr>
      <w:r>
        <w:rPr>
          <w:color w:val="1A3B6D"/>
        </w:rPr>
        <w:t>Step</w:t>
      </w:r>
      <w:r>
        <w:rPr>
          <w:color w:val="1A3B6D"/>
          <w:spacing w:val="-1"/>
        </w:rPr>
        <w:t xml:space="preserve"> </w:t>
      </w:r>
      <w:r>
        <w:rPr>
          <w:color w:val="1A3B6D"/>
        </w:rPr>
        <w:t>2:</w:t>
      </w:r>
      <w:r>
        <w:rPr>
          <w:color w:val="1A3B6D"/>
          <w:spacing w:val="-2"/>
        </w:rPr>
        <w:t xml:space="preserve"> </w:t>
      </w:r>
      <w:r>
        <w:rPr>
          <w:color w:val="1A3B6D"/>
        </w:rPr>
        <w:t>Create</w:t>
      </w:r>
      <w:r>
        <w:rPr>
          <w:color w:val="1A3B6D"/>
          <w:spacing w:val="-2"/>
        </w:rPr>
        <w:t xml:space="preserve"> </w:t>
      </w:r>
      <w:r>
        <w:rPr>
          <w:color w:val="1A3B6D"/>
        </w:rPr>
        <w:t>Secure</w:t>
      </w:r>
      <w:r>
        <w:rPr>
          <w:color w:val="1A3B6D"/>
          <w:spacing w:val="-3"/>
        </w:rPr>
        <w:t xml:space="preserve"> </w:t>
      </w:r>
      <w:r>
        <w:rPr>
          <w:color w:val="1A3B6D"/>
        </w:rPr>
        <w:t>Malware</w:t>
      </w:r>
      <w:r>
        <w:rPr>
          <w:color w:val="1A3B6D"/>
          <w:spacing w:val="-3"/>
        </w:rPr>
        <w:t xml:space="preserve"> </w:t>
      </w:r>
      <w:r>
        <w:rPr>
          <w:color w:val="1A3B6D"/>
        </w:rPr>
        <w:t>Lab</w:t>
      </w:r>
      <w:r>
        <w:rPr>
          <w:color w:val="1A3B6D"/>
          <w:spacing w:val="-1"/>
        </w:rPr>
        <w:t xml:space="preserve"> </w:t>
      </w:r>
      <w:r>
        <w:rPr>
          <w:color w:val="1A3B6D"/>
        </w:rPr>
        <w:t>Directory</w:t>
      </w:r>
      <w:r>
        <w:rPr>
          <w:color w:val="1A3B6D"/>
          <w:spacing w:val="-2"/>
        </w:rPr>
        <w:t xml:space="preserve"> Structure</w:t>
      </w:r>
    </w:p>
    <w:p w14:paraId="1B09D32F">
      <w:pPr>
        <w:pStyle w:val="8"/>
        <w:spacing w:before="163" w:line="276" w:lineRule="auto"/>
        <w:ind w:left="23"/>
      </w:pPr>
      <w:r>
        <w:rPr>
          <w:color w:val="333333"/>
        </w:rPr>
        <w:t>A dedicated directory structure was created to isolate malware samples and analysis reports. The directories</w:t>
      </w:r>
      <w:r>
        <w:rPr>
          <w:color w:val="333333"/>
          <w:spacing w:val="-4"/>
        </w:rPr>
        <w:t xml:space="preserve"> </w:t>
      </w:r>
      <w:r>
        <w:rPr>
          <w:color w:val="333333"/>
        </w:rPr>
        <w:t>were</w:t>
      </w:r>
      <w:r>
        <w:rPr>
          <w:color w:val="333333"/>
          <w:spacing w:val="-4"/>
        </w:rPr>
        <w:t xml:space="preserve"> </w:t>
      </w:r>
      <w:r>
        <w:rPr>
          <w:color w:val="333333"/>
        </w:rPr>
        <w:t>secured</w:t>
      </w:r>
      <w:r>
        <w:rPr>
          <w:color w:val="333333"/>
          <w:spacing w:val="-2"/>
        </w:rPr>
        <w:t xml:space="preserve"> </w:t>
      </w:r>
      <w:r>
        <w:rPr>
          <w:color w:val="333333"/>
        </w:rPr>
        <w:t>with</w:t>
      </w:r>
      <w:r>
        <w:rPr>
          <w:color w:val="333333"/>
          <w:spacing w:val="-3"/>
        </w:rPr>
        <w:t xml:space="preserve"> </w:t>
      </w:r>
      <w:r>
        <w:rPr>
          <w:color w:val="333333"/>
        </w:rPr>
        <w:t>chmod</w:t>
      </w:r>
      <w:r>
        <w:rPr>
          <w:color w:val="333333"/>
          <w:spacing w:val="-5"/>
        </w:rPr>
        <w:t xml:space="preserve"> </w:t>
      </w:r>
      <w:r>
        <w:rPr>
          <w:color w:val="333333"/>
        </w:rPr>
        <w:t>700</w:t>
      </w:r>
      <w:r>
        <w:rPr>
          <w:color w:val="333333"/>
          <w:spacing w:val="-2"/>
        </w:rPr>
        <w:t xml:space="preserve"> </w:t>
      </w:r>
      <w:r>
        <w:rPr>
          <w:color w:val="333333"/>
        </w:rPr>
        <w:t>permissions,</w:t>
      </w:r>
      <w:r>
        <w:rPr>
          <w:color w:val="333333"/>
          <w:spacing w:val="-2"/>
        </w:rPr>
        <w:t xml:space="preserve"> </w:t>
      </w:r>
      <w:r>
        <w:rPr>
          <w:color w:val="333333"/>
        </w:rPr>
        <w:t>restricting</w:t>
      </w:r>
      <w:r>
        <w:rPr>
          <w:color w:val="333333"/>
          <w:spacing w:val="-4"/>
        </w:rPr>
        <w:t xml:space="preserve"> </w:t>
      </w:r>
      <w:r>
        <w:rPr>
          <w:color w:val="333333"/>
        </w:rPr>
        <w:t>access</w:t>
      </w:r>
      <w:r>
        <w:rPr>
          <w:color w:val="333333"/>
          <w:spacing w:val="-4"/>
        </w:rPr>
        <w:t xml:space="preserve"> </w:t>
      </w:r>
      <w:r>
        <w:rPr>
          <w:color w:val="333333"/>
        </w:rPr>
        <w:t>exclusively</w:t>
      </w:r>
      <w:r>
        <w:rPr>
          <w:color w:val="333333"/>
          <w:spacing w:val="-2"/>
        </w:rPr>
        <w:t xml:space="preserve"> </w:t>
      </w:r>
      <w:r>
        <w:rPr>
          <w:color w:val="333333"/>
        </w:rPr>
        <w:t>to</w:t>
      </w:r>
      <w:r>
        <w:rPr>
          <w:color w:val="333333"/>
          <w:spacing w:val="-3"/>
        </w:rPr>
        <w:t xml:space="preserve"> </w:t>
      </w:r>
      <w:r>
        <w:rPr>
          <w:color w:val="333333"/>
        </w:rPr>
        <w:t>the</w:t>
      </w:r>
      <w:r>
        <w:rPr>
          <w:color w:val="333333"/>
          <w:spacing w:val="-2"/>
        </w:rPr>
        <w:t xml:space="preserve"> </w:t>
      </w:r>
      <w:r>
        <w:rPr>
          <w:color w:val="333333"/>
        </w:rPr>
        <w:t>current user. This prevents accidental execution or unauthorized access to malware files.</w:t>
      </w:r>
    </w:p>
    <w:p w14:paraId="5A25465A">
      <w:pPr>
        <w:pStyle w:val="8"/>
        <w:spacing w:before="12"/>
        <w:rPr>
          <w:sz w:val="7"/>
        </w:rPr>
      </w:pPr>
      <w:r>
        <w:rPr>
          <w:sz w:val="7"/>
        </w:rPr>
        <w:drawing>
          <wp:anchor distT="0" distB="0" distL="0" distR="0" simplePos="0" relativeHeight="251660288" behindDoc="1" locked="0" layoutInCell="1" allowOverlap="1">
            <wp:simplePos x="0" y="0"/>
            <wp:positionH relativeFrom="page">
              <wp:posOffset>1127760</wp:posOffset>
            </wp:positionH>
            <wp:positionV relativeFrom="paragraph">
              <wp:posOffset>76835</wp:posOffset>
            </wp:positionV>
            <wp:extent cx="5299710" cy="220408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299704" cy="2204084"/>
                    </a:xfrm>
                    <a:prstGeom prst="rect">
                      <a:avLst/>
                    </a:prstGeom>
                  </pic:spPr>
                </pic:pic>
              </a:graphicData>
            </a:graphic>
          </wp:anchor>
        </w:drawing>
      </w:r>
    </w:p>
    <w:p w14:paraId="322DB324">
      <w:pPr>
        <w:spacing w:before="161"/>
        <w:ind w:left="7" w:right="7" w:firstLine="0"/>
        <w:jc w:val="center"/>
        <w:rPr>
          <w:i/>
          <w:sz w:val="18"/>
        </w:rPr>
      </w:pPr>
      <w:r>
        <w:rPr>
          <w:i/>
          <w:color w:val="545454"/>
          <w:sz w:val="18"/>
        </w:rPr>
        <w:t>Fig</w:t>
      </w:r>
      <w:r>
        <w:rPr>
          <w:i/>
          <w:color w:val="545454"/>
          <w:spacing w:val="-5"/>
          <w:sz w:val="18"/>
        </w:rPr>
        <w:t xml:space="preserve"> </w:t>
      </w:r>
      <w:r>
        <w:rPr>
          <w:i/>
          <w:color w:val="545454"/>
          <w:sz w:val="18"/>
        </w:rPr>
        <w:t>29.2</w:t>
      </w:r>
      <w:r>
        <w:rPr>
          <w:i/>
          <w:color w:val="545454"/>
          <w:spacing w:val="-3"/>
          <w:sz w:val="18"/>
        </w:rPr>
        <w:t xml:space="preserve"> </w:t>
      </w:r>
      <w:r>
        <w:rPr>
          <w:i/>
          <w:color w:val="545454"/>
          <w:sz w:val="18"/>
        </w:rPr>
        <w:t>—</w:t>
      </w:r>
      <w:r>
        <w:rPr>
          <w:i/>
          <w:color w:val="545454"/>
          <w:spacing w:val="-2"/>
          <w:sz w:val="18"/>
        </w:rPr>
        <w:t xml:space="preserve"> </w:t>
      </w:r>
      <w:r>
        <w:rPr>
          <w:i/>
          <w:color w:val="545454"/>
          <w:sz w:val="18"/>
        </w:rPr>
        <w:t>Creating</w:t>
      </w:r>
      <w:r>
        <w:rPr>
          <w:i/>
          <w:color w:val="545454"/>
          <w:spacing w:val="-3"/>
          <w:sz w:val="18"/>
        </w:rPr>
        <w:t xml:space="preserve"> </w:t>
      </w:r>
      <w:r>
        <w:rPr>
          <w:i/>
          <w:color w:val="545454"/>
          <w:sz w:val="18"/>
        </w:rPr>
        <w:t>malware-lab</w:t>
      </w:r>
      <w:r>
        <w:rPr>
          <w:i/>
          <w:color w:val="545454"/>
          <w:spacing w:val="-5"/>
          <w:sz w:val="18"/>
        </w:rPr>
        <w:t xml:space="preserve"> </w:t>
      </w:r>
      <w:r>
        <w:rPr>
          <w:i/>
          <w:color w:val="545454"/>
          <w:sz w:val="18"/>
        </w:rPr>
        <w:t>directory</w:t>
      </w:r>
      <w:r>
        <w:rPr>
          <w:i/>
          <w:color w:val="545454"/>
          <w:spacing w:val="-2"/>
          <w:sz w:val="18"/>
        </w:rPr>
        <w:t xml:space="preserve"> </w:t>
      </w:r>
      <w:r>
        <w:rPr>
          <w:i/>
          <w:color w:val="545454"/>
          <w:sz w:val="18"/>
        </w:rPr>
        <w:t>structure</w:t>
      </w:r>
      <w:r>
        <w:rPr>
          <w:i/>
          <w:color w:val="545454"/>
          <w:spacing w:val="-3"/>
          <w:sz w:val="18"/>
        </w:rPr>
        <w:t xml:space="preserve"> </w:t>
      </w:r>
      <w:r>
        <w:rPr>
          <w:i/>
          <w:color w:val="545454"/>
          <w:sz w:val="18"/>
        </w:rPr>
        <w:t>with</w:t>
      </w:r>
      <w:r>
        <w:rPr>
          <w:i/>
          <w:color w:val="545454"/>
          <w:spacing w:val="-3"/>
          <w:sz w:val="18"/>
        </w:rPr>
        <w:t xml:space="preserve"> </w:t>
      </w:r>
      <w:r>
        <w:rPr>
          <w:i/>
          <w:color w:val="545454"/>
          <w:sz w:val="18"/>
        </w:rPr>
        <w:t>mkdir</w:t>
      </w:r>
      <w:r>
        <w:rPr>
          <w:i/>
          <w:color w:val="545454"/>
          <w:spacing w:val="1"/>
          <w:sz w:val="18"/>
        </w:rPr>
        <w:t xml:space="preserve"> </w:t>
      </w:r>
      <w:r>
        <w:rPr>
          <w:i/>
          <w:color w:val="545454"/>
          <w:sz w:val="18"/>
        </w:rPr>
        <w:t>-p</w:t>
      </w:r>
      <w:r>
        <w:rPr>
          <w:i/>
          <w:color w:val="545454"/>
          <w:spacing w:val="-5"/>
          <w:sz w:val="18"/>
        </w:rPr>
        <w:t xml:space="preserve"> </w:t>
      </w:r>
      <w:r>
        <w:rPr>
          <w:i/>
          <w:color w:val="545454"/>
          <w:sz w:val="18"/>
        </w:rPr>
        <w:t>and</w:t>
      </w:r>
      <w:r>
        <w:rPr>
          <w:i/>
          <w:color w:val="545454"/>
          <w:spacing w:val="-5"/>
          <w:sz w:val="18"/>
        </w:rPr>
        <w:t xml:space="preserve"> </w:t>
      </w:r>
      <w:r>
        <w:rPr>
          <w:i/>
          <w:color w:val="545454"/>
          <w:sz w:val="18"/>
        </w:rPr>
        <w:t>applying</w:t>
      </w:r>
      <w:r>
        <w:rPr>
          <w:i/>
          <w:color w:val="545454"/>
          <w:spacing w:val="-2"/>
          <w:sz w:val="18"/>
        </w:rPr>
        <w:t xml:space="preserve"> </w:t>
      </w:r>
      <w:r>
        <w:rPr>
          <w:i/>
          <w:color w:val="545454"/>
          <w:sz w:val="18"/>
        </w:rPr>
        <w:t>chmod</w:t>
      </w:r>
      <w:r>
        <w:rPr>
          <w:i/>
          <w:color w:val="545454"/>
          <w:spacing w:val="-3"/>
          <w:sz w:val="18"/>
        </w:rPr>
        <w:t xml:space="preserve"> </w:t>
      </w:r>
      <w:r>
        <w:rPr>
          <w:i/>
          <w:color w:val="545454"/>
          <w:sz w:val="18"/>
        </w:rPr>
        <w:t>700</w:t>
      </w:r>
      <w:r>
        <w:rPr>
          <w:i/>
          <w:color w:val="545454"/>
          <w:spacing w:val="-2"/>
          <w:sz w:val="18"/>
        </w:rPr>
        <w:t xml:space="preserve"> permissions</w:t>
      </w:r>
    </w:p>
    <w:p w14:paraId="0A084C6B">
      <w:pPr>
        <w:pStyle w:val="8"/>
        <w:spacing w:before="7"/>
        <w:rPr>
          <w:i/>
          <w:sz w:val="20"/>
        </w:rPr>
      </w:pPr>
      <w:r>
        <w:rPr>
          <w:i/>
          <w:sz w:val="20"/>
        </w:rPr>
        <w:drawing>
          <wp:anchor distT="0" distB="0" distL="0" distR="0" simplePos="0" relativeHeight="251660288" behindDoc="1" locked="0" layoutInCell="1" allowOverlap="1">
            <wp:simplePos x="0" y="0"/>
            <wp:positionH relativeFrom="page">
              <wp:posOffset>1127760</wp:posOffset>
            </wp:positionH>
            <wp:positionV relativeFrom="paragraph">
              <wp:posOffset>174625</wp:posOffset>
            </wp:positionV>
            <wp:extent cx="5283835" cy="74295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283678" cy="742950"/>
                    </a:xfrm>
                    <a:prstGeom prst="rect">
                      <a:avLst/>
                    </a:prstGeom>
                  </pic:spPr>
                </pic:pic>
              </a:graphicData>
            </a:graphic>
          </wp:anchor>
        </w:drawing>
      </w:r>
    </w:p>
    <w:p w14:paraId="04986637">
      <w:pPr>
        <w:tabs>
          <w:tab w:val="left" w:leader="hyphen" w:pos="4605"/>
        </w:tabs>
        <w:spacing w:before="165"/>
        <w:ind w:left="3" w:right="0" w:firstLine="0"/>
        <w:jc w:val="center"/>
        <w:rPr>
          <w:i/>
          <w:sz w:val="18"/>
        </w:rPr>
      </w:pPr>
      <w:r>
        <w:rPr>
          <w:i/>
          <w:color w:val="545454"/>
          <w:sz w:val="18"/>
        </w:rPr>
        <w:t>Fig</w:t>
      </w:r>
      <w:r>
        <w:rPr>
          <w:i/>
          <w:color w:val="545454"/>
          <w:spacing w:val="-3"/>
          <w:sz w:val="18"/>
        </w:rPr>
        <w:t xml:space="preserve"> </w:t>
      </w:r>
      <w:r>
        <w:rPr>
          <w:i/>
          <w:color w:val="545454"/>
          <w:sz w:val="18"/>
        </w:rPr>
        <w:t>29.3</w:t>
      </w:r>
      <w:r>
        <w:rPr>
          <w:i/>
          <w:color w:val="545454"/>
          <w:spacing w:val="-3"/>
          <w:sz w:val="18"/>
        </w:rPr>
        <w:t xml:space="preserve"> </w:t>
      </w:r>
      <w:r>
        <w:rPr>
          <w:i/>
          <w:color w:val="545454"/>
          <w:sz w:val="18"/>
        </w:rPr>
        <w:t>—</w:t>
      </w:r>
      <w:r>
        <w:rPr>
          <w:i/>
          <w:color w:val="545454"/>
          <w:spacing w:val="-3"/>
          <w:sz w:val="18"/>
        </w:rPr>
        <w:t xml:space="preserve"> </w:t>
      </w:r>
      <w:r>
        <w:rPr>
          <w:i/>
          <w:color w:val="545454"/>
          <w:sz w:val="18"/>
        </w:rPr>
        <w:t>Verifying</w:t>
      </w:r>
      <w:r>
        <w:rPr>
          <w:i/>
          <w:color w:val="545454"/>
          <w:spacing w:val="-3"/>
          <w:sz w:val="18"/>
        </w:rPr>
        <w:t xml:space="preserve"> </w:t>
      </w:r>
      <w:r>
        <w:rPr>
          <w:i/>
          <w:color w:val="545454"/>
          <w:sz w:val="18"/>
        </w:rPr>
        <w:t>directory</w:t>
      </w:r>
      <w:r>
        <w:rPr>
          <w:i/>
          <w:color w:val="545454"/>
          <w:spacing w:val="-3"/>
          <w:sz w:val="18"/>
        </w:rPr>
        <w:t xml:space="preserve"> </w:t>
      </w:r>
      <w:r>
        <w:rPr>
          <w:i/>
          <w:color w:val="545454"/>
          <w:sz w:val="18"/>
        </w:rPr>
        <w:t>permissions</w:t>
      </w:r>
      <w:r>
        <w:rPr>
          <w:i/>
          <w:color w:val="545454"/>
          <w:spacing w:val="-4"/>
          <w:sz w:val="18"/>
        </w:rPr>
        <w:t xml:space="preserve"> </w:t>
      </w:r>
      <w:r>
        <w:rPr>
          <w:i/>
          <w:color w:val="545454"/>
          <w:sz w:val="18"/>
        </w:rPr>
        <w:t>with</w:t>
      </w:r>
      <w:r>
        <w:rPr>
          <w:i/>
          <w:color w:val="545454"/>
          <w:spacing w:val="-3"/>
          <w:sz w:val="18"/>
        </w:rPr>
        <w:t xml:space="preserve"> </w:t>
      </w:r>
      <w:r>
        <w:rPr>
          <w:i/>
          <w:color w:val="545454"/>
          <w:sz w:val="18"/>
        </w:rPr>
        <w:t>ls</w:t>
      </w:r>
      <w:r>
        <w:rPr>
          <w:i/>
          <w:color w:val="545454"/>
          <w:spacing w:val="-2"/>
          <w:sz w:val="18"/>
        </w:rPr>
        <w:t xml:space="preserve"> </w:t>
      </w:r>
      <w:r>
        <w:rPr>
          <w:i/>
          <w:color w:val="545454"/>
          <w:sz w:val="18"/>
        </w:rPr>
        <w:t>-ld</w:t>
      </w:r>
      <w:r>
        <w:rPr>
          <w:i/>
          <w:color w:val="545454"/>
          <w:spacing w:val="-2"/>
          <w:sz w:val="18"/>
        </w:rPr>
        <w:t xml:space="preserve"> (drwx</w:t>
      </w:r>
      <w:r>
        <w:rPr>
          <w:i/>
          <w:color w:val="545454"/>
          <w:sz w:val="18"/>
        </w:rPr>
        <w:tab/>
      </w:r>
      <w:r>
        <w:rPr>
          <w:i/>
          <w:color w:val="545454"/>
          <w:spacing w:val="-10"/>
          <w:sz w:val="18"/>
        </w:rPr>
        <w:t>)</w:t>
      </w:r>
    </w:p>
    <w:p w14:paraId="5A69BBAC">
      <w:pPr>
        <w:pStyle w:val="8"/>
        <w:spacing w:before="52"/>
        <w:rPr>
          <w:i/>
          <w:sz w:val="18"/>
        </w:rPr>
      </w:pPr>
    </w:p>
    <w:p w14:paraId="33709ECA">
      <w:pPr>
        <w:pStyle w:val="4"/>
        <w:spacing w:before="1"/>
      </w:pPr>
      <w:r>
        <w:rPr>
          <w:color w:val="1A3B6D"/>
        </w:rPr>
        <w:t>Step</w:t>
      </w:r>
      <w:r>
        <w:rPr>
          <w:color w:val="1A3B6D"/>
          <w:spacing w:val="-2"/>
        </w:rPr>
        <w:t xml:space="preserve"> </w:t>
      </w:r>
      <w:r>
        <w:rPr>
          <w:color w:val="1A3B6D"/>
        </w:rPr>
        <w:t>3:</w:t>
      </w:r>
      <w:r>
        <w:rPr>
          <w:color w:val="1A3B6D"/>
          <w:spacing w:val="-3"/>
        </w:rPr>
        <w:t xml:space="preserve"> </w:t>
      </w:r>
      <w:r>
        <w:rPr>
          <w:color w:val="1A3B6D"/>
        </w:rPr>
        <w:t>Select</w:t>
      </w:r>
      <w:r>
        <w:rPr>
          <w:color w:val="1A3B6D"/>
          <w:spacing w:val="-1"/>
        </w:rPr>
        <w:t xml:space="preserve"> </w:t>
      </w:r>
      <w:r>
        <w:rPr>
          <w:color w:val="1A3B6D"/>
        </w:rPr>
        <w:t>Malware</w:t>
      </w:r>
      <w:r>
        <w:rPr>
          <w:color w:val="1A3B6D"/>
          <w:spacing w:val="-3"/>
        </w:rPr>
        <w:t xml:space="preserve"> </w:t>
      </w:r>
      <w:r>
        <w:rPr>
          <w:color w:val="1A3B6D"/>
          <w:spacing w:val="-2"/>
        </w:rPr>
        <w:t>Samples</w:t>
      </w:r>
    </w:p>
    <w:p w14:paraId="27433781">
      <w:pPr>
        <w:pStyle w:val="8"/>
        <w:spacing w:before="165" w:line="273" w:lineRule="auto"/>
        <w:ind w:left="23"/>
      </w:pPr>
      <w:r>
        <w:rPr>
          <w:color w:val="333333"/>
        </w:rPr>
        <w:t>Two</w:t>
      </w:r>
      <w:r>
        <w:rPr>
          <w:color w:val="333333"/>
          <w:spacing w:val="-4"/>
        </w:rPr>
        <w:t xml:space="preserve"> </w:t>
      </w:r>
      <w:r>
        <w:rPr>
          <w:color w:val="333333"/>
        </w:rPr>
        <w:t>malware</w:t>
      </w:r>
      <w:r>
        <w:rPr>
          <w:color w:val="333333"/>
          <w:spacing w:val="-2"/>
        </w:rPr>
        <w:t xml:space="preserve"> </w:t>
      </w:r>
      <w:r>
        <w:rPr>
          <w:color w:val="333333"/>
        </w:rPr>
        <w:t>samples</w:t>
      </w:r>
      <w:r>
        <w:rPr>
          <w:color w:val="333333"/>
          <w:spacing w:val="-4"/>
        </w:rPr>
        <w:t xml:space="preserve"> </w:t>
      </w:r>
      <w:r>
        <w:rPr>
          <w:color w:val="333333"/>
        </w:rPr>
        <w:t>were</w:t>
      </w:r>
      <w:r>
        <w:rPr>
          <w:color w:val="333333"/>
          <w:spacing w:val="-2"/>
        </w:rPr>
        <w:t xml:space="preserve"> </w:t>
      </w:r>
      <w:r>
        <w:rPr>
          <w:color w:val="333333"/>
        </w:rPr>
        <w:t>selected</w:t>
      </w:r>
      <w:r>
        <w:rPr>
          <w:color w:val="333333"/>
          <w:spacing w:val="-5"/>
        </w:rPr>
        <w:t xml:space="preserve"> </w:t>
      </w:r>
      <w:r>
        <w:rPr>
          <w:color w:val="333333"/>
        </w:rPr>
        <w:t>from</w:t>
      </w:r>
      <w:r>
        <w:rPr>
          <w:color w:val="333333"/>
          <w:spacing w:val="-3"/>
        </w:rPr>
        <w:t xml:space="preserve"> </w:t>
      </w:r>
      <w:r>
        <w:rPr>
          <w:color w:val="333333"/>
        </w:rPr>
        <w:t>theZoo</w:t>
      </w:r>
      <w:r>
        <w:rPr>
          <w:color w:val="333333"/>
          <w:spacing w:val="-4"/>
        </w:rPr>
        <w:t xml:space="preserve"> </w:t>
      </w:r>
      <w:r>
        <w:rPr>
          <w:color w:val="333333"/>
        </w:rPr>
        <w:t>repository</w:t>
      </w:r>
      <w:r>
        <w:rPr>
          <w:color w:val="333333"/>
          <w:spacing w:val="-4"/>
        </w:rPr>
        <w:t xml:space="preserve"> </w:t>
      </w:r>
      <w:r>
        <w:rPr>
          <w:color w:val="333333"/>
        </w:rPr>
        <w:t>on</w:t>
      </w:r>
      <w:r>
        <w:rPr>
          <w:color w:val="333333"/>
          <w:spacing w:val="-3"/>
        </w:rPr>
        <w:t xml:space="preserve"> </w:t>
      </w:r>
      <w:r>
        <w:rPr>
          <w:color w:val="333333"/>
        </w:rPr>
        <w:t>GitHub,</w:t>
      </w:r>
      <w:r>
        <w:rPr>
          <w:color w:val="333333"/>
          <w:spacing w:val="-2"/>
        </w:rPr>
        <w:t xml:space="preserve"> </w:t>
      </w:r>
      <w:r>
        <w:rPr>
          <w:color w:val="333333"/>
        </w:rPr>
        <w:t>a</w:t>
      </w:r>
      <w:r>
        <w:rPr>
          <w:color w:val="333333"/>
          <w:spacing w:val="-4"/>
        </w:rPr>
        <w:t xml:space="preserve"> </w:t>
      </w:r>
      <w:r>
        <w:rPr>
          <w:color w:val="333333"/>
        </w:rPr>
        <w:t>well-known</w:t>
      </w:r>
      <w:r>
        <w:rPr>
          <w:color w:val="333333"/>
          <w:spacing w:val="-2"/>
        </w:rPr>
        <w:t xml:space="preserve"> </w:t>
      </w:r>
      <w:r>
        <w:rPr>
          <w:color w:val="333333"/>
        </w:rPr>
        <w:t>curated collection of live malware binaries used for research and educational purposes:</w:t>
      </w:r>
    </w:p>
    <w:p w14:paraId="3F04BCF1">
      <w:pPr>
        <w:pStyle w:val="8"/>
      </w:pPr>
    </w:p>
    <w:p w14:paraId="70CBA67E">
      <w:pPr>
        <w:pStyle w:val="8"/>
        <w:spacing w:before="17"/>
      </w:pPr>
    </w:p>
    <w:p w14:paraId="195E42AE">
      <w:pPr>
        <w:spacing w:before="0"/>
        <w:ind w:left="23" w:right="0" w:firstLine="0"/>
        <w:jc w:val="left"/>
        <w:rPr>
          <w:b/>
          <w:sz w:val="22"/>
        </w:rPr>
      </w:pPr>
      <w:r>
        <w:rPr>
          <w:b/>
          <w:color w:val="333333"/>
          <w:sz w:val="22"/>
        </w:rPr>
        <w:t>Sample</w:t>
      </w:r>
      <w:r>
        <w:rPr>
          <w:b/>
          <w:color w:val="333333"/>
          <w:spacing w:val="-5"/>
          <w:sz w:val="22"/>
        </w:rPr>
        <w:t xml:space="preserve"> </w:t>
      </w:r>
      <w:r>
        <w:rPr>
          <w:b/>
          <w:color w:val="333333"/>
          <w:sz w:val="22"/>
        </w:rPr>
        <w:t>1:</w:t>
      </w:r>
      <w:r>
        <w:rPr>
          <w:b/>
          <w:color w:val="333333"/>
          <w:spacing w:val="-5"/>
          <w:sz w:val="22"/>
        </w:rPr>
        <w:t xml:space="preserve"> </w:t>
      </w:r>
      <w:r>
        <w:rPr>
          <w:b/>
          <w:color w:val="333333"/>
          <w:sz w:val="22"/>
        </w:rPr>
        <w:t>Zeus</w:t>
      </w:r>
      <w:r>
        <w:rPr>
          <w:b/>
          <w:color w:val="333333"/>
          <w:spacing w:val="-6"/>
          <w:sz w:val="22"/>
        </w:rPr>
        <w:t xml:space="preserve"> </w:t>
      </w:r>
      <w:r>
        <w:rPr>
          <w:b/>
          <w:color w:val="333333"/>
          <w:sz w:val="22"/>
        </w:rPr>
        <w:t>Banking</w:t>
      </w:r>
      <w:r>
        <w:rPr>
          <w:b/>
          <w:color w:val="333333"/>
          <w:spacing w:val="-6"/>
          <w:sz w:val="22"/>
        </w:rPr>
        <w:t xml:space="preserve"> </w:t>
      </w:r>
      <w:r>
        <w:rPr>
          <w:b/>
          <w:color w:val="333333"/>
          <w:sz w:val="22"/>
        </w:rPr>
        <w:t>Trojan</w:t>
      </w:r>
      <w:r>
        <w:rPr>
          <w:b/>
          <w:color w:val="333333"/>
          <w:spacing w:val="-5"/>
          <w:sz w:val="22"/>
        </w:rPr>
        <w:t xml:space="preserve"> </w:t>
      </w:r>
      <w:r>
        <w:rPr>
          <w:b/>
          <w:color w:val="333333"/>
          <w:spacing w:val="-2"/>
          <w:sz w:val="22"/>
        </w:rPr>
        <w:t>(ZeusBankingVersion_26Nov2013)</w:t>
      </w:r>
    </w:p>
    <w:p w14:paraId="3161E82A">
      <w:pPr>
        <w:pStyle w:val="8"/>
        <w:spacing w:before="158" w:line="276" w:lineRule="auto"/>
        <w:ind w:left="23" w:right="146"/>
      </w:pPr>
      <w:r>
        <w:rPr>
          <w:color w:val="333333"/>
        </w:rPr>
        <w:t>Zeus is a notorious banking trojan that targets Windows systems to steal financial credentials through</w:t>
      </w:r>
      <w:r>
        <w:rPr>
          <w:color w:val="333333"/>
          <w:spacing w:val="-4"/>
        </w:rPr>
        <w:t xml:space="preserve"> </w:t>
      </w:r>
      <w:r>
        <w:rPr>
          <w:color w:val="333333"/>
        </w:rPr>
        <w:t>keystroke</w:t>
      </w:r>
      <w:r>
        <w:rPr>
          <w:color w:val="333333"/>
          <w:spacing w:val="-3"/>
        </w:rPr>
        <w:t xml:space="preserve"> </w:t>
      </w:r>
      <w:r>
        <w:rPr>
          <w:color w:val="333333"/>
        </w:rPr>
        <w:t>logging,</w:t>
      </w:r>
      <w:r>
        <w:rPr>
          <w:color w:val="333333"/>
          <w:spacing w:val="-3"/>
        </w:rPr>
        <w:t xml:space="preserve"> </w:t>
      </w:r>
      <w:r>
        <w:rPr>
          <w:color w:val="333333"/>
        </w:rPr>
        <w:t>form</w:t>
      </w:r>
      <w:r>
        <w:rPr>
          <w:color w:val="333333"/>
          <w:spacing w:val="-4"/>
        </w:rPr>
        <w:t xml:space="preserve"> </w:t>
      </w:r>
      <w:r>
        <w:rPr>
          <w:color w:val="333333"/>
        </w:rPr>
        <w:t>grabbing,</w:t>
      </w:r>
      <w:r>
        <w:rPr>
          <w:color w:val="333333"/>
          <w:spacing w:val="-3"/>
        </w:rPr>
        <w:t xml:space="preserve"> </w:t>
      </w:r>
      <w:r>
        <w:rPr>
          <w:color w:val="333333"/>
        </w:rPr>
        <w:t>and</w:t>
      </w:r>
      <w:r>
        <w:rPr>
          <w:color w:val="333333"/>
          <w:spacing w:val="-4"/>
        </w:rPr>
        <w:t xml:space="preserve"> </w:t>
      </w:r>
      <w:r>
        <w:rPr>
          <w:color w:val="333333"/>
        </w:rPr>
        <w:t>man-in-the-browser</w:t>
      </w:r>
      <w:r>
        <w:rPr>
          <w:color w:val="333333"/>
          <w:spacing w:val="-3"/>
        </w:rPr>
        <w:t xml:space="preserve"> </w:t>
      </w:r>
      <w:r>
        <w:rPr>
          <w:color w:val="333333"/>
        </w:rPr>
        <w:t>attacks.</w:t>
      </w:r>
      <w:r>
        <w:rPr>
          <w:color w:val="333333"/>
          <w:spacing w:val="-3"/>
        </w:rPr>
        <w:t xml:space="preserve"> </w:t>
      </w:r>
      <w:r>
        <w:rPr>
          <w:color w:val="333333"/>
        </w:rPr>
        <w:t>It</w:t>
      </w:r>
      <w:r>
        <w:rPr>
          <w:color w:val="333333"/>
          <w:spacing w:val="-4"/>
        </w:rPr>
        <w:t xml:space="preserve"> </w:t>
      </w:r>
      <w:r>
        <w:rPr>
          <w:color w:val="333333"/>
        </w:rPr>
        <w:t>was</w:t>
      </w:r>
      <w:r>
        <w:rPr>
          <w:color w:val="333333"/>
          <w:spacing w:val="-3"/>
        </w:rPr>
        <w:t xml:space="preserve"> </w:t>
      </w:r>
      <w:r>
        <w:rPr>
          <w:color w:val="333333"/>
        </w:rPr>
        <w:t>selected</w:t>
      </w:r>
      <w:r>
        <w:rPr>
          <w:color w:val="333333"/>
          <w:spacing w:val="-4"/>
        </w:rPr>
        <w:t xml:space="preserve"> </w:t>
      </w:r>
      <w:r>
        <w:rPr>
          <w:color w:val="333333"/>
        </w:rPr>
        <w:t xml:space="preserve">because it represents the infostealer/banking trojan category and has extensive documentation for analysis </w:t>
      </w:r>
      <w:r>
        <w:rPr>
          <w:color w:val="333333"/>
          <w:spacing w:val="-2"/>
        </w:rPr>
        <w:t>comparison.</w:t>
      </w:r>
    </w:p>
    <w:p w14:paraId="3FF054B1">
      <w:pPr>
        <w:pStyle w:val="5"/>
        <w:spacing w:before="122"/>
      </w:pPr>
      <w:r>
        <w:rPr>
          <w:color w:val="333333"/>
        </w:rPr>
        <w:t>Sample</w:t>
      </w:r>
      <w:r>
        <w:rPr>
          <w:color w:val="333333"/>
          <w:spacing w:val="-5"/>
        </w:rPr>
        <w:t xml:space="preserve"> </w:t>
      </w:r>
      <w:r>
        <w:rPr>
          <w:color w:val="333333"/>
        </w:rPr>
        <w:t>2:</w:t>
      </w:r>
      <w:r>
        <w:rPr>
          <w:color w:val="333333"/>
          <w:spacing w:val="-5"/>
        </w:rPr>
        <w:t xml:space="preserve"> </w:t>
      </w:r>
      <w:r>
        <w:rPr>
          <w:color w:val="333333"/>
        </w:rPr>
        <w:t>njRAT</w:t>
      </w:r>
      <w:r>
        <w:rPr>
          <w:color w:val="333333"/>
          <w:spacing w:val="-5"/>
        </w:rPr>
        <w:t xml:space="preserve"> </w:t>
      </w:r>
      <w:r>
        <w:rPr>
          <w:color w:val="333333"/>
        </w:rPr>
        <w:t>v0.6.4</w:t>
      </w:r>
      <w:r>
        <w:rPr>
          <w:color w:val="333333"/>
          <w:spacing w:val="-6"/>
        </w:rPr>
        <w:t xml:space="preserve"> </w:t>
      </w:r>
      <w:r>
        <w:rPr>
          <w:color w:val="333333"/>
        </w:rPr>
        <w:t>(Remote</w:t>
      </w:r>
      <w:r>
        <w:rPr>
          <w:color w:val="333333"/>
          <w:spacing w:val="-4"/>
        </w:rPr>
        <w:t xml:space="preserve"> </w:t>
      </w:r>
      <w:r>
        <w:rPr>
          <w:color w:val="333333"/>
        </w:rPr>
        <w:t>Access</w:t>
      </w:r>
      <w:r>
        <w:rPr>
          <w:color w:val="333333"/>
          <w:spacing w:val="-6"/>
        </w:rPr>
        <w:t xml:space="preserve"> </w:t>
      </w:r>
      <w:r>
        <w:rPr>
          <w:color w:val="333333"/>
          <w:spacing w:val="-2"/>
        </w:rPr>
        <w:t>Trojan)</w:t>
      </w:r>
    </w:p>
    <w:p w14:paraId="7D152CD3">
      <w:pPr>
        <w:pStyle w:val="8"/>
        <w:spacing w:before="161" w:line="276" w:lineRule="auto"/>
        <w:ind w:left="23" w:right="831"/>
        <w:jc w:val="both"/>
      </w:pPr>
      <w:r>
        <w:rPr>
          <w:color w:val="333333"/>
        </w:rPr>
        <w:t>njRAT</w:t>
      </w:r>
      <w:r>
        <w:rPr>
          <w:color w:val="333333"/>
          <w:spacing w:val="-3"/>
        </w:rPr>
        <w:t xml:space="preserve"> </w:t>
      </w:r>
      <w:r>
        <w:rPr>
          <w:color w:val="333333"/>
        </w:rPr>
        <w:t>(also</w:t>
      </w:r>
      <w:r>
        <w:rPr>
          <w:color w:val="333333"/>
          <w:spacing w:val="-2"/>
        </w:rPr>
        <w:t xml:space="preserve"> </w:t>
      </w:r>
      <w:r>
        <w:rPr>
          <w:color w:val="333333"/>
        </w:rPr>
        <w:t>known</w:t>
      </w:r>
      <w:r>
        <w:rPr>
          <w:color w:val="333333"/>
          <w:spacing w:val="-3"/>
        </w:rPr>
        <w:t xml:space="preserve"> </w:t>
      </w:r>
      <w:r>
        <w:rPr>
          <w:color w:val="333333"/>
        </w:rPr>
        <w:t>as</w:t>
      </w:r>
      <w:r>
        <w:rPr>
          <w:color w:val="333333"/>
          <w:spacing w:val="-3"/>
        </w:rPr>
        <w:t xml:space="preserve"> </w:t>
      </w:r>
      <w:r>
        <w:rPr>
          <w:color w:val="333333"/>
        </w:rPr>
        <w:t>Bladabindi)</w:t>
      </w:r>
      <w:r>
        <w:rPr>
          <w:color w:val="333333"/>
          <w:spacing w:val="-3"/>
        </w:rPr>
        <w:t xml:space="preserve"> </w:t>
      </w:r>
      <w:r>
        <w:rPr>
          <w:color w:val="333333"/>
        </w:rPr>
        <w:t>is</w:t>
      </w:r>
      <w:r>
        <w:rPr>
          <w:color w:val="333333"/>
          <w:spacing w:val="-3"/>
        </w:rPr>
        <w:t xml:space="preserve"> </w:t>
      </w:r>
      <w:r>
        <w:rPr>
          <w:color w:val="333333"/>
        </w:rPr>
        <w:t>a</w:t>
      </w:r>
      <w:r>
        <w:rPr>
          <w:color w:val="333333"/>
          <w:spacing w:val="-3"/>
        </w:rPr>
        <w:t xml:space="preserve"> </w:t>
      </w:r>
      <w:r>
        <w:rPr>
          <w:color w:val="333333"/>
        </w:rPr>
        <w:t>widely</w:t>
      </w:r>
      <w:r>
        <w:rPr>
          <w:color w:val="333333"/>
          <w:spacing w:val="-3"/>
        </w:rPr>
        <w:t xml:space="preserve"> </w:t>
      </w:r>
      <w:r>
        <w:rPr>
          <w:color w:val="333333"/>
        </w:rPr>
        <w:t>distributed</w:t>
      </w:r>
      <w:r>
        <w:rPr>
          <w:color w:val="333333"/>
          <w:spacing w:val="-4"/>
        </w:rPr>
        <w:t xml:space="preserve"> </w:t>
      </w:r>
      <w:r>
        <w:rPr>
          <w:color w:val="333333"/>
        </w:rPr>
        <w:t>Remote</w:t>
      </w:r>
      <w:r>
        <w:rPr>
          <w:color w:val="333333"/>
          <w:spacing w:val="-3"/>
        </w:rPr>
        <w:t xml:space="preserve"> </w:t>
      </w:r>
      <w:r>
        <w:rPr>
          <w:color w:val="333333"/>
        </w:rPr>
        <w:t>Access</w:t>
      </w:r>
      <w:r>
        <w:rPr>
          <w:color w:val="333333"/>
          <w:spacing w:val="-5"/>
        </w:rPr>
        <w:t xml:space="preserve"> </w:t>
      </w:r>
      <w:r>
        <w:rPr>
          <w:color w:val="333333"/>
        </w:rPr>
        <w:t>Trojan</w:t>
      </w:r>
      <w:r>
        <w:rPr>
          <w:color w:val="333333"/>
          <w:spacing w:val="-4"/>
        </w:rPr>
        <w:t xml:space="preserve"> </w:t>
      </w:r>
      <w:r>
        <w:rPr>
          <w:color w:val="333333"/>
        </w:rPr>
        <w:t>that</w:t>
      </w:r>
      <w:r>
        <w:rPr>
          <w:color w:val="333333"/>
          <w:spacing w:val="-3"/>
        </w:rPr>
        <w:t xml:space="preserve"> </w:t>
      </w:r>
      <w:r>
        <w:rPr>
          <w:color w:val="333333"/>
        </w:rPr>
        <w:t>provides attackers</w:t>
      </w:r>
      <w:r>
        <w:rPr>
          <w:color w:val="333333"/>
          <w:spacing w:val="-3"/>
        </w:rPr>
        <w:t xml:space="preserve"> </w:t>
      </w:r>
      <w:r>
        <w:rPr>
          <w:color w:val="333333"/>
        </w:rPr>
        <w:t>with</w:t>
      </w:r>
      <w:r>
        <w:rPr>
          <w:color w:val="333333"/>
          <w:spacing w:val="-1"/>
        </w:rPr>
        <w:t xml:space="preserve"> </w:t>
      </w:r>
      <w:r>
        <w:rPr>
          <w:color w:val="333333"/>
        </w:rPr>
        <w:t>complete</w:t>
      </w:r>
      <w:r>
        <w:rPr>
          <w:color w:val="333333"/>
          <w:spacing w:val="-1"/>
        </w:rPr>
        <w:t xml:space="preserve"> </w:t>
      </w:r>
      <w:r>
        <w:rPr>
          <w:color w:val="333333"/>
        </w:rPr>
        <w:t>control</w:t>
      </w:r>
      <w:r>
        <w:rPr>
          <w:color w:val="333333"/>
          <w:spacing w:val="-3"/>
        </w:rPr>
        <w:t xml:space="preserve"> </w:t>
      </w:r>
      <w:r>
        <w:rPr>
          <w:color w:val="333333"/>
        </w:rPr>
        <w:t>over</w:t>
      </w:r>
      <w:r>
        <w:rPr>
          <w:color w:val="333333"/>
          <w:spacing w:val="-1"/>
        </w:rPr>
        <w:t xml:space="preserve"> </w:t>
      </w:r>
      <w:r>
        <w:rPr>
          <w:color w:val="333333"/>
        </w:rPr>
        <w:t>infected</w:t>
      </w:r>
      <w:r>
        <w:rPr>
          <w:color w:val="333333"/>
          <w:spacing w:val="-2"/>
        </w:rPr>
        <w:t xml:space="preserve"> </w:t>
      </w:r>
      <w:r>
        <w:rPr>
          <w:color w:val="333333"/>
        </w:rPr>
        <w:t>systems.</w:t>
      </w:r>
      <w:r>
        <w:rPr>
          <w:color w:val="333333"/>
          <w:spacing w:val="-1"/>
        </w:rPr>
        <w:t xml:space="preserve"> </w:t>
      </w:r>
      <w:r>
        <w:rPr>
          <w:color w:val="333333"/>
        </w:rPr>
        <w:t>It</w:t>
      </w:r>
      <w:r>
        <w:rPr>
          <w:color w:val="333333"/>
          <w:spacing w:val="-1"/>
        </w:rPr>
        <w:t xml:space="preserve"> </w:t>
      </w:r>
      <w:r>
        <w:rPr>
          <w:color w:val="333333"/>
        </w:rPr>
        <w:t>was</w:t>
      </w:r>
      <w:r>
        <w:rPr>
          <w:color w:val="333333"/>
          <w:spacing w:val="-4"/>
        </w:rPr>
        <w:t xml:space="preserve"> </w:t>
      </w:r>
      <w:r>
        <w:rPr>
          <w:color w:val="333333"/>
        </w:rPr>
        <w:t>selected</w:t>
      </w:r>
      <w:r>
        <w:rPr>
          <w:color w:val="333333"/>
          <w:spacing w:val="-4"/>
        </w:rPr>
        <w:t xml:space="preserve"> </w:t>
      </w:r>
      <w:r>
        <w:rPr>
          <w:color w:val="333333"/>
        </w:rPr>
        <w:t>to</w:t>
      </w:r>
      <w:r>
        <w:rPr>
          <w:color w:val="333333"/>
          <w:spacing w:val="-2"/>
        </w:rPr>
        <w:t xml:space="preserve"> </w:t>
      </w:r>
      <w:r>
        <w:rPr>
          <w:color w:val="333333"/>
        </w:rPr>
        <w:t>represent</w:t>
      </w:r>
      <w:r>
        <w:rPr>
          <w:color w:val="333333"/>
          <w:spacing w:val="-1"/>
        </w:rPr>
        <w:t xml:space="preserve"> </w:t>
      </w:r>
      <w:r>
        <w:rPr>
          <w:color w:val="333333"/>
        </w:rPr>
        <w:t>the</w:t>
      </w:r>
      <w:r>
        <w:rPr>
          <w:color w:val="333333"/>
          <w:spacing w:val="-1"/>
        </w:rPr>
        <w:t xml:space="preserve"> </w:t>
      </w:r>
      <w:r>
        <w:rPr>
          <w:color w:val="333333"/>
        </w:rPr>
        <w:t>RAT category, offering a contrasting behavioral profile to Zeus for comparative analysis.</w:t>
      </w:r>
    </w:p>
    <w:p w14:paraId="52CB6A2B">
      <w:pPr>
        <w:pStyle w:val="8"/>
        <w:spacing w:before="120" w:line="273" w:lineRule="auto"/>
        <w:ind w:left="23" w:right="296"/>
        <w:jc w:val="both"/>
      </w:pPr>
      <w:r>
        <w:rPr>
          <w:color w:val="333333"/>
        </w:rPr>
        <w:t>This</w:t>
      </w:r>
      <w:r>
        <w:rPr>
          <w:color w:val="333333"/>
          <w:spacing w:val="-2"/>
        </w:rPr>
        <w:t xml:space="preserve"> </w:t>
      </w:r>
      <w:r>
        <w:rPr>
          <w:color w:val="333333"/>
        </w:rPr>
        <w:t>pairing</w:t>
      </w:r>
      <w:r>
        <w:rPr>
          <w:color w:val="333333"/>
          <w:spacing w:val="-3"/>
        </w:rPr>
        <w:t xml:space="preserve"> </w:t>
      </w:r>
      <w:r>
        <w:rPr>
          <w:color w:val="333333"/>
        </w:rPr>
        <w:t>(infostealer</w:t>
      </w:r>
      <w:r>
        <w:rPr>
          <w:color w:val="333333"/>
          <w:spacing w:val="-5"/>
        </w:rPr>
        <w:t xml:space="preserve"> </w:t>
      </w:r>
      <w:r>
        <w:rPr>
          <w:color w:val="333333"/>
        </w:rPr>
        <w:t>+</w:t>
      </w:r>
      <w:r>
        <w:rPr>
          <w:color w:val="333333"/>
          <w:spacing w:val="-2"/>
        </w:rPr>
        <w:t xml:space="preserve"> </w:t>
      </w:r>
      <w:r>
        <w:rPr>
          <w:color w:val="333333"/>
        </w:rPr>
        <w:t>RAT)</w:t>
      </w:r>
      <w:r>
        <w:rPr>
          <w:color w:val="333333"/>
          <w:spacing w:val="-2"/>
        </w:rPr>
        <w:t xml:space="preserve"> </w:t>
      </w:r>
      <w:r>
        <w:rPr>
          <w:color w:val="333333"/>
        </w:rPr>
        <w:t>provides</w:t>
      </w:r>
      <w:r>
        <w:rPr>
          <w:color w:val="333333"/>
          <w:spacing w:val="-4"/>
        </w:rPr>
        <w:t xml:space="preserve"> </w:t>
      </w:r>
      <w:r>
        <w:rPr>
          <w:color w:val="333333"/>
        </w:rPr>
        <w:t>comprehensive</w:t>
      </w:r>
      <w:r>
        <w:rPr>
          <w:color w:val="333333"/>
          <w:spacing w:val="-2"/>
        </w:rPr>
        <w:t xml:space="preserve"> </w:t>
      </w:r>
      <w:r>
        <w:rPr>
          <w:color w:val="333333"/>
        </w:rPr>
        <w:t>coverage</w:t>
      </w:r>
      <w:r>
        <w:rPr>
          <w:color w:val="333333"/>
          <w:spacing w:val="-4"/>
        </w:rPr>
        <w:t xml:space="preserve"> </w:t>
      </w:r>
      <w:r>
        <w:rPr>
          <w:color w:val="333333"/>
        </w:rPr>
        <w:t>of</w:t>
      </w:r>
      <w:r>
        <w:rPr>
          <w:color w:val="333333"/>
          <w:spacing w:val="-2"/>
        </w:rPr>
        <w:t xml:space="preserve"> </w:t>
      </w:r>
      <w:r>
        <w:rPr>
          <w:color w:val="333333"/>
        </w:rPr>
        <w:t>two</w:t>
      </w:r>
      <w:r>
        <w:rPr>
          <w:color w:val="333333"/>
          <w:spacing w:val="-1"/>
        </w:rPr>
        <w:t xml:space="preserve"> </w:t>
      </w:r>
      <w:r>
        <w:rPr>
          <w:color w:val="333333"/>
        </w:rPr>
        <w:t>distinct</w:t>
      </w:r>
      <w:r>
        <w:rPr>
          <w:color w:val="333333"/>
          <w:spacing w:val="-6"/>
        </w:rPr>
        <w:t xml:space="preserve"> </w:t>
      </w:r>
      <w:r>
        <w:rPr>
          <w:color w:val="333333"/>
        </w:rPr>
        <w:t>malware</w:t>
      </w:r>
      <w:r>
        <w:rPr>
          <w:color w:val="333333"/>
          <w:spacing w:val="-2"/>
        </w:rPr>
        <w:t xml:space="preserve"> </w:t>
      </w:r>
      <w:r>
        <w:rPr>
          <w:color w:val="333333"/>
        </w:rPr>
        <w:t>families with different attack vectors, persistence mechanisms, and network behaviors.</w:t>
      </w:r>
    </w:p>
    <w:p w14:paraId="05E6679A">
      <w:pPr>
        <w:pStyle w:val="8"/>
        <w:spacing w:after="0" w:line="273" w:lineRule="auto"/>
        <w:jc w:val="both"/>
        <w:sectPr>
          <w:pgSz w:w="11910" w:h="16840"/>
          <w:pgMar w:top="138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6C8D8BE5">
      <w:pPr>
        <w:spacing w:line="240" w:lineRule="auto"/>
        <w:ind w:left="360" w:right="0" w:firstLine="0"/>
        <w:rPr>
          <w:sz w:val="20"/>
        </w:rPr>
      </w:pPr>
      <w:r>
        <w:rPr>
          <w:sz w:val="20"/>
        </w:rPr>
        <w:drawing>
          <wp:inline distT="0" distB="0" distL="0" distR="0">
            <wp:extent cx="5266690" cy="2339975"/>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266950" cy="2340292"/>
                    </a:xfrm>
                    <a:prstGeom prst="rect">
                      <a:avLst/>
                    </a:prstGeom>
                  </pic:spPr>
                </pic:pic>
              </a:graphicData>
            </a:graphic>
          </wp:inline>
        </w:drawing>
      </w:r>
    </w:p>
    <w:p w14:paraId="2EACD36C">
      <w:pPr>
        <w:spacing w:before="185"/>
        <w:ind w:left="7" w:right="7" w:firstLine="0"/>
        <w:jc w:val="center"/>
        <w:rPr>
          <w:i/>
          <w:sz w:val="18"/>
        </w:rPr>
      </w:pPr>
      <w:r>
        <w:rPr>
          <w:i/>
          <w:color w:val="545454"/>
          <w:sz w:val="18"/>
        </w:rPr>
        <w:t>Fig</w:t>
      </w:r>
      <w:r>
        <w:rPr>
          <w:i/>
          <w:color w:val="545454"/>
          <w:spacing w:val="-4"/>
          <w:sz w:val="18"/>
        </w:rPr>
        <w:t xml:space="preserve"> </w:t>
      </w:r>
      <w:r>
        <w:rPr>
          <w:i/>
          <w:color w:val="545454"/>
          <w:sz w:val="18"/>
        </w:rPr>
        <w:t>29.4</w:t>
      </w:r>
      <w:r>
        <w:rPr>
          <w:i/>
          <w:color w:val="545454"/>
          <w:spacing w:val="-3"/>
          <w:sz w:val="18"/>
        </w:rPr>
        <w:t xml:space="preserve"> </w:t>
      </w:r>
      <w:r>
        <w:rPr>
          <w:i/>
          <w:color w:val="545454"/>
          <w:sz w:val="18"/>
        </w:rPr>
        <w:t>—</w:t>
      </w:r>
      <w:r>
        <w:rPr>
          <w:i/>
          <w:color w:val="545454"/>
          <w:spacing w:val="-4"/>
          <w:sz w:val="18"/>
        </w:rPr>
        <w:t xml:space="preserve"> </w:t>
      </w:r>
      <w:r>
        <w:rPr>
          <w:i/>
          <w:color w:val="545454"/>
          <w:sz w:val="18"/>
        </w:rPr>
        <w:t>theZoo</w:t>
      </w:r>
      <w:r>
        <w:rPr>
          <w:i/>
          <w:color w:val="545454"/>
          <w:spacing w:val="-5"/>
          <w:sz w:val="18"/>
        </w:rPr>
        <w:t xml:space="preserve"> </w:t>
      </w:r>
      <w:r>
        <w:rPr>
          <w:i/>
          <w:color w:val="545454"/>
          <w:sz w:val="18"/>
        </w:rPr>
        <w:t>repository</w:t>
      </w:r>
      <w:r>
        <w:rPr>
          <w:i/>
          <w:color w:val="545454"/>
          <w:spacing w:val="-3"/>
          <w:sz w:val="18"/>
        </w:rPr>
        <w:t xml:space="preserve"> </w:t>
      </w:r>
      <w:r>
        <w:rPr>
          <w:i/>
          <w:color w:val="545454"/>
          <w:sz w:val="18"/>
        </w:rPr>
        <w:t>Binaries</w:t>
      </w:r>
      <w:r>
        <w:rPr>
          <w:i/>
          <w:color w:val="545454"/>
          <w:spacing w:val="-5"/>
          <w:sz w:val="18"/>
        </w:rPr>
        <w:t xml:space="preserve"> </w:t>
      </w:r>
      <w:r>
        <w:rPr>
          <w:i/>
          <w:color w:val="545454"/>
          <w:sz w:val="18"/>
        </w:rPr>
        <w:t>directory</w:t>
      </w:r>
      <w:r>
        <w:rPr>
          <w:i/>
          <w:color w:val="545454"/>
          <w:spacing w:val="-3"/>
          <w:sz w:val="18"/>
        </w:rPr>
        <w:t xml:space="preserve"> </w:t>
      </w:r>
      <w:r>
        <w:rPr>
          <w:i/>
          <w:color w:val="545454"/>
          <w:sz w:val="18"/>
        </w:rPr>
        <w:t>on</w:t>
      </w:r>
      <w:r>
        <w:rPr>
          <w:i/>
          <w:color w:val="545454"/>
          <w:spacing w:val="-3"/>
          <w:sz w:val="18"/>
        </w:rPr>
        <w:t xml:space="preserve"> </w:t>
      </w:r>
      <w:r>
        <w:rPr>
          <w:i/>
          <w:color w:val="545454"/>
          <w:spacing w:val="-2"/>
          <w:sz w:val="18"/>
        </w:rPr>
        <w:t>GitHub</w:t>
      </w:r>
    </w:p>
    <w:p w14:paraId="1B0CB86D">
      <w:pPr>
        <w:pStyle w:val="8"/>
        <w:spacing w:before="5"/>
        <w:rPr>
          <w:i/>
          <w:sz w:val="20"/>
        </w:rPr>
      </w:pPr>
      <w:r>
        <w:rPr>
          <w:i/>
          <w:sz w:val="20"/>
        </w:rPr>
        <w:drawing>
          <wp:anchor distT="0" distB="0" distL="0" distR="0" simplePos="0" relativeHeight="251661312" behindDoc="1" locked="0" layoutInCell="1" allowOverlap="1">
            <wp:simplePos x="0" y="0"/>
            <wp:positionH relativeFrom="page">
              <wp:posOffset>1127760</wp:posOffset>
            </wp:positionH>
            <wp:positionV relativeFrom="paragraph">
              <wp:posOffset>173355</wp:posOffset>
            </wp:positionV>
            <wp:extent cx="5266690" cy="2206625"/>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266991" cy="2206561"/>
                    </a:xfrm>
                    <a:prstGeom prst="rect">
                      <a:avLst/>
                    </a:prstGeom>
                  </pic:spPr>
                </pic:pic>
              </a:graphicData>
            </a:graphic>
          </wp:anchor>
        </w:drawing>
      </w:r>
    </w:p>
    <w:p w14:paraId="6AF6E780">
      <w:pPr>
        <w:spacing w:before="184"/>
        <w:ind w:left="5" w:right="7" w:firstLine="0"/>
        <w:jc w:val="center"/>
        <w:rPr>
          <w:i/>
          <w:sz w:val="18"/>
        </w:rPr>
      </w:pPr>
      <w:r>
        <w:rPr>
          <w:i/>
          <w:color w:val="545454"/>
          <w:sz w:val="18"/>
        </w:rPr>
        <w:t>Fig</w:t>
      </w:r>
      <w:r>
        <w:rPr>
          <w:i/>
          <w:color w:val="545454"/>
          <w:spacing w:val="-6"/>
          <w:sz w:val="18"/>
        </w:rPr>
        <w:t xml:space="preserve"> </w:t>
      </w:r>
      <w:r>
        <w:rPr>
          <w:i/>
          <w:color w:val="545454"/>
          <w:sz w:val="18"/>
        </w:rPr>
        <w:t>29.5</w:t>
      </w:r>
      <w:r>
        <w:rPr>
          <w:i/>
          <w:color w:val="545454"/>
          <w:spacing w:val="-4"/>
          <w:sz w:val="18"/>
        </w:rPr>
        <w:t xml:space="preserve"> </w:t>
      </w:r>
      <w:r>
        <w:rPr>
          <w:i/>
          <w:color w:val="545454"/>
          <w:sz w:val="18"/>
        </w:rPr>
        <w:t>—</w:t>
      </w:r>
      <w:r>
        <w:rPr>
          <w:i/>
          <w:color w:val="545454"/>
          <w:spacing w:val="-4"/>
          <w:sz w:val="18"/>
        </w:rPr>
        <w:t xml:space="preserve"> </w:t>
      </w:r>
      <w:r>
        <w:rPr>
          <w:i/>
          <w:color w:val="545454"/>
          <w:sz w:val="18"/>
        </w:rPr>
        <w:t>ZeusGameover_Feb2014</w:t>
      </w:r>
      <w:r>
        <w:rPr>
          <w:i/>
          <w:color w:val="545454"/>
          <w:spacing w:val="-4"/>
          <w:sz w:val="18"/>
        </w:rPr>
        <w:t xml:space="preserve"> </w:t>
      </w:r>
      <w:r>
        <w:rPr>
          <w:i/>
          <w:color w:val="545454"/>
          <w:sz w:val="18"/>
        </w:rPr>
        <w:t>directory</w:t>
      </w:r>
      <w:r>
        <w:rPr>
          <w:i/>
          <w:color w:val="545454"/>
          <w:spacing w:val="-4"/>
          <w:sz w:val="18"/>
        </w:rPr>
        <w:t xml:space="preserve"> </w:t>
      </w:r>
      <w:r>
        <w:rPr>
          <w:i/>
          <w:color w:val="545454"/>
          <w:sz w:val="18"/>
        </w:rPr>
        <w:t>in</w:t>
      </w:r>
      <w:r>
        <w:rPr>
          <w:i/>
          <w:color w:val="545454"/>
          <w:spacing w:val="-4"/>
          <w:sz w:val="18"/>
        </w:rPr>
        <w:t xml:space="preserve"> </w:t>
      </w:r>
      <w:r>
        <w:rPr>
          <w:i/>
          <w:color w:val="545454"/>
          <w:sz w:val="18"/>
        </w:rPr>
        <w:t>theZoo</w:t>
      </w:r>
      <w:r>
        <w:rPr>
          <w:i/>
          <w:color w:val="545454"/>
          <w:spacing w:val="-5"/>
          <w:sz w:val="18"/>
        </w:rPr>
        <w:t xml:space="preserve"> </w:t>
      </w:r>
      <w:r>
        <w:rPr>
          <w:i/>
          <w:color w:val="545454"/>
          <w:sz w:val="18"/>
        </w:rPr>
        <w:t>(explored</w:t>
      </w:r>
      <w:r>
        <w:rPr>
          <w:i/>
          <w:color w:val="545454"/>
          <w:spacing w:val="-6"/>
          <w:sz w:val="18"/>
        </w:rPr>
        <w:t xml:space="preserve"> </w:t>
      </w:r>
      <w:r>
        <w:rPr>
          <w:i/>
          <w:color w:val="545454"/>
          <w:sz w:val="18"/>
        </w:rPr>
        <w:t>before</w:t>
      </w:r>
      <w:r>
        <w:rPr>
          <w:i/>
          <w:color w:val="545454"/>
          <w:spacing w:val="-4"/>
          <w:sz w:val="18"/>
        </w:rPr>
        <w:t xml:space="preserve"> </w:t>
      </w:r>
      <w:r>
        <w:rPr>
          <w:i/>
          <w:color w:val="545454"/>
          <w:sz w:val="18"/>
        </w:rPr>
        <w:t>selecting</w:t>
      </w:r>
      <w:r>
        <w:rPr>
          <w:i/>
          <w:color w:val="545454"/>
          <w:spacing w:val="-4"/>
          <w:sz w:val="18"/>
        </w:rPr>
        <w:t xml:space="preserve"> </w:t>
      </w:r>
      <w:r>
        <w:rPr>
          <w:i/>
          <w:color w:val="545454"/>
          <w:sz w:val="18"/>
        </w:rPr>
        <w:t>Banking</w:t>
      </w:r>
      <w:r>
        <w:rPr>
          <w:i/>
          <w:color w:val="545454"/>
          <w:spacing w:val="-3"/>
          <w:sz w:val="18"/>
        </w:rPr>
        <w:t xml:space="preserve"> </w:t>
      </w:r>
      <w:r>
        <w:rPr>
          <w:i/>
          <w:color w:val="545454"/>
          <w:spacing w:val="-2"/>
          <w:sz w:val="18"/>
        </w:rPr>
        <w:t>version)</w:t>
      </w:r>
    </w:p>
    <w:p w14:paraId="68A7C68E">
      <w:pPr>
        <w:pStyle w:val="8"/>
        <w:spacing w:before="5"/>
        <w:rPr>
          <w:i/>
          <w:sz w:val="20"/>
        </w:rPr>
      </w:pPr>
      <w:r>
        <w:rPr>
          <w:i/>
          <w:sz w:val="20"/>
        </w:rPr>
        <w:drawing>
          <wp:anchor distT="0" distB="0" distL="0" distR="0" simplePos="0" relativeHeight="251661312" behindDoc="1" locked="0" layoutInCell="1" allowOverlap="1">
            <wp:simplePos x="0" y="0"/>
            <wp:positionH relativeFrom="page">
              <wp:posOffset>1127760</wp:posOffset>
            </wp:positionH>
            <wp:positionV relativeFrom="paragraph">
              <wp:posOffset>173355</wp:posOffset>
            </wp:positionV>
            <wp:extent cx="5280660" cy="2197735"/>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280709" cy="2197608"/>
                    </a:xfrm>
                    <a:prstGeom prst="rect">
                      <a:avLst/>
                    </a:prstGeom>
                  </pic:spPr>
                </pic:pic>
              </a:graphicData>
            </a:graphic>
          </wp:anchor>
        </w:drawing>
      </w:r>
    </w:p>
    <w:p w14:paraId="622A0555">
      <w:pPr>
        <w:spacing w:before="175"/>
        <w:ind w:left="7" w:right="6" w:firstLine="0"/>
        <w:jc w:val="center"/>
        <w:rPr>
          <w:i/>
          <w:sz w:val="18"/>
        </w:rPr>
      </w:pPr>
      <w:r>
        <w:rPr>
          <w:i/>
          <w:color w:val="545454"/>
          <w:sz w:val="18"/>
        </w:rPr>
        <w:t>Fig</w:t>
      </w:r>
      <w:r>
        <w:rPr>
          <w:i/>
          <w:color w:val="545454"/>
          <w:spacing w:val="-5"/>
          <w:sz w:val="18"/>
        </w:rPr>
        <w:t xml:space="preserve"> </w:t>
      </w:r>
      <w:r>
        <w:rPr>
          <w:i/>
          <w:color w:val="545454"/>
          <w:sz w:val="18"/>
        </w:rPr>
        <w:t>29.6</w:t>
      </w:r>
      <w:r>
        <w:rPr>
          <w:i/>
          <w:color w:val="545454"/>
          <w:spacing w:val="-2"/>
          <w:sz w:val="18"/>
        </w:rPr>
        <w:t xml:space="preserve"> </w:t>
      </w:r>
      <w:r>
        <w:rPr>
          <w:i/>
          <w:color w:val="545454"/>
          <w:sz w:val="18"/>
        </w:rPr>
        <w:t>—</w:t>
      </w:r>
      <w:r>
        <w:rPr>
          <w:i/>
          <w:color w:val="545454"/>
          <w:spacing w:val="-3"/>
          <w:sz w:val="18"/>
        </w:rPr>
        <w:t xml:space="preserve"> </w:t>
      </w:r>
      <w:r>
        <w:rPr>
          <w:i/>
          <w:color w:val="545454"/>
          <w:sz w:val="18"/>
        </w:rPr>
        <w:t>njRAT</w:t>
      </w:r>
      <w:r>
        <w:rPr>
          <w:i/>
          <w:color w:val="545454"/>
          <w:spacing w:val="-2"/>
          <w:sz w:val="18"/>
        </w:rPr>
        <w:t xml:space="preserve"> </w:t>
      </w:r>
      <w:r>
        <w:rPr>
          <w:i/>
          <w:color w:val="545454"/>
          <w:sz w:val="18"/>
        </w:rPr>
        <w:t>v0.6.4</w:t>
      </w:r>
      <w:r>
        <w:rPr>
          <w:i/>
          <w:color w:val="545454"/>
          <w:spacing w:val="-3"/>
          <w:sz w:val="18"/>
        </w:rPr>
        <w:t xml:space="preserve"> </w:t>
      </w:r>
      <w:r>
        <w:rPr>
          <w:i/>
          <w:color w:val="545454"/>
          <w:sz w:val="18"/>
        </w:rPr>
        <w:t>directory</w:t>
      </w:r>
      <w:r>
        <w:rPr>
          <w:i/>
          <w:color w:val="545454"/>
          <w:spacing w:val="-4"/>
          <w:sz w:val="18"/>
        </w:rPr>
        <w:t xml:space="preserve"> </w:t>
      </w:r>
      <w:r>
        <w:rPr>
          <w:i/>
          <w:color w:val="545454"/>
          <w:sz w:val="18"/>
        </w:rPr>
        <w:t>in</w:t>
      </w:r>
      <w:r>
        <w:rPr>
          <w:i/>
          <w:color w:val="545454"/>
          <w:spacing w:val="-2"/>
          <w:sz w:val="18"/>
        </w:rPr>
        <w:t xml:space="preserve"> </w:t>
      </w:r>
      <w:r>
        <w:rPr>
          <w:i/>
          <w:color w:val="545454"/>
          <w:sz w:val="18"/>
        </w:rPr>
        <w:t>theZoo</w:t>
      </w:r>
      <w:r>
        <w:rPr>
          <w:i/>
          <w:color w:val="545454"/>
          <w:spacing w:val="-5"/>
          <w:sz w:val="18"/>
        </w:rPr>
        <w:t xml:space="preserve"> </w:t>
      </w:r>
      <w:r>
        <w:rPr>
          <w:i/>
          <w:color w:val="545454"/>
          <w:sz w:val="18"/>
        </w:rPr>
        <w:t>showing</w:t>
      </w:r>
      <w:r>
        <w:rPr>
          <w:i/>
          <w:color w:val="545454"/>
          <w:spacing w:val="-2"/>
          <w:sz w:val="18"/>
        </w:rPr>
        <w:t xml:space="preserve"> </w:t>
      </w:r>
      <w:r>
        <w:rPr>
          <w:i/>
          <w:color w:val="545454"/>
          <w:sz w:val="18"/>
        </w:rPr>
        <w:t>sample</w:t>
      </w:r>
      <w:r>
        <w:rPr>
          <w:i/>
          <w:color w:val="545454"/>
          <w:spacing w:val="-2"/>
          <w:sz w:val="18"/>
        </w:rPr>
        <w:t xml:space="preserve"> files</w:t>
      </w:r>
    </w:p>
    <w:p w14:paraId="6E643ED9">
      <w:pPr>
        <w:spacing w:after="0"/>
        <w:jc w:val="center"/>
        <w:rPr>
          <w:i/>
          <w:sz w:val="18"/>
        </w:rPr>
        <w:sectPr>
          <w:pgSz w:w="11910" w:h="16840"/>
          <w:pgMar w:top="142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669F875D">
      <w:pPr>
        <w:pStyle w:val="4"/>
        <w:spacing w:before="41"/>
      </w:pPr>
      <w:r>
        <w:rPr>
          <w:color w:val="1A3B6D"/>
        </w:rPr>
        <w:t>Step</w:t>
      </w:r>
      <w:r>
        <w:rPr>
          <w:color w:val="1A3B6D"/>
          <w:spacing w:val="-1"/>
        </w:rPr>
        <w:t xml:space="preserve"> </w:t>
      </w:r>
      <w:r>
        <w:rPr>
          <w:color w:val="1A3B6D"/>
        </w:rPr>
        <w:t>4:</w:t>
      </w:r>
      <w:r>
        <w:rPr>
          <w:color w:val="1A3B6D"/>
          <w:spacing w:val="-1"/>
        </w:rPr>
        <w:t xml:space="preserve"> </w:t>
      </w:r>
      <w:r>
        <w:rPr>
          <w:color w:val="1A3B6D"/>
        </w:rPr>
        <w:t>Download</w:t>
      </w:r>
      <w:r>
        <w:rPr>
          <w:color w:val="1A3B6D"/>
          <w:spacing w:val="-4"/>
        </w:rPr>
        <w:t xml:space="preserve"> </w:t>
      </w:r>
      <w:r>
        <w:rPr>
          <w:color w:val="1A3B6D"/>
        </w:rPr>
        <w:t>Samples</w:t>
      </w:r>
      <w:r>
        <w:rPr>
          <w:color w:val="1A3B6D"/>
          <w:spacing w:val="-1"/>
        </w:rPr>
        <w:t xml:space="preserve"> </w:t>
      </w:r>
      <w:r>
        <w:rPr>
          <w:color w:val="1A3B6D"/>
        </w:rPr>
        <w:t>(Inside</w:t>
      </w:r>
      <w:r>
        <w:rPr>
          <w:color w:val="1A3B6D"/>
          <w:spacing w:val="-3"/>
        </w:rPr>
        <w:t xml:space="preserve"> </w:t>
      </w:r>
      <w:r>
        <w:rPr>
          <w:color w:val="1A3B6D"/>
        </w:rPr>
        <w:t>Kali</w:t>
      </w:r>
      <w:r>
        <w:rPr>
          <w:color w:val="1A3B6D"/>
          <w:spacing w:val="-2"/>
        </w:rPr>
        <w:t xml:space="preserve"> </w:t>
      </w:r>
      <w:r>
        <w:rPr>
          <w:color w:val="1A3B6D"/>
        </w:rPr>
        <w:t>VM</w:t>
      </w:r>
      <w:r>
        <w:rPr>
          <w:color w:val="1A3B6D"/>
          <w:spacing w:val="2"/>
        </w:rPr>
        <w:t xml:space="preserve"> </w:t>
      </w:r>
      <w:r>
        <w:rPr>
          <w:color w:val="1A3B6D"/>
          <w:spacing w:val="-4"/>
        </w:rPr>
        <w:t>Only)</w:t>
      </w:r>
    </w:p>
    <w:p w14:paraId="64499118">
      <w:pPr>
        <w:pStyle w:val="8"/>
        <w:spacing w:before="163" w:line="276" w:lineRule="auto"/>
        <w:ind w:left="23"/>
      </w:pPr>
      <w:r>
        <w:rPr>
          <w:color w:val="333333"/>
        </w:rPr>
        <w:t>Samples were downloaded exclusively from within the Kali VM using the Firefox browser and wget. This</w:t>
      </w:r>
      <w:r>
        <w:rPr>
          <w:color w:val="333333"/>
          <w:spacing w:val="-2"/>
        </w:rPr>
        <w:t xml:space="preserve"> </w:t>
      </w:r>
      <w:r>
        <w:rPr>
          <w:color w:val="333333"/>
        </w:rPr>
        <w:t>is</w:t>
      </w:r>
      <w:r>
        <w:rPr>
          <w:color w:val="333333"/>
          <w:spacing w:val="-2"/>
        </w:rPr>
        <w:t xml:space="preserve"> </w:t>
      </w:r>
      <w:r>
        <w:rPr>
          <w:color w:val="333333"/>
        </w:rPr>
        <w:t>a</w:t>
      </w:r>
      <w:r>
        <w:rPr>
          <w:color w:val="333333"/>
          <w:spacing w:val="-4"/>
        </w:rPr>
        <w:t xml:space="preserve"> </w:t>
      </w:r>
      <w:r>
        <w:rPr>
          <w:color w:val="333333"/>
        </w:rPr>
        <w:t>critical</w:t>
      </w:r>
      <w:r>
        <w:rPr>
          <w:color w:val="333333"/>
          <w:spacing w:val="-3"/>
        </w:rPr>
        <w:t xml:space="preserve"> </w:t>
      </w:r>
      <w:r>
        <w:rPr>
          <w:color w:val="333333"/>
        </w:rPr>
        <w:t>safety</w:t>
      </w:r>
      <w:r>
        <w:rPr>
          <w:color w:val="333333"/>
          <w:spacing w:val="-2"/>
        </w:rPr>
        <w:t xml:space="preserve"> </w:t>
      </w:r>
      <w:r>
        <w:rPr>
          <w:color w:val="333333"/>
        </w:rPr>
        <w:t>requirement</w:t>
      </w:r>
      <w:r>
        <w:rPr>
          <w:color w:val="333333"/>
          <w:spacing w:val="-1"/>
        </w:rPr>
        <w:t xml:space="preserve"> </w:t>
      </w:r>
      <w:r>
        <w:rPr>
          <w:color w:val="333333"/>
        </w:rPr>
        <w:t>—</w:t>
      </w:r>
      <w:r>
        <w:rPr>
          <w:color w:val="333333"/>
          <w:spacing w:val="-3"/>
        </w:rPr>
        <w:t xml:space="preserve"> </w:t>
      </w:r>
      <w:r>
        <w:rPr>
          <w:color w:val="333333"/>
        </w:rPr>
        <w:t>downloading</w:t>
      </w:r>
      <w:r>
        <w:rPr>
          <w:color w:val="333333"/>
          <w:spacing w:val="-3"/>
        </w:rPr>
        <w:t xml:space="preserve"> </w:t>
      </w:r>
      <w:r>
        <w:rPr>
          <w:color w:val="333333"/>
        </w:rPr>
        <w:t>from</w:t>
      </w:r>
      <w:r>
        <w:rPr>
          <w:color w:val="333333"/>
          <w:spacing w:val="-3"/>
        </w:rPr>
        <w:t xml:space="preserve"> </w:t>
      </w:r>
      <w:r>
        <w:rPr>
          <w:color w:val="333333"/>
        </w:rPr>
        <w:t>outside</w:t>
      </w:r>
      <w:r>
        <w:rPr>
          <w:color w:val="333333"/>
          <w:spacing w:val="-4"/>
        </w:rPr>
        <w:t xml:space="preserve"> </w:t>
      </w:r>
      <w:r>
        <w:rPr>
          <w:color w:val="333333"/>
        </w:rPr>
        <w:t>the</w:t>
      </w:r>
      <w:r>
        <w:rPr>
          <w:color w:val="333333"/>
          <w:spacing w:val="-2"/>
        </w:rPr>
        <w:t xml:space="preserve"> </w:t>
      </w:r>
      <w:r>
        <w:rPr>
          <w:color w:val="333333"/>
        </w:rPr>
        <w:t>VM</w:t>
      </w:r>
      <w:r>
        <w:rPr>
          <w:color w:val="333333"/>
          <w:spacing w:val="-4"/>
        </w:rPr>
        <w:t xml:space="preserve"> </w:t>
      </w:r>
      <w:r>
        <w:rPr>
          <w:color w:val="333333"/>
        </w:rPr>
        <w:t>would</w:t>
      </w:r>
      <w:r>
        <w:rPr>
          <w:color w:val="333333"/>
          <w:spacing w:val="-4"/>
        </w:rPr>
        <w:t xml:space="preserve"> </w:t>
      </w:r>
      <w:r>
        <w:rPr>
          <w:color w:val="333333"/>
        </w:rPr>
        <w:t>break</w:t>
      </w:r>
      <w:r>
        <w:rPr>
          <w:color w:val="333333"/>
          <w:spacing w:val="-1"/>
        </w:rPr>
        <w:t xml:space="preserve"> </w:t>
      </w:r>
      <w:r>
        <w:rPr>
          <w:color w:val="333333"/>
        </w:rPr>
        <w:t>isolation.</w:t>
      </w:r>
      <w:r>
        <w:rPr>
          <w:color w:val="333333"/>
          <w:spacing w:val="-2"/>
        </w:rPr>
        <w:t xml:space="preserve"> </w:t>
      </w:r>
      <w:r>
        <w:rPr>
          <w:color w:val="333333"/>
        </w:rPr>
        <w:t>Only the ZIP archives were downloaded, not the full repository.</w:t>
      </w:r>
    </w:p>
    <w:p w14:paraId="06A18E15">
      <w:pPr>
        <w:pStyle w:val="8"/>
        <w:spacing w:before="12"/>
        <w:rPr>
          <w:sz w:val="7"/>
        </w:rPr>
      </w:pPr>
      <w:r>
        <w:rPr>
          <w:sz w:val="7"/>
        </w:rPr>
        <w:drawing>
          <wp:anchor distT="0" distB="0" distL="0" distR="0" simplePos="0" relativeHeight="251662336" behindDoc="1" locked="0" layoutInCell="1" allowOverlap="1">
            <wp:simplePos x="0" y="0"/>
            <wp:positionH relativeFrom="page">
              <wp:posOffset>1127760</wp:posOffset>
            </wp:positionH>
            <wp:positionV relativeFrom="paragraph">
              <wp:posOffset>76835</wp:posOffset>
            </wp:positionV>
            <wp:extent cx="5266690" cy="1511935"/>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266985" cy="1512188"/>
                    </a:xfrm>
                    <a:prstGeom prst="rect">
                      <a:avLst/>
                    </a:prstGeom>
                  </pic:spPr>
                </pic:pic>
              </a:graphicData>
            </a:graphic>
          </wp:anchor>
        </w:drawing>
      </w:r>
    </w:p>
    <w:p w14:paraId="61C6B96E">
      <w:pPr>
        <w:spacing w:before="176"/>
        <w:ind w:left="5" w:right="6" w:firstLine="0"/>
        <w:jc w:val="center"/>
        <w:rPr>
          <w:i/>
          <w:sz w:val="18"/>
        </w:rPr>
      </w:pPr>
      <w:r>
        <w:rPr>
          <w:i/>
          <w:color w:val="545454"/>
          <w:sz w:val="18"/>
        </w:rPr>
        <w:t>Fig</w:t>
      </w:r>
      <w:r>
        <w:rPr>
          <w:i/>
          <w:color w:val="545454"/>
          <w:spacing w:val="-6"/>
          <w:sz w:val="18"/>
        </w:rPr>
        <w:t xml:space="preserve"> </w:t>
      </w:r>
      <w:r>
        <w:rPr>
          <w:i/>
          <w:color w:val="545454"/>
          <w:sz w:val="18"/>
        </w:rPr>
        <w:t>29.7</w:t>
      </w:r>
      <w:r>
        <w:rPr>
          <w:i/>
          <w:color w:val="545454"/>
          <w:spacing w:val="-4"/>
          <w:sz w:val="18"/>
        </w:rPr>
        <w:t xml:space="preserve"> </w:t>
      </w:r>
      <w:r>
        <w:rPr>
          <w:i/>
          <w:color w:val="545454"/>
          <w:sz w:val="18"/>
        </w:rPr>
        <w:t>—</w:t>
      </w:r>
      <w:r>
        <w:rPr>
          <w:i/>
          <w:color w:val="545454"/>
          <w:spacing w:val="-4"/>
          <w:sz w:val="18"/>
        </w:rPr>
        <w:t xml:space="preserve"> </w:t>
      </w:r>
      <w:r>
        <w:rPr>
          <w:i/>
          <w:color w:val="545454"/>
          <w:sz w:val="18"/>
        </w:rPr>
        <w:t>Downloading</w:t>
      </w:r>
      <w:r>
        <w:rPr>
          <w:i/>
          <w:color w:val="545454"/>
          <w:spacing w:val="-3"/>
          <w:sz w:val="18"/>
        </w:rPr>
        <w:t xml:space="preserve"> </w:t>
      </w:r>
      <w:r>
        <w:rPr>
          <w:i/>
          <w:color w:val="545454"/>
          <w:sz w:val="18"/>
        </w:rPr>
        <w:t>ZeusBankingVersion</w:t>
      </w:r>
      <w:r>
        <w:rPr>
          <w:i/>
          <w:color w:val="545454"/>
          <w:spacing w:val="-4"/>
          <w:sz w:val="18"/>
        </w:rPr>
        <w:t xml:space="preserve"> </w:t>
      </w:r>
      <w:r>
        <w:rPr>
          <w:i/>
          <w:color w:val="545454"/>
          <w:sz w:val="18"/>
        </w:rPr>
        <w:t>using</w:t>
      </w:r>
      <w:r>
        <w:rPr>
          <w:i/>
          <w:color w:val="545454"/>
          <w:spacing w:val="-4"/>
          <w:sz w:val="18"/>
        </w:rPr>
        <w:t xml:space="preserve"> </w:t>
      </w:r>
      <w:r>
        <w:rPr>
          <w:i/>
          <w:color w:val="545454"/>
          <w:sz w:val="18"/>
        </w:rPr>
        <w:t>wget</w:t>
      </w:r>
      <w:r>
        <w:rPr>
          <w:i/>
          <w:color w:val="545454"/>
          <w:spacing w:val="-3"/>
          <w:sz w:val="18"/>
        </w:rPr>
        <w:t xml:space="preserve"> </w:t>
      </w:r>
      <w:r>
        <w:rPr>
          <w:i/>
          <w:color w:val="545454"/>
          <w:sz w:val="18"/>
        </w:rPr>
        <w:t>inside</w:t>
      </w:r>
      <w:r>
        <w:rPr>
          <w:i/>
          <w:color w:val="545454"/>
          <w:spacing w:val="-4"/>
          <w:sz w:val="18"/>
        </w:rPr>
        <w:t xml:space="preserve"> </w:t>
      </w:r>
      <w:r>
        <w:rPr>
          <w:i/>
          <w:color w:val="545454"/>
          <w:sz w:val="18"/>
        </w:rPr>
        <w:t>Kali</w:t>
      </w:r>
      <w:r>
        <w:rPr>
          <w:i/>
          <w:color w:val="545454"/>
          <w:spacing w:val="-4"/>
          <w:sz w:val="18"/>
        </w:rPr>
        <w:t xml:space="preserve"> </w:t>
      </w:r>
      <w:r>
        <w:rPr>
          <w:i/>
          <w:color w:val="545454"/>
          <w:spacing w:val="-5"/>
          <w:sz w:val="18"/>
        </w:rPr>
        <w:t>VM</w:t>
      </w:r>
    </w:p>
    <w:p w14:paraId="508B726E">
      <w:pPr>
        <w:pStyle w:val="8"/>
        <w:spacing w:before="4"/>
        <w:rPr>
          <w:i/>
          <w:sz w:val="20"/>
        </w:rPr>
      </w:pPr>
      <w:r>
        <w:rPr>
          <w:i/>
          <w:sz w:val="20"/>
        </w:rPr>
        <w:drawing>
          <wp:anchor distT="0" distB="0" distL="0" distR="0" simplePos="0" relativeHeight="251662336" behindDoc="1" locked="0" layoutInCell="1" allowOverlap="1">
            <wp:simplePos x="0" y="0"/>
            <wp:positionH relativeFrom="page">
              <wp:posOffset>1127760</wp:posOffset>
            </wp:positionH>
            <wp:positionV relativeFrom="paragraph">
              <wp:posOffset>172720</wp:posOffset>
            </wp:positionV>
            <wp:extent cx="5293995" cy="3709035"/>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293821" cy="3709035"/>
                    </a:xfrm>
                    <a:prstGeom prst="rect">
                      <a:avLst/>
                    </a:prstGeom>
                  </pic:spPr>
                </pic:pic>
              </a:graphicData>
            </a:graphic>
          </wp:anchor>
        </w:drawing>
      </w:r>
    </w:p>
    <w:p w14:paraId="04F3B637">
      <w:pPr>
        <w:spacing w:before="171"/>
        <w:ind w:left="5" w:right="6" w:firstLine="0"/>
        <w:jc w:val="center"/>
        <w:rPr>
          <w:i/>
          <w:sz w:val="18"/>
        </w:rPr>
      </w:pPr>
      <w:r>
        <w:rPr>
          <w:i/>
          <w:color w:val="545454"/>
          <w:sz w:val="18"/>
        </w:rPr>
        <w:t>Fig</w:t>
      </w:r>
      <w:r>
        <w:rPr>
          <w:i/>
          <w:color w:val="545454"/>
          <w:spacing w:val="-5"/>
          <w:sz w:val="18"/>
        </w:rPr>
        <w:t xml:space="preserve"> </w:t>
      </w:r>
      <w:r>
        <w:rPr>
          <w:i/>
          <w:color w:val="545454"/>
          <w:sz w:val="18"/>
        </w:rPr>
        <w:t>29.8</w:t>
      </w:r>
      <w:r>
        <w:rPr>
          <w:i/>
          <w:color w:val="545454"/>
          <w:spacing w:val="-3"/>
          <w:sz w:val="18"/>
        </w:rPr>
        <w:t xml:space="preserve"> </w:t>
      </w:r>
      <w:r>
        <w:rPr>
          <w:i/>
          <w:color w:val="545454"/>
          <w:sz w:val="18"/>
        </w:rPr>
        <w:t>—</w:t>
      </w:r>
      <w:r>
        <w:rPr>
          <w:i/>
          <w:color w:val="545454"/>
          <w:spacing w:val="-2"/>
          <w:sz w:val="18"/>
        </w:rPr>
        <w:t xml:space="preserve"> </w:t>
      </w:r>
      <w:r>
        <w:rPr>
          <w:i/>
          <w:color w:val="545454"/>
          <w:sz w:val="18"/>
        </w:rPr>
        <w:t>Downloaded</w:t>
      </w:r>
      <w:r>
        <w:rPr>
          <w:i/>
          <w:color w:val="545454"/>
          <w:spacing w:val="-2"/>
          <w:sz w:val="18"/>
        </w:rPr>
        <w:t xml:space="preserve"> </w:t>
      </w:r>
      <w:r>
        <w:rPr>
          <w:i/>
          <w:color w:val="545454"/>
          <w:sz w:val="18"/>
        </w:rPr>
        <w:t>ZIP</w:t>
      </w:r>
      <w:r>
        <w:rPr>
          <w:i/>
          <w:color w:val="545454"/>
          <w:spacing w:val="-2"/>
          <w:sz w:val="18"/>
        </w:rPr>
        <w:t xml:space="preserve"> </w:t>
      </w:r>
      <w:r>
        <w:rPr>
          <w:i/>
          <w:color w:val="545454"/>
          <w:sz w:val="18"/>
        </w:rPr>
        <w:t>files</w:t>
      </w:r>
      <w:r>
        <w:rPr>
          <w:i/>
          <w:color w:val="545454"/>
          <w:spacing w:val="-6"/>
          <w:sz w:val="18"/>
        </w:rPr>
        <w:t xml:space="preserve"> </w:t>
      </w:r>
      <w:r>
        <w:rPr>
          <w:i/>
          <w:color w:val="545454"/>
          <w:sz w:val="18"/>
        </w:rPr>
        <w:t>visible</w:t>
      </w:r>
      <w:r>
        <w:rPr>
          <w:i/>
          <w:color w:val="545454"/>
          <w:spacing w:val="-2"/>
          <w:sz w:val="18"/>
        </w:rPr>
        <w:t xml:space="preserve"> </w:t>
      </w:r>
      <w:r>
        <w:rPr>
          <w:i/>
          <w:color w:val="545454"/>
          <w:sz w:val="18"/>
        </w:rPr>
        <w:t>in</w:t>
      </w:r>
      <w:r>
        <w:rPr>
          <w:i/>
          <w:color w:val="545454"/>
          <w:spacing w:val="-3"/>
          <w:sz w:val="18"/>
        </w:rPr>
        <w:t xml:space="preserve"> </w:t>
      </w:r>
      <w:r>
        <w:rPr>
          <w:i/>
          <w:color w:val="545454"/>
          <w:sz w:val="18"/>
        </w:rPr>
        <w:t>Kali</w:t>
      </w:r>
      <w:r>
        <w:rPr>
          <w:i/>
          <w:color w:val="545454"/>
          <w:spacing w:val="-3"/>
          <w:sz w:val="18"/>
        </w:rPr>
        <w:t xml:space="preserve"> </w:t>
      </w:r>
      <w:r>
        <w:rPr>
          <w:i/>
          <w:color w:val="545454"/>
          <w:sz w:val="18"/>
        </w:rPr>
        <w:t>Downloads</w:t>
      </w:r>
      <w:r>
        <w:rPr>
          <w:i/>
          <w:color w:val="545454"/>
          <w:spacing w:val="-3"/>
          <w:sz w:val="18"/>
        </w:rPr>
        <w:t xml:space="preserve"> </w:t>
      </w:r>
      <w:r>
        <w:rPr>
          <w:i/>
          <w:color w:val="545454"/>
          <w:spacing w:val="-2"/>
          <w:sz w:val="18"/>
        </w:rPr>
        <w:t>folder</w:t>
      </w:r>
    </w:p>
    <w:p w14:paraId="770BEF93">
      <w:pPr>
        <w:pStyle w:val="8"/>
        <w:spacing w:before="53"/>
        <w:rPr>
          <w:i/>
          <w:sz w:val="18"/>
        </w:rPr>
      </w:pPr>
    </w:p>
    <w:p w14:paraId="690BCF86">
      <w:pPr>
        <w:pStyle w:val="4"/>
      </w:pPr>
      <w:r>
        <w:rPr>
          <w:color w:val="1A3B6D"/>
        </w:rPr>
        <w:t>Step</w:t>
      </w:r>
      <w:r>
        <w:rPr>
          <w:color w:val="1A3B6D"/>
          <w:spacing w:val="-2"/>
        </w:rPr>
        <w:t xml:space="preserve"> </w:t>
      </w:r>
      <w:r>
        <w:rPr>
          <w:color w:val="1A3B6D"/>
        </w:rPr>
        <w:t>5:</w:t>
      </w:r>
      <w:r>
        <w:rPr>
          <w:color w:val="1A3B6D"/>
          <w:spacing w:val="-2"/>
        </w:rPr>
        <w:t xml:space="preserve"> </w:t>
      </w:r>
      <w:r>
        <w:rPr>
          <w:color w:val="1A3B6D"/>
        </w:rPr>
        <w:t>Move</w:t>
      </w:r>
      <w:r>
        <w:rPr>
          <w:color w:val="1A3B6D"/>
          <w:spacing w:val="-4"/>
        </w:rPr>
        <w:t xml:space="preserve"> </w:t>
      </w:r>
      <w:r>
        <w:rPr>
          <w:color w:val="1A3B6D"/>
        </w:rPr>
        <w:t>and</w:t>
      </w:r>
      <w:r>
        <w:rPr>
          <w:color w:val="1A3B6D"/>
          <w:spacing w:val="-1"/>
        </w:rPr>
        <w:t xml:space="preserve"> </w:t>
      </w:r>
      <w:r>
        <w:rPr>
          <w:color w:val="1A3B6D"/>
        </w:rPr>
        <w:t>Extract</w:t>
      </w:r>
      <w:r>
        <w:rPr>
          <w:color w:val="1A3B6D"/>
          <w:spacing w:val="-1"/>
        </w:rPr>
        <w:t xml:space="preserve"> </w:t>
      </w:r>
      <w:r>
        <w:rPr>
          <w:color w:val="1A3B6D"/>
          <w:spacing w:val="-2"/>
        </w:rPr>
        <w:t>Samples</w:t>
      </w:r>
    </w:p>
    <w:p w14:paraId="2A049EB8">
      <w:pPr>
        <w:pStyle w:val="8"/>
        <w:spacing w:before="165" w:line="276" w:lineRule="auto"/>
        <w:ind w:left="23" w:right="146"/>
      </w:pPr>
      <w:r>
        <w:rPr>
          <w:color w:val="333333"/>
        </w:rPr>
        <w:t>The downloaded ZIP archives were moved to the secure malware-lab/samples directory. Each archive</w:t>
      </w:r>
      <w:r>
        <w:rPr>
          <w:color w:val="333333"/>
          <w:spacing w:val="-3"/>
        </w:rPr>
        <w:t xml:space="preserve"> </w:t>
      </w:r>
      <w:r>
        <w:rPr>
          <w:color w:val="333333"/>
        </w:rPr>
        <w:t>was</w:t>
      </w:r>
      <w:r>
        <w:rPr>
          <w:color w:val="333333"/>
          <w:spacing w:val="-4"/>
        </w:rPr>
        <w:t xml:space="preserve"> </w:t>
      </w:r>
      <w:r>
        <w:rPr>
          <w:color w:val="333333"/>
        </w:rPr>
        <w:t>then</w:t>
      </w:r>
      <w:r>
        <w:rPr>
          <w:color w:val="333333"/>
          <w:spacing w:val="-2"/>
        </w:rPr>
        <w:t xml:space="preserve"> </w:t>
      </w:r>
      <w:r>
        <w:rPr>
          <w:color w:val="333333"/>
        </w:rPr>
        <w:t>extracted</w:t>
      </w:r>
      <w:r>
        <w:rPr>
          <w:color w:val="333333"/>
          <w:spacing w:val="-6"/>
        </w:rPr>
        <w:t xml:space="preserve"> </w:t>
      </w:r>
      <w:r>
        <w:rPr>
          <w:color w:val="333333"/>
        </w:rPr>
        <w:t>using</w:t>
      </w:r>
      <w:r>
        <w:rPr>
          <w:color w:val="333333"/>
          <w:spacing w:val="-3"/>
        </w:rPr>
        <w:t xml:space="preserve"> </w:t>
      </w:r>
      <w:r>
        <w:rPr>
          <w:color w:val="333333"/>
        </w:rPr>
        <w:t>the</w:t>
      </w:r>
      <w:r>
        <w:rPr>
          <w:color w:val="333333"/>
          <w:spacing w:val="-2"/>
        </w:rPr>
        <w:t xml:space="preserve"> </w:t>
      </w:r>
      <w:r>
        <w:rPr>
          <w:color w:val="333333"/>
        </w:rPr>
        <w:t>password</w:t>
      </w:r>
      <w:r>
        <w:rPr>
          <w:color w:val="333333"/>
          <w:spacing w:val="-5"/>
        </w:rPr>
        <w:t xml:space="preserve"> </w:t>
      </w:r>
      <w:r>
        <w:rPr>
          <w:color w:val="333333"/>
        </w:rPr>
        <w:t>"infected"</w:t>
      </w:r>
      <w:r>
        <w:rPr>
          <w:color w:val="333333"/>
          <w:spacing w:val="-2"/>
        </w:rPr>
        <w:t xml:space="preserve"> </w:t>
      </w:r>
      <w:r>
        <w:rPr>
          <w:color w:val="333333"/>
        </w:rPr>
        <w:t>(standard</w:t>
      </w:r>
      <w:r>
        <w:rPr>
          <w:color w:val="333333"/>
          <w:spacing w:val="-4"/>
        </w:rPr>
        <w:t xml:space="preserve"> </w:t>
      </w:r>
      <w:r>
        <w:rPr>
          <w:color w:val="333333"/>
        </w:rPr>
        <w:t>password</w:t>
      </w:r>
      <w:r>
        <w:rPr>
          <w:color w:val="333333"/>
          <w:spacing w:val="-3"/>
        </w:rPr>
        <w:t xml:space="preserve"> </w:t>
      </w:r>
      <w:r>
        <w:rPr>
          <w:color w:val="333333"/>
        </w:rPr>
        <w:t>for</w:t>
      </w:r>
      <w:r>
        <w:rPr>
          <w:color w:val="333333"/>
          <w:spacing w:val="-5"/>
        </w:rPr>
        <w:t xml:space="preserve"> </w:t>
      </w:r>
      <w:r>
        <w:rPr>
          <w:color w:val="333333"/>
        </w:rPr>
        <w:t>theZoo</w:t>
      </w:r>
      <w:r>
        <w:rPr>
          <w:color w:val="333333"/>
          <w:spacing w:val="-3"/>
        </w:rPr>
        <w:t xml:space="preserve"> </w:t>
      </w:r>
      <w:r>
        <w:rPr>
          <w:color w:val="333333"/>
        </w:rPr>
        <w:t>samples). The extraction was performed within the isolated directory structure.</w:t>
      </w:r>
    </w:p>
    <w:p w14:paraId="6B7BF93D">
      <w:pPr>
        <w:pStyle w:val="8"/>
        <w:spacing w:after="0" w:line="276" w:lineRule="auto"/>
        <w:sectPr>
          <w:pgSz w:w="11910" w:h="16840"/>
          <w:pgMar w:top="138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42A87F65">
      <w:pPr>
        <w:spacing w:line="240" w:lineRule="auto"/>
        <w:ind w:left="360" w:right="0" w:firstLine="0"/>
        <w:rPr>
          <w:sz w:val="20"/>
        </w:rPr>
      </w:pPr>
      <w:r>
        <w:rPr>
          <w:sz w:val="20"/>
        </w:rPr>
        <w:drawing>
          <wp:inline distT="0" distB="0" distL="0" distR="0">
            <wp:extent cx="5297805" cy="3413125"/>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298224" cy="3413379"/>
                    </a:xfrm>
                    <a:prstGeom prst="rect">
                      <a:avLst/>
                    </a:prstGeom>
                  </pic:spPr>
                </pic:pic>
              </a:graphicData>
            </a:graphic>
          </wp:inline>
        </w:drawing>
      </w:r>
    </w:p>
    <w:p w14:paraId="4593E699">
      <w:pPr>
        <w:spacing w:before="163"/>
        <w:ind w:left="5" w:right="6" w:firstLine="0"/>
        <w:jc w:val="center"/>
        <w:rPr>
          <w:i/>
          <w:sz w:val="18"/>
        </w:rPr>
      </w:pPr>
      <w:r>
        <w:rPr>
          <w:i/>
          <w:color w:val="545454"/>
          <w:sz w:val="18"/>
        </w:rPr>
        <w:t>Fig</w:t>
      </w:r>
      <w:r>
        <w:rPr>
          <w:i/>
          <w:color w:val="545454"/>
          <w:spacing w:val="-3"/>
          <w:sz w:val="18"/>
        </w:rPr>
        <w:t xml:space="preserve"> </w:t>
      </w:r>
      <w:r>
        <w:rPr>
          <w:i/>
          <w:color w:val="545454"/>
          <w:sz w:val="18"/>
        </w:rPr>
        <w:t>29.9</w:t>
      </w:r>
      <w:r>
        <w:rPr>
          <w:i/>
          <w:color w:val="545454"/>
          <w:spacing w:val="-3"/>
          <w:sz w:val="18"/>
        </w:rPr>
        <w:t xml:space="preserve"> </w:t>
      </w:r>
      <w:r>
        <w:rPr>
          <w:i/>
          <w:color w:val="545454"/>
          <w:sz w:val="18"/>
        </w:rPr>
        <w:t>—</w:t>
      </w:r>
      <w:r>
        <w:rPr>
          <w:i/>
          <w:color w:val="545454"/>
          <w:spacing w:val="-3"/>
          <w:sz w:val="18"/>
        </w:rPr>
        <w:t xml:space="preserve"> </w:t>
      </w:r>
      <w:r>
        <w:rPr>
          <w:i/>
          <w:color w:val="545454"/>
          <w:sz w:val="18"/>
        </w:rPr>
        <w:t>Moving</w:t>
      </w:r>
      <w:r>
        <w:rPr>
          <w:i/>
          <w:color w:val="545454"/>
          <w:spacing w:val="-2"/>
          <w:sz w:val="18"/>
        </w:rPr>
        <w:t xml:space="preserve"> </w:t>
      </w:r>
      <w:r>
        <w:rPr>
          <w:i/>
          <w:color w:val="545454"/>
          <w:sz w:val="18"/>
        </w:rPr>
        <w:t>ZIPs</w:t>
      </w:r>
      <w:r>
        <w:rPr>
          <w:i/>
          <w:color w:val="545454"/>
          <w:spacing w:val="-4"/>
          <w:sz w:val="18"/>
        </w:rPr>
        <w:t xml:space="preserve"> </w:t>
      </w:r>
      <w:r>
        <w:rPr>
          <w:i/>
          <w:color w:val="545454"/>
          <w:sz w:val="18"/>
        </w:rPr>
        <w:t>to</w:t>
      </w:r>
      <w:r>
        <w:rPr>
          <w:i/>
          <w:color w:val="545454"/>
          <w:spacing w:val="-4"/>
          <w:sz w:val="18"/>
        </w:rPr>
        <w:t xml:space="preserve"> </w:t>
      </w:r>
      <w:r>
        <w:rPr>
          <w:i/>
          <w:color w:val="545454"/>
          <w:sz w:val="18"/>
        </w:rPr>
        <w:t>samples</w:t>
      </w:r>
      <w:r>
        <w:rPr>
          <w:i/>
          <w:color w:val="545454"/>
          <w:spacing w:val="-4"/>
          <w:sz w:val="18"/>
        </w:rPr>
        <w:t xml:space="preserve"> </w:t>
      </w:r>
      <w:r>
        <w:rPr>
          <w:i/>
          <w:color w:val="545454"/>
          <w:sz w:val="18"/>
        </w:rPr>
        <w:t>directory</w:t>
      </w:r>
      <w:r>
        <w:rPr>
          <w:i/>
          <w:color w:val="545454"/>
          <w:spacing w:val="-3"/>
          <w:sz w:val="18"/>
        </w:rPr>
        <w:t xml:space="preserve"> </w:t>
      </w:r>
      <w:r>
        <w:rPr>
          <w:i/>
          <w:color w:val="545454"/>
          <w:sz w:val="18"/>
        </w:rPr>
        <w:t>and</w:t>
      </w:r>
      <w:r>
        <w:rPr>
          <w:i/>
          <w:color w:val="545454"/>
          <w:spacing w:val="-2"/>
          <w:sz w:val="18"/>
        </w:rPr>
        <w:t xml:space="preserve"> </w:t>
      </w:r>
      <w:r>
        <w:rPr>
          <w:i/>
          <w:color w:val="545454"/>
          <w:sz w:val="18"/>
        </w:rPr>
        <w:t>listing</w:t>
      </w:r>
      <w:r>
        <w:rPr>
          <w:i/>
          <w:color w:val="545454"/>
          <w:spacing w:val="-3"/>
          <w:sz w:val="18"/>
        </w:rPr>
        <w:t xml:space="preserve"> </w:t>
      </w:r>
      <w:r>
        <w:rPr>
          <w:i/>
          <w:color w:val="545454"/>
          <w:sz w:val="18"/>
        </w:rPr>
        <w:t>extracted</w:t>
      </w:r>
      <w:r>
        <w:rPr>
          <w:i/>
          <w:color w:val="545454"/>
          <w:spacing w:val="-4"/>
          <w:sz w:val="18"/>
        </w:rPr>
        <w:t xml:space="preserve"> </w:t>
      </w:r>
      <w:r>
        <w:rPr>
          <w:i/>
          <w:color w:val="545454"/>
          <w:spacing w:val="-2"/>
          <w:sz w:val="18"/>
        </w:rPr>
        <w:t>contents</w:t>
      </w:r>
    </w:p>
    <w:p w14:paraId="5B25BBB1">
      <w:pPr>
        <w:pStyle w:val="8"/>
        <w:spacing w:before="6"/>
        <w:rPr>
          <w:i/>
          <w:sz w:val="20"/>
        </w:rPr>
      </w:pPr>
      <w:r>
        <w:rPr>
          <w:i/>
          <w:sz w:val="20"/>
        </w:rPr>
        <w:drawing>
          <wp:anchor distT="0" distB="0" distL="0" distR="0" simplePos="0" relativeHeight="251663360" behindDoc="1" locked="0" layoutInCell="1" allowOverlap="1">
            <wp:simplePos x="0" y="0"/>
            <wp:positionH relativeFrom="page">
              <wp:posOffset>1127760</wp:posOffset>
            </wp:positionH>
            <wp:positionV relativeFrom="paragraph">
              <wp:posOffset>173990</wp:posOffset>
            </wp:positionV>
            <wp:extent cx="5332095" cy="2307590"/>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332366" cy="2307431"/>
                    </a:xfrm>
                    <a:prstGeom prst="rect">
                      <a:avLst/>
                    </a:prstGeom>
                  </pic:spPr>
                </pic:pic>
              </a:graphicData>
            </a:graphic>
          </wp:anchor>
        </w:drawing>
      </w:r>
    </w:p>
    <w:p w14:paraId="1013EED1">
      <w:pPr>
        <w:spacing w:before="140"/>
        <w:ind w:left="7" w:right="7" w:firstLine="0"/>
        <w:jc w:val="center"/>
        <w:rPr>
          <w:i/>
          <w:sz w:val="18"/>
        </w:rPr>
      </w:pPr>
      <w:r>
        <w:rPr>
          <w:i/>
          <w:color w:val="545454"/>
          <w:sz w:val="18"/>
        </w:rPr>
        <w:t>Fig</w:t>
      </w:r>
      <w:r>
        <w:rPr>
          <w:i/>
          <w:color w:val="545454"/>
          <w:spacing w:val="-3"/>
          <w:sz w:val="18"/>
        </w:rPr>
        <w:t xml:space="preserve"> </w:t>
      </w:r>
      <w:r>
        <w:rPr>
          <w:i/>
          <w:color w:val="545454"/>
          <w:sz w:val="18"/>
        </w:rPr>
        <w:t>29.10</w:t>
      </w:r>
      <w:r>
        <w:rPr>
          <w:i/>
          <w:color w:val="545454"/>
          <w:spacing w:val="-3"/>
          <w:sz w:val="18"/>
        </w:rPr>
        <w:t xml:space="preserve"> </w:t>
      </w:r>
      <w:r>
        <w:rPr>
          <w:i/>
          <w:color w:val="545454"/>
          <w:sz w:val="18"/>
        </w:rPr>
        <w:t>—</w:t>
      </w:r>
      <w:r>
        <w:rPr>
          <w:i/>
          <w:color w:val="545454"/>
          <w:spacing w:val="-3"/>
          <w:sz w:val="18"/>
        </w:rPr>
        <w:t xml:space="preserve"> </w:t>
      </w:r>
      <w:r>
        <w:rPr>
          <w:i/>
          <w:color w:val="545454"/>
          <w:sz w:val="18"/>
        </w:rPr>
        <w:t>Extracting</w:t>
      </w:r>
      <w:r>
        <w:rPr>
          <w:i/>
          <w:color w:val="545454"/>
          <w:spacing w:val="-3"/>
          <w:sz w:val="18"/>
        </w:rPr>
        <w:t xml:space="preserve"> </w:t>
      </w:r>
      <w:r>
        <w:rPr>
          <w:i/>
          <w:color w:val="545454"/>
          <w:sz w:val="18"/>
        </w:rPr>
        <w:t>njRAT</w:t>
      </w:r>
      <w:r>
        <w:rPr>
          <w:i/>
          <w:color w:val="545454"/>
          <w:spacing w:val="-3"/>
          <w:sz w:val="18"/>
        </w:rPr>
        <w:t xml:space="preserve"> </w:t>
      </w:r>
      <w:r>
        <w:rPr>
          <w:i/>
          <w:color w:val="545454"/>
          <w:sz w:val="18"/>
        </w:rPr>
        <w:t>archive</w:t>
      </w:r>
      <w:r>
        <w:rPr>
          <w:i/>
          <w:color w:val="545454"/>
          <w:spacing w:val="-3"/>
          <w:sz w:val="18"/>
        </w:rPr>
        <w:t xml:space="preserve"> </w:t>
      </w:r>
      <w:r>
        <w:rPr>
          <w:i/>
          <w:color w:val="545454"/>
          <w:sz w:val="18"/>
        </w:rPr>
        <w:t>with</w:t>
      </w:r>
      <w:r>
        <w:rPr>
          <w:i/>
          <w:color w:val="545454"/>
          <w:spacing w:val="-3"/>
          <w:sz w:val="18"/>
        </w:rPr>
        <w:t xml:space="preserve"> </w:t>
      </w:r>
      <w:r>
        <w:rPr>
          <w:i/>
          <w:color w:val="545454"/>
          <w:sz w:val="18"/>
        </w:rPr>
        <w:t>password</w:t>
      </w:r>
      <w:r>
        <w:rPr>
          <w:i/>
          <w:color w:val="545454"/>
          <w:spacing w:val="-2"/>
          <w:sz w:val="18"/>
        </w:rPr>
        <w:t xml:space="preserve"> prompt</w:t>
      </w:r>
    </w:p>
    <w:p w14:paraId="74394AED">
      <w:pPr>
        <w:pStyle w:val="8"/>
        <w:spacing w:before="5"/>
        <w:rPr>
          <w:i/>
          <w:sz w:val="20"/>
        </w:rPr>
      </w:pPr>
      <w:r>
        <w:rPr>
          <w:i/>
          <w:sz w:val="20"/>
        </w:rPr>
        <w:drawing>
          <wp:anchor distT="0" distB="0" distL="0" distR="0" simplePos="0" relativeHeight="251663360" behindDoc="1" locked="0" layoutInCell="1" allowOverlap="1">
            <wp:simplePos x="0" y="0"/>
            <wp:positionH relativeFrom="page">
              <wp:posOffset>1127760</wp:posOffset>
            </wp:positionH>
            <wp:positionV relativeFrom="paragraph">
              <wp:posOffset>173355</wp:posOffset>
            </wp:positionV>
            <wp:extent cx="5268595" cy="1964690"/>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268324" cy="1964817"/>
                    </a:xfrm>
                    <a:prstGeom prst="rect">
                      <a:avLst/>
                    </a:prstGeom>
                  </pic:spPr>
                </pic:pic>
              </a:graphicData>
            </a:graphic>
          </wp:anchor>
        </w:drawing>
      </w:r>
    </w:p>
    <w:p w14:paraId="5C49B821">
      <w:pPr>
        <w:spacing w:before="181"/>
        <w:ind w:left="5" w:right="6" w:firstLine="0"/>
        <w:jc w:val="center"/>
        <w:rPr>
          <w:i/>
          <w:sz w:val="18"/>
        </w:rPr>
      </w:pPr>
      <w:r>
        <w:rPr>
          <w:i/>
          <w:color w:val="545454"/>
          <w:sz w:val="18"/>
        </w:rPr>
        <w:t>Fig</w:t>
      </w:r>
      <w:r>
        <w:rPr>
          <w:i/>
          <w:color w:val="545454"/>
          <w:spacing w:val="-4"/>
          <w:sz w:val="18"/>
        </w:rPr>
        <w:t xml:space="preserve"> </w:t>
      </w:r>
      <w:r>
        <w:rPr>
          <w:i/>
          <w:color w:val="545454"/>
          <w:sz w:val="18"/>
        </w:rPr>
        <w:t>29.11</w:t>
      </w:r>
      <w:r>
        <w:rPr>
          <w:i/>
          <w:color w:val="545454"/>
          <w:spacing w:val="-4"/>
          <w:sz w:val="18"/>
        </w:rPr>
        <w:t xml:space="preserve"> </w:t>
      </w:r>
      <w:r>
        <w:rPr>
          <w:i/>
          <w:color w:val="545454"/>
          <w:sz w:val="18"/>
        </w:rPr>
        <w:t>—</w:t>
      </w:r>
      <w:r>
        <w:rPr>
          <w:i/>
          <w:color w:val="545454"/>
          <w:spacing w:val="-3"/>
          <w:sz w:val="18"/>
        </w:rPr>
        <w:t xml:space="preserve"> </w:t>
      </w:r>
      <w:r>
        <w:rPr>
          <w:i/>
          <w:color w:val="545454"/>
          <w:sz w:val="18"/>
        </w:rPr>
        <w:t>Extracting</w:t>
      </w:r>
      <w:r>
        <w:rPr>
          <w:i/>
          <w:color w:val="545454"/>
          <w:spacing w:val="-4"/>
          <w:sz w:val="18"/>
        </w:rPr>
        <w:t xml:space="preserve"> </w:t>
      </w:r>
      <w:r>
        <w:rPr>
          <w:i/>
          <w:color w:val="545454"/>
          <w:sz w:val="18"/>
        </w:rPr>
        <w:t>ZeusGameover</w:t>
      </w:r>
      <w:r>
        <w:rPr>
          <w:i/>
          <w:color w:val="545454"/>
          <w:spacing w:val="-4"/>
          <w:sz w:val="18"/>
        </w:rPr>
        <w:t xml:space="preserve"> </w:t>
      </w:r>
      <w:r>
        <w:rPr>
          <w:i/>
          <w:color w:val="545454"/>
          <w:sz w:val="18"/>
        </w:rPr>
        <w:t>archive</w:t>
      </w:r>
      <w:r>
        <w:rPr>
          <w:i/>
          <w:color w:val="545454"/>
          <w:spacing w:val="-3"/>
          <w:sz w:val="18"/>
        </w:rPr>
        <w:t xml:space="preserve"> </w:t>
      </w:r>
      <w:r>
        <w:rPr>
          <w:i/>
          <w:color w:val="545454"/>
          <w:sz w:val="18"/>
        </w:rPr>
        <w:t>with</w:t>
      </w:r>
      <w:r>
        <w:rPr>
          <w:i/>
          <w:color w:val="545454"/>
          <w:spacing w:val="-4"/>
          <w:sz w:val="18"/>
        </w:rPr>
        <w:t xml:space="preserve"> </w:t>
      </w:r>
      <w:r>
        <w:rPr>
          <w:i/>
          <w:color w:val="545454"/>
          <w:sz w:val="18"/>
        </w:rPr>
        <w:t>password</w:t>
      </w:r>
      <w:r>
        <w:rPr>
          <w:i/>
          <w:color w:val="545454"/>
          <w:spacing w:val="-3"/>
          <w:sz w:val="18"/>
        </w:rPr>
        <w:t xml:space="preserve"> </w:t>
      </w:r>
      <w:r>
        <w:rPr>
          <w:i/>
          <w:color w:val="545454"/>
          <w:spacing w:val="-2"/>
          <w:sz w:val="18"/>
        </w:rPr>
        <w:t>prompt</w:t>
      </w:r>
    </w:p>
    <w:p w14:paraId="48DB0DA8">
      <w:pPr>
        <w:spacing w:after="0"/>
        <w:jc w:val="center"/>
        <w:rPr>
          <w:i/>
          <w:sz w:val="18"/>
        </w:rPr>
        <w:sectPr>
          <w:pgSz w:w="11910" w:h="16840"/>
          <w:pgMar w:top="142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51D31B48">
      <w:pPr>
        <w:spacing w:line="240" w:lineRule="auto"/>
        <w:ind w:left="360" w:right="0" w:firstLine="0"/>
        <w:rPr>
          <w:sz w:val="20"/>
        </w:rPr>
      </w:pPr>
      <w:r>
        <w:rPr>
          <w:sz w:val="20"/>
        </w:rPr>
        <w:drawing>
          <wp:inline distT="0" distB="0" distL="0" distR="0">
            <wp:extent cx="5300345" cy="4640580"/>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300709" cy="4640580"/>
                    </a:xfrm>
                    <a:prstGeom prst="rect">
                      <a:avLst/>
                    </a:prstGeom>
                  </pic:spPr>
                </pic:pic>
              </a:graphicData>
            </a:graphic>
          </wp:inline>
        </w:drawing>
      </w:r>
    </w:p>
    <w:p w14:paraId="272C8AAD">
      <w:pPr>
        <w:spacing w:before="163"/>
        <w:ind w:left="7" w:right="6" w:firstLine="0"/>
        <w:jc w:val="center"/>
        <w:rPr>
          <w:i/>
          <w:sz w:val="18"/>
        </w:rPr>
      </w:pPr>
      <w:r>
        <w:rPr>
          <w:i/>
          <w:color w:val="545454"/>
          <w:sz w:val="18"/>
        </w:rPr>
        <w:t>Fig</w:t>
      </w:r>
      <w:r>
        <w:rPr>
          <w:i/>
          <w:color w:val="545454"/>
          <w:spacing w:val="-5"/>
          <w:sz w:val="18"/>
        </w:rPr>
        <w:t xml:space="preserve"> </w:t>
      </w:r>
      <w:r>
        <w:rPr>
          <w:i/>
          <w:color w:val="545454"/>
          <w:sz w:val="18"/>
        </w:rPr>
        <w:t>29.12</w:t>
      </w:r>
      <w:r>
        <w:rPr>
          <w:i/>
          <w:color w:val="545454"/>
          <w:spacing w:val="-3"/>
          <w:sz w:val="18"/>
        </w:rPr>
        <w:t xml:space="preserve"> </w:t>
      </w:r>
      <w:r>
        <w:rPr>
          <w:i/>
          <w:color w:val="545454"/>
          <w:sz w:val="18"/>
        </w:rPr>
        <w:t>—</w:t>
      </w:r>
      <w:r>
        <w:rPr>
          <w:i/>
          <w:color w:val="545454"/>
          <w:spacing w:val="-3"/>
          <w:sz w:val="18"/>
        </w:rPr>
        <w:t xml:space="preserve"> </w:t>
      </w:r>
      <w:r>
        <w:rPr>
          <w:i/>
          <w:color w:val="545454"/>
          <w:sz w:val="18"/>
        </w:rPr>
        <w:t>Complete</w:t>
      </w:r>
      <w:r>
        <w:rPr>
          <w:i/>
          <w:color w:val="545454"/>
          <w:spacing w:val="-2"/>
          <w:sz w:val="18"/>
        </w:rPr>
        <w:t xml:space="preserve"> </w:t>
      </w:r>
      <w:r>
        <w:rPr>
          <w:i/>
          <w:color w:val="545454"/>
          <w:sz w:val="18"/>
        </w:rPr>
        <w:t>directory</w:t>
      </w:r>
      <w:r>
        <w:rPr>
          <w:i/>
          <w:color w:val="545454"/>
          <w:spacing w:val="-3"/>
          <w:sz w:val="18"/>
        </w:rPr>
        <w:t xml:space="preserve"> </w:t>
      </w:r>
      <w:r>
        <w:rPr>
          <w:i/>
          <w:color w:val="545454"/>
          <w:sz w:val="18"/>
        </w:rPr>
        <w:t>listing</w:t>
      </w:r>
      <w:r>
        <w:rPr>
          <w:i/>
          <w:color w:val="545454"/>
          <w:spacing w:val="-3"/>
          <w:sz w:val="18"/>
        </w:rPr>
        <w:t xml:space="preserve"> </w:t>
      </w:r>
      <w:r>
        <w:rPr>
          <w:i/>
          <w:color w:val="545454"/>
          <w:sz w:val="18"/>
        </w:rPr>
        <w:t>(ls</w:t>
      </w:r>
      <w:r>
        <w:rPr>
          <w:i/>
          <w:color w:val="545454"/>
          <w:spacing w:val="-2"/>
          <w:sz w:val="18"/>
        </w:rPr>
        <w:t xml:space="preserve"> </w:t>
      </w:r>
      <w:r>
        <w:rPr>
          <w:i/>
          <w:color w:val="545454"/>
          <w:sz w:val="18"/>
        </w:rPr>
        <w:t>-lhR)</w:t>
      </w:r>
      <w:r>
        <w:rPr>
          <w:i/>
          <w:color w:val="545454"/>
          <w:spacing w:val="-2"/>
          <w:sz w:val="18"/>
        </w:rPr>
        <w:t xml:space="preserve"> </w:t>
      </w:r>
      <w:r>
        <w:rPr>
          <w:i/>
          <w:color w:val="545454"/>
          <w:sz w:val="18"/>
        </w:rPr>
        <w:t>showing</w:t>
      </w:r>
      <w:r>
        <w:rPr>
          <w:i/>
          <w:color w:val="545454"/>
          <w:spacing w:val="-3"/>
          <w:sz w:val="18"/>
        </w:rPr>
        <w:t xml:space="preserve"> </w:t>
      </w:r>
      <w:r>
        <w:rPr>
          <w:i/>
          <w:color w:val="545454"/>
          <w:sz w:val="18"/>
        </w:rPr>
        <w:t>all</w:t>
      </w:r>
      <w:r>
        <w:rPr>
          <w:i/>
          <w:color w:val="545454"/>
          <w:spacing w:val="-4"/>
          <w:sz w:val="18"/>
        </w:rPr>
        <w:t xml:space="preserve"> </w:t>
      </w:r>
      <w:r>
        <w:rPr>
          <w:i/>
          <w:color w:val="545454"/>
          <w:sz w:val="18"/>
        </w:rPr>
        <w:t>extracted</w:t>
      </w:r>
      <w:r>
        <w:rPr>
          <w:i/>
          <w:color w:val="545454"/>
          <w:spacing w:val="-2"/>
          <w:sz w:val="18"/>
        </w:rPr>
        <w:t xml:space="preserve"> </w:t>
      </w:r>
      <w:r>
        <w:rPr>
          <w:i/>
          <w:color w:val="545454"/>
          <w:sz w:val="18"/>
        </w:rPr>
        <w:t>samples</w:t>
      </w:r>
      <w:r>
        <w:rPr>
          <w:i/>
          <w:color w:val="545454"/>
          <w:spacing w:val="-4"/>
          <w:sz w:val="18"/>
        </w:rPr>
        <w:t xml:space="preserve"> </w:t>
      </w:r>
      <w:r>
        <w:rPr>
          <w:i/>
          <w:color w:val="545454"/>
          <w:sz w:val="18"/>
        </w:rPr>
        <w:t>and</w:t>
      </w:r>
      <w:r>
        <w:rPr>
          <w:i/>
          <w:color w:val="545454"/>
          <w:spacing w:val="-3"/>
          <w:sz w:val="18"/>
        </w:rPr>
        <w:t xml:space="preserve"> </w:t>
      </w:r>
      <w:r>
        <w:rPr>
          <w:i/>
          <w:color w:val="545454"/>
          <w:sz w:val="18"/>
        </w:rPr>
        <w:t>file</w:t>
      </w:r>
      <w:r>
        <w:rPr>
          <w:i/>
          <w:color w:val="545454"/>
          <w:spacing w:val="-2"/>
          <w:sz w:val="18"/>
        </w:rPr>
        <w:t xml:space="preserve"> sizes</w:t>
      </w:r>
    </w:p>
    <w:p w14:paraId="1400E763">
      <w:pPr>
        <w:pStyle w:val="8"/>
        <w:spacing w:before="53"/>
        <w:rPr>
          <w:i/>
          <w:sz w:val="18"/>
        </w:rPr>
      </w:pPr>
    </w:p>
    <w:p w14:paraId="2A324898">
      <w:pPr>
        <w:pStyle w:val="4"/>
      </w:pPr>
      <w:r>
        <w:rPr>
          <w:color w:val="1A3B6D"/>
        </w:rPr>
        <w:t>Step</w:t>
      </w:r>
      <w:r>
        <w:rPr>
          <w:color w:val="1A3B6D"/>
          <w:spacing w:val="-3"/>
        </w:rPr>
        <w:t xml:space="preserve"> </w:t>
      </w:r>
      <w:r>
        <w:rPr>
          <w:color w:val="1A3B6D"/>
        </w:rPr>
        <w:t>6:</w:t>
      </w:r>
      <w:r>
        <w:rPr>
          <w:color w:val="1A3B6D"/>
          <w:spacing w:val="-3"/>
        </w:rPr>
        <w:t xml:space="preserve"> </w:t>
      </w:r>
      <w:r>
        <w:rPr>
          <w:color w:val="1A3B6D"/>
        </w:rPr>
        <w:t>Generate</w:t>
      </w:r>
      <w:r>
        <w:rPr>
          <w:color w:val="1A3B6D"/>
          <w:spacing w:val="-4"/>
        </w:rPr>
        <w:t xml:space="preserve"> </w:t>
      </w:r>
      <w:r>
        <w:rPr>
          <w:color w:val="1A3B6D"/>
        </w:rPr>
        <w:t>Cryptographic</w:t>
      </w:r>
      <w:r>
        <w:rPr>
          <w:color w:val="1A3B6D"/>
          <w:spacing w:val="2"/>
        </w:rPr>
        <w:t xml:space="preserve"> </w:t>
      </w:r>
      <w:r>
        <w:rPr>
          <w:color w:val="1A3B6D"/>
          <w:spacing w:val="-2"/>
        </w:rPr>
        <w:t>Hashes</w:t>
      </w:r>
    </w:p>
    <w:p w14:paraId="09A5363C">
      <w:pPr>
        <w:pStyle w:val="8"/>
        <w:spacing w:before="166" w:line="276" w:lineRule="auto"/>
        <w:ind w:left="23"/>
      </w:pPr>
      <w:r>
        <w:rPr>
          <w:color w:val="333333"/>
        </w:rPr>
        <w:t>SHA-256 and MD5 hashes were computed for both malware samples before any analysis. Hashing before</w:t>
      </w:r>
      <w:r>
        <w:rPr>
          <w:color w:val="333333"/>
          <w:spacing w:val="-3"/>
        </w:rPr>
        <w:t xml:space="preserve"> </w:t>
      </w:r>
      <w:r>
        <w:rPr>
          <w:color w:val="333333"/>
        </w:rPr>
        <w:t>analysis</w:t>
      </w:r>
      <w:r>
        <w:rPr>
          <w:color w:val="333333"/>
          <w:spacing w:val="-4"/>
        </w:rPr>
        <w:t xml:space="preserve"> </w:t>
      </w:r>
      <w:r>
        <w:rPr>
          <w:color w:val="333333"/>
        </w:rPr>
        <w:t>is</w:t>
      </w:r>
      <w:r>
        <w:rPr>
          <w:color w:val="333333"/>
          <w:spacing w:val="-1"/>
        </w:rPr>
        <w:t xml:space="preserve"> </w:t>
      </w:r>
      <w:r>
        <w:rPr>
          <w:color w:val="333333"/>
        </w:rPr>
        <w:t>critical</w:t>
      </w:r>
      <w:r>
        <w:rPr>
          <w:color w:val="333333"/>
          <w:spacing w:val="-1"/>
        </w:rPr>
        <w:t xml:space="preserve"> </w:t>
      </w:r>
      <w:r>
        <w:rPr>
          <w:color w:val="333333"/>
        </w:rPr>
        <w:t>because</w:t>
      </w:r>
      <w:r>
        <w:rPr>
          <w:color w:val="333333"/>
          <w:spacing w:val="-3"/>
        </w:rPr>
        <w:t xml:space="preserve"> </w:t>
      </w:r>
      <w:r>
        <w:rPr>
          <w:color w:val="333333"/>
        </w:rPr>
        <w:t>malware</w:t>
      </w:r>
      <w:r>
        <w:rPr>
          <w:color w:val="333333"/>
          <w:spacing w:val="-1"/>
        </w:rPr>
        <w:t xml:space="preserve"> </w:t>
      </w:r>
      <w:r>
        <w:rPr>
          <w:color w:val="333333"/>
        </w:rPr>
        <w:t>can</w:t>
      </w:r>
      <w:r>
        <w:rPr>
          <w:color w:val="333333"/>
          <w:spacing w:val="-4"/>
        </w:rPr>
        <w:t xml:space="preserve"> </w:t>
      </w:r>
      <w:r>
        <w:rPr>
          <w:color w:val="333333"/>
        </w:rPr>
        <w:t>modify</w:t>
      </w:r>
      <w:r>
        <w:rPr>
          <w:color w:val="333333"/>
          <w:spacing w:val="-3"/>
        </w:rPr>
        <w:t xml:space="preserve"> </w:t>
      </w:r>
      <w:r>
        <w:rPr>
          <w:color w:val="333333"/>
        </w:rPr>
        <w:t>itself</w:t>
      </w:r>
      <w:r>
        <w:rPr>
          <w:color w:val="333333"/>
          <w:spacing w:val="-3"/>
        </w:rPr>
        <w:t xml:space="preserve"> </w:t>
      </w:r>
      <w:r>
        <w:rPr>
          <w:color w:val="333333"/>
        </w:rPr>
        <w:t>or</w:t>
      </w:r>
      <w:r>
        <w:rPr>
          <w:color w:val="333333"/>
          <w:spacing w:val="-1"/>
        </w:rPr>
        <w:t xml:space="preserve"> </w:t>
      </w:r>
      <w:r>
        <w:rPr>
          <w:color w:val="333333"/>
        </w:rPr>
        <w:t>drop</w:t>
      </w:r>
      <w:r>
        <w:rPr>
          <w:color w:val="333333"/>
          <w:spacing w:val="-2"/>
        </w:rPr>
        <w:t xml:space="preserve"> </w:t>
      </w:r>
      <w:r>
        <w:rPr>
          <w:color w:val="333333"/>
        </w:rPr>
        <w:t>new</w:t>
      </w:r>
      <w:r>
        <w:rPr>
          <w:color w:val="333333"/>
          <w:spacing w:val="-3"/>
        </w:rPr>
        <w:t xml:space="preserve"> </w:t>
      </w:r>
      <w:r>
        <w:rPr>
          <w:color w:val="333333"/>
        </w:rPr>
        <w:t>payloads</w:t>
      </w:r>
      <w:r>
        <w:rPr>
          <w:color w:val="333333"/>
          <w:spacing w:val="-4"/>
        </w:rPr>
        <w:t xml:space="preserve"> </w:t>
      </w:r>
      <w:r>
        <w:rPr>
          <w:color w:val="333333"/>
        </w:rPr>
        <w:t>during</w:t>
      </w:r>
      <w:r>
        <w:rPr>
          <w:color w:val="333333"/>
          <w:spacing w:val="-2"/>
        </w:rPr>
        <w:t xml:space="preserve"> </w:t>
      </w:r>
      <w:r>
        <w:rPr>
          <w:color w:val="333333"/>
        </w:rPr>
        <w:t>execution. These hashes serve as the authoritative identity of each sample for VirusTotal lookups, SIEM detection rules, and threat intelligence correlation.</w:t>
      </w:r>
    </w:p>
    <w:p w14:paraId="28929C46">
      <w:pPr>
        <w:pStyle w:val="8"/>
        <w:spacing w:before="8"/>
        <w:rPr>
          <w:sz w:val="7"/>
        </w:rPr>
      </w:pPr>
      <w:r>
        <w:rPr>
          <w:sz w:val="7"/>
        </w:rPr>
        <w:drawing>
          <wp:anchor distT="0" distB="0" distL="0" distR="0" simplePos="0" relativeHeight="251664384" behindDoc="1" locked="0" layoutInCell="1" allowOverlap="1">
            <wp:simplePos x="0" y="0"/>
            <wp:positionH relativeFrom="page">
              <wp:posOffset>1127760</wp:posOffset>
            </wp:positionH>
            <wp:positionV relativeFrom="paragraph">
              <wp:posOffset>74930</wp:posOffset>
            </wp:positionV>
            <wp:extent cx="5291455" cy="775335"/>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5291170" cy="775335"/>
                    </a:xfrm>
                    <a:prstGeom prst="rect">
                      <a:avLst/>
                    </a:prstGeom>
                  </pic:spPr>
                </pic:pic>
              </a:graphicData>
            </a:graphic>
          </wp:anchor>
        </w:drawing>
      </w:r>
    </w:p>
    <w:p w14:paraId="4ECF2896">
      <w:pPr>
        <w:spacing w:before="164"/>
        <w:ind w:left="7" w:right="7" w:firstLine="0"/>
        <w:jc w:val="center"/>
        <w:rPr>
          <w:i/>
          <w:sz w:val="18"/>
        </w:rPr>
      </w:pPr>
      <w:r>
        <w:rPr>
          <w:i/>
          <w:color w:val="545454"/>
          <w:sz w:val="18"/>
        </w:rPr>
        <w:t>Fig</w:t>
      </w:r>
      <w:r>
        <w:rPr>
          <w:i/>
          <w:color w:val="545454"/>
          <w:spacing w:val="-2"/>
          <w:sz w:val="18"/>
        </w:rPr>
        <w:t xml:space="preserve"> </w:t>
      </w:r>
      <w:r>
        <w:rPr>
          <w:i/>
          <w:color w:val="545454"/>
          <w:sz w:val="18"/>
        </w:rPr>
        <w:t>29.13</w:t>
      </w:r>
      <w:r>
        <w:rPr>
          <w:i/>
          <w:color w:val="545454"/>
          <w:spacing w:val="-1"/>
          <w:sz w:val="18"/>
        </w:rPr>
        <w:t xml:space="preserve"> </w:t>
      </w:r>
      <w:r>
        <w:rPr>
          <w:i/>
          <w:color w:val="545454"/>
          <w:sz w:val="18"/>
        </w:rPr>
        <w:t>—</w:t>
      </w:r>
      <w:r>
        <w:rPr>
          <w:i/>
          <w:color w:val="545454"/>
          <w:spacing w:val="-1"/>
          <w:sz w:val="18"/>
        </w:rPr>
        <w:t xml:space="preserve"> </w:t>
      </w:r>
      <w:r>
        <w:rPr>
          <w:i/>
          <w:color w:val="545454"/>
          <w:sz w:val="18"/>
        </w:rPr>
        <w:t>SHA-256</w:t>
      </w:r>
      <w:r>
        <w:rPr>
          <w:i/>
          <w:color w:val="545454"/>
          <w:spacing w:val="-2"/>
          <w:sz w:val="18"/>
        </w:rPr>
        <w:t xml:space="preserve"> </w:t>
      </w:r>
      <w:r>
        <w:rPr>
          <w:i/>
          <w:color w:val="545454"/>
          <w:sz w:val="18"/>
        </w:rPr>
        <w:t>and</w:t>
      </w:r>
      <w:r>
        <w:rPr>
          <w:i/>
          <w:color w:val="545454"/>
          <w:spacing w:val="-1"/>
          <w:sz w:val="18"/>
        </w:rPr>
        <w:t xml:space="preserve"> </w:t>
      </w:r>
      <w:r>
        <w:rPr>
          <w:i/>
          <w:color w:val="545454"/>
          <w:sz w:val="18"/>
        </w:rPr>
        <w:t>MD5</w:t>
      </w:r>
      <w:r>
        <w:rPr>
          <w:i/>
          <w:color w:val="545454"/>
          <w:spacing w:val="-4"/>
          <w:sz w:val="18"/>
        </w:rPr>
        <w:t xml:space="preserve"> </w:t>
      </w:r>
      <w:r>
        <w:rPr>
          <w:i/>
          <w:color w:val="545454"/>
          <w:sz w:val="18"/>
        </w:rPr>
        <w:t>hashes</w:t>
      </w:r>
      <w:r>
        <w:rPr>
          <w:i/>
          <w:color w:val="545454"/>
          <w:spacing w:val="-2"/>
          <w:sz w:val="18"/>
        </w:rPr>
        <w:t xml:space="preserve"> </w:t>
      </w:r>
      <w:r>
        <w:rPr>
          <w:i/>
          <w:color w:val="545454"/>
          <w:sz w:val="18"/>
        </w:rPr>
        <w:t>for</w:t>
      </w:r>
      <w:r>
        <w:rPr>
          <w:i/>
          <w:color w:val="545454"/>
          <w:spacing w:val="-1"/>
          <w:sz w:val="18"/>
        </w:rPr>
        <w:t xml:space="preserve"> </w:t>
      </w:r>
      <w:r>
        <w:rPr>
          <w:i/>
          <w:color w:val="545454"/>
          <w:spacing w:val="-2"/>
          <w:sz w:val="18"/>
        </w:rPr>
        <w:t>njRAT.exe</w:t>
      </w:r>
    </w:p>
    <w:p w14:paraId="0EDA31A3">
      <w:pPr>
        <w:pStyle w:val="8"/>
        <w:spacing w:before="3"/>
        <w:rPr>
          <w:i/>
          <w:sz w:val="20"/>
        </w:rPr>
      </w:pPr>
      <w:r>
        <w:rPr>
          <w:i/>
          <w:sz w:val="20"/>
        </w:rPr>
        <w:drawing>
          <wp:anchor distT="0" distB="0" distL="0" distR="0" simplePos="0" relativeHeight="251664384" behindDoc="1" locked="0" layoutInCell="1" allowOverlap="1">
            <wp:simplePos x="0" y="0"/>
            <wp:positionH relativeFrom="page">
              <wp:posOffset>1127760</wp:posOffset>
            </wp:positionH>
            <wp:positionV relativeFrom="paragraph">
              <wp:posOffset>172085</wp:posOffset>
            </wp:positionV>
            <wp:extent cx="5266690" cy="658495"/>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5266944" cy="658368"/>
                    </a:xfrm>
                    <a:prstGeom prst="rect">
                      <a:avLst/>
                    </a:prstGeom>
                  </pic:spPr>
                </pic:pic>
              </a:graphicData>
            </a:graphic>
          </wp:anchor>
        </w:drawing>
      </w:r>
    </w:p>
    <w:p w14:paraId="1BCE6F6B">
      <w:pPr>
        <w:spacing w:before="169"/>
        <w:ind w:left="7" w:right="7" w:firstLine="0"/>
        <w:jc w:val="center"/>
        <w:rPr>
          <w:i/>
          <w:sz w:val="18"/>
        </w:rPr>
      </w:pPr>
      <w:r>
        <w:rPr>
          <w:i/>
          <w:color w:val="545454"/>
          <w:sz w:val="18"/>
        </w:rPr>
        <w:t>Fig</w:t>
      </w:r>
      <w:r>
        <w:rPr>
          <w:i/>
          <w:color w:val="545454"/>
          <w:spacing w:val="-4"/>
          <w:sz w:val="18"/>
        </w:rPr>
        <w:t xml:space="preserve"> </w:t>
      </w:r>
      <w:r>
        <w:rPr>
          <w:i/>
          <w:color w:val="545454"/>
          <w:sz w:val="18"/>
        </w:rPr>
        <w:t>29.14</w:t>
      </w:r>
      <w:r>
        <w:rPr>
          <w:i/>
          <w:color w:val="545454"/>
          <w:spacing w:val="-1"/>
          <w:sz w:val="18"/>
        </w:rPr>
        <w:t xml:space="preserve"> </w:t>
      </w:r>
      <w:r>
        <w:rPr>
          <w:i/>
          <w:color w:val="545454"/>
          <w:sz w:val="18"/>
        </w:rPr>
        <w:t>—</w:t>
      </w:r>
      <w:r>
        <w:rPr>
          <w:i/>
          <w:color w:val="545454"/>
          <w:spacing w:val="-1"/>
          <w:sz w:val="18"/>
        </w:rPr>
        <w:t xml:space="preserve"> </w:t>
      </w:r>
      <w:r>
        <w:rPr>
          <w:i/>
          <w:color w:val="545454"/>
          <w:sz w:val="18"/>
        </w:rPr>
        <w:t>SHA-256</w:t>
      </w:r>
      <w:r>
        <w:rPr>
          <w:i/>
          <w:color w:val="545454"/>
          <w:spacing w:val="-1"/>
          <w:sz w:val="18"/>
        </w:rPr>
        <w:t xml:space="preserve"> </w:t>
      </w:r>
      <w:r>
        <w:rPr>
          <w:i/>
          <w:color w:val="545454"/>
          <w:sz w:val="18"/>
        </w:rPr>
        <w:t>and</w:t>
      </w:r>
      <w:r>
        <w:rPr>
          <w:i/>
          <w:color w:val="545454"/>
          <w:spacing w:val="-2"/>
          <w:sz w:val="18"/>
        </w:rPr>
        <w:t xml:space="preserve"> </w:t>
      </w:r>
      <w:r>
        <w:rPr>
          <w:i/>
          <w:color w:val="545454"/>
          <w:sz w:val="18"/>
        </w:rPr>
        <w:t>MD5</w:t>
      </w:r>
      <w:r>
        <w:rPr>
          <w:i/>
          <w:color w:val="545454"/>
          <w:spacing w:val="-4"/>
          <w:sz w:val="18"/>
        </w:rPr>
        <w:t xml:space="preserve"> </w:t>
      </w:r>
      <w:r>
        <w:rPr>
          <w:i/>
          <w:color w:val="545454"/>
          <w:sz w:val="18"/>
        </w:rPr>
        <w:t>hashes</w:t>
      </w:r>
      <w:r>
        <w:rPr>
          <w:i/>
          <w:color w:val="545454"/>
          <w:spacing w:val="-2"/>
          <w:sz w:val="18"/>
        </w:rPr>
        <w:t xml:space="preserve"> </w:t>
      </w:r>
      <w:r>
        <w:rPr>
          <w:i/>
          <w:color w:val="545454"/>
          <w:sz w:val="18"/>
        </w:rPr>
        <w:t>for</w:t>
      </w:r>
      <w:r>
        <w:rPr>
          <w:i/>
          <w:color w:val="545454"/>
          <w:spacing w:val="-1"/>
          <w:sz w:val="18"/>
        </w:rPr>
        <w:t xml:space="preserve"> </w:t>
      </w:r>
      <w:r>
        <w:rPr>
          <w:i/>
          <w:color w:val="545454"/>
          <w:sz w:val="18"/>
        </w:rPr>
        <w:t>Zeus</w:t>
      </w:r>
      <w:r>
        <w:rPr>
          <w:i/>
          <w:color w:val="545454"/>
          <w:spacing w:val="-2"/>
          <w:sz w:val="18"/>
        </w:rPr>
        <w:t xml:space="preserve"> invoice_2318362983713_823931342io.pdf.exe</w:t>
      </w:r>
    </w:p>
    <w:p w14:paraId="1F17D14D">
      <w:pPr>
        <w:spacing w:after="0"/>
        <w:jc w:val="center"/>
        <w:rPr>
          <w:i/>
          <w:sz w:val="18"/>
        </w:rPr>
        <w:sectPr>
          <w:pgSz w:w="11910" w:h="16840"/>
          <w:pgMar w:top="142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tbl>
      <w:tblPr>
        <w:tblStyle w:val="7"/>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62"/>
        <w:gridCol w:w="1357"/>
        <w:gridCol w:w="5901"/>
      </w:tblGrid>
      <w:tr w14:paraId="507FE1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1762" w:type="dxa"/>
            <w:shd w:val="clear" w:color="auto" w:fill="1A3B6D"/>
          </w:tcPr>
          <w:p w14:paraId="7C5C85EA">
            <w:pPr>
              <w:pStyle w:val="12"/>
              <w:spacing w:before="1" w:line="240" w:lineRule="auto"/>
              <w:ind w:left="573"/>
              <w:rPr>
                <w:b/>
                <w:sz w:val="20"/>
              </w:rPr>
            </w:pPr>
            <w:r>
              <w:rPr>
                <w:b/>
                <w:color w:val="FFFFFF"/>
                <w:spacing w:val="-2"/>
                <w:sz w:val="20"/>
              </w:rPr>
              <w:t>Sample</w:t>
            </w:r>
          </w:p>
        </w:tc>
        <w:tc>
          <w:tcPr>
            <w:tcW w:w="1357" w:type="dxa"/>
            <w:shd w:val="clear" w:color="auto" w:fill="1A3B6D"/>
          </w:tcPr>
          <w:p w14:paraId="01A155BB">
            <w:pPr>
              <w:pStyle w:val="12"/>
              <w:spacing w:before="1" w:line="240" w:lineRule="auto"/>
              <w:ind w:left="260"/>
              <w:rPr>
                <w:b/>
                <w:sz w:val="20"/>
              </w:rPr>
            </w:pPr>
            <w:r>
              <w:rPr>
                <w:b/>
                <w:color w:val="FFFFFF"/>
                <w:spacing w:val="-2"/>
                <w:sz w:val="20"/>
              </w:rPr>
              <w:t>Algorithm</w:t>
            </w:r>
          </w:p>
        </w:tc>
        <w:tc>
          <w:tcPr>
            <w:tcW w:w="5901" w:type="dxa"/>
            <w:shd w:val="clear" w:color="auto" w:fill="1A3B6D"/>
          </w:tcPr>
          <w:p w14:paraId="26457DBE">
            <w:pPr>
              <w:pStyle w:val="12"/>
              <w:spacing w:before="1" w:line="240" w:lineRule="auto"/>
              <w:ind w:left="3"/>
              <w:jc w:val="center"/>
              <w:rPr>
                <w:b/>
                <w:sz w:val="20"/>
              </w:rPr>
            </w:pPr>
            <w:r>
              <w:rPr>
                <w:b/>
                <w:color w:val="FFFFFF"/>
                <w:sz w:val="20"/>
              </w:rPr>
              <w:t>Hash</w:t>
            </w:r>
            <w:r>
              <w:rPr>
                <w:b/>
                <w:color w:val="FFFFFF"/>
                <w:spacing w:val="-6"/>
                <w:sz w:val="20"/>
              </w:rPr>
              <w:t xml:space="preserve"> </w:t>
            </w:r>
            <w:r>
              <w:rPr>
                <w:b/>
                <w:color w:val="FFFFFF"/>
                <w:spacing w:val="-2"/>
                <w:sz w:val="20"/>
              </w:rPr>
              <w:t>Value</w:t>
            </w:r>
          </w:p>
        </w:tc>
      </w:tr>
      <w:tr w14:paraId="61BF26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1762" w:type="dxa"/>
          </w:tcPr>
          <w:p w14:paraId="4E308899">
            <w:pPr>
              <w:pStyle w:val="12"/>
              <w:rPr>
                <w:sz w:val="18"/>
              </w:rPr>
            </w:pPr>
            <w:r>
              <w:rPr>
                <w:color w:val="333333"/>
                <w:spacing w:val="-2"/>
                <w:sz w:val="18"/>
              </w:rPr>
              <w:t>njRAT.exe</w:t>
            </w:r>
          </w:p>
        </w:tc>
        <w:tc>
          <w:tcPr>
            <w:tcW w:w="1357" w:type="dxa"/>
          </w:tcPr>
          <w:p w14:paraId="65B7F8C7">
            <w:pPr>
              <w:pStyle w:val="12"/>
              <w:rPr>
                <w:sz w:val="18"/>
              </w:rPr>
            </w:pPr>
            <w:r>
              <w:rPr>
                <w:color w:val="333333"/>
                <w:spacing w:val="-2"/>
                <w:sz w:val="18"/>
              </w:rPr>
              <w:t>SHA-</w:t>
            </w:r>
            <w:r>
              <w:rPr>
                <w:color w:val="333333"/>
                <w:spacing w:val="-5"/>
                <w:sz w:val="18"/>
              </w:rPr>
              <w:t>256</w:t>
            </w:r>
          </w:p>
        </w:tc>
        <w:tc>
          <w:tcPr>
            <w:tcW w:w="5901" w:type="dxa"/>
          </w:tcPr>
          <w:p w14:paraId="06B788E5">
            <w:pPr>
              <w:pStyle w:val="12"/>
              <w:ind w:left="106"/>
              <w:rPr>
                <w:sz w:val="18"/>
              </w:rPr>
            </w:pPr>
            <w:r>
              <w:rPr>
                <w:color w:val="333333"/>
                <w:spacing w:val="-2"/>
                <w:sz w:val="18"/>
              </w:rPr>
              <w:t>fd624aa205517580e83fad7a4ce4d64863e95f62b34ac72647b1974a52822199</w:t>
            </w:r>
          </w:p>
        </w:tc>
      </w:tr>
      <w:tr w14:paraId="566BF0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1" w:hRule="atLeast"/>
        </w:trPr>
        <w:tc>
          <w:tcPr>
            <w:tcW w:w="1762" w:type="dxa"/>
            <w:shd w:val="clear" w:color="auto" w:fill="E8ECF5"/>
          </w:tcPr>
          <w:p w14:paraId="506C9351">
            <w:pPr>
              <w:pStyle w:val="12"/>
              <w:rPr>
                <w:sz w:val="18"/>
              </w:rPr>
            </w:pPr>
            <w:r>
              <w:rPr>
                <w:color w:val="333333"/>
                <w:spacing w:val="-2"/>
                <w:sz w:val="18"/>
              </w:rPr>
              <w:t>njRAT.exe</w:t>
            </w:r>
          </w:p>
        </w:tc>
        <w:tc>
          <w:tcPr>
            <w:tcW w:w="1357" w:type="dxa"/>
            <w:shd w:val="clear" w:color="auto" w:fill="E8ECF5"/>
          </w:tcPr>
          <w:p w14:paraId="47A59BFA">
            <w:pPr>
              <w:pStyle w:val="12"/>
              <w:rPr>
                <w:sz w:val="18"/>
              </w:rPr>
            </w:pPr>
            <w:r>
              <w:rPr>
                <w:color w:val="333333"/>
                <w:spacing w:val="-5"/>
                <w:sz w:val="18"/>
              </w:rPr>
              <w:t>MD5</w:t>
            </w:r>
          </w:p>
        </w:tc>
        <w:tc>
          <w:tcPr>
            <w:tcW w:w="5901" w:type="dxa"/>
            <w:shd w:val="clear" w:color="auto" w:fill="E8ECF5"/>
          </w:tcPr>
          <w:p w14:paraId="66F82190">
            <w:pPr>
              <w:pStyle w:val="12"/>
              <w:ind w:left="106"/>
              <w:rPr>
                <w:sz w:val="18"/>
              </w:rPr>
            </w:pPr>
            <w:r>
              <w:rPr>
                <w:color w:val="333333"/>
                <w:spacing w:val="-2"/>
                <w:sz w:val="18"/>
              </w:rPr>
              <w:t>0431311b5f024d6e66b90d59491f2563</w:t>
            </w:r>
          </w:p>
        </w:tc>
      </w:tr>
      <w:tr w14:paraId="034D17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1762" w:type="dxa"/>
          </w:tcPr>
          <w:p w14:paraId="75F297F7">
            <w:pPr>
              <w:pStyle w:val="12"/>
              <w:spacing w:line="278" w:lineRule="auto"/>
              <w:ind w:right="69"/>
              <w:rPr>
                <w:sz w:val="18"/>
              </w:rPr>
            </w:pPr>
            <w:r>
              <w:rPr>
                <w:color w:val="333333"/>
                <w:spacing w:val="-4"/>
                <w:sz w:val="18"/>
              </w:rPr>
              <w:t>Zeus</w:t>
            </w:r>
            <w:r>
              <w:rPr>
                <w:color w:val="333333"/>
                <w:sz w:val="18"/>
              </w:rPr>
              <w:t xml:space="preserve"> </w:t>
            </w:r>
            <w:r>
              <w:rPr>
                <w:color w:val="333333"/>
                <w:spacing w:val="-2"/>
                <w:sz w:val="18"/>
              </w:rPr>
              <w:t>(invoice...pdf.exe)</w:t>
            </w:r>
          </w:p>
        </w:tc>
        <w:tc>
          <w:tcPr>
            <w:tcW w:w="1357" w:type="dxa"/>
          </w:tcPr>
          <w:p w14:paraId="12CE204B">
            <w:pPr>
              <w:pStyle w:val="12"/>
              <w:rPr>
                <w:sz w:val="18"/>
              </w:rPr>
            </w:pPr>
            <w:r>
              <w:rPr>
                <w:color w:val="333333"/>
                <w:spacing w:val="-2"/>
                <w:sz w:val="18"/>
              </w:rPr>
              <w:t>SHA-</w:t>
            </w:r>
            <w:r>
              <w:rPr>
                <w:color w:val="333333"/>
                <w:spacing w:val="-5"/>
                <w:sz w:val="18"/>
              </w:rPr>
              <w:t>256</w:t>
            </w:r>
          </w:p>
        </w:tc>
        <w:tc>
          <w:tcPr>
            <w:tcW w:w="5901" w:type="dxa"/>
          </w:tcPr>
          <w:p w14:paraId="6914A9BF">
            <w:pPr>
              <w:pStyle w:val="12"/>
              <w:ind w:left="106"/>
              <w:rPr>
                <w:sz w:val="18"/>
              </w:rPr>
            </w:pPr>
            <w:r>
              <w:rPr>
                <w:color w:val="333333"/>
                <w:spacing w:val="-2"/>
                <w:sz w:val="18"/>
              </w:rPr>
              <w:t>69e966e730557fde8fd84317cdef1ece00a8bb3470c0b58f3231e170168af169</w:t>
            </w:r>
          </w:p>
        </w:tc>
      </w:tr>
      <w:tr w14:paraId="5AF195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1762" w:type="dxa"/>
            <w:shd w:val="clear" w:color="auto" w:fill="E8ECF5"/>
          </w:tcPr>
          <w:p w14:paraId="505E6904">
            <w:pPr>
              <w:pStyle w:val="12"/>
              <w:spacing w:line="276" w:lineRule="auto"/>
              <w:ind w:right="69"/>
              <w:rPr>
                <w:sz w:val="18"/>
              </w:rPr>
            </w:pPr>
            <w:r>
              <w:rPr>
                <w:color w:val="333333"/>
                <w:spacing w:val="-4"/>
                <w:sz w:val="18"/>
              </w:rPr>
              <w:t>Zeus</w:t>
            </w:r>
            <w:r>
              <w:rPr>
                <w:color w:val="333333"/>
                <w:sz w:val="18"/>
              </w:rPr>
              <w:t xml:space="preserve"> </w:t>
            </w:r>
            <w:r>
              <w:rPr>
                <w:color w:val="333333"/>
                <w:spacing w:val="-2"/>
                <w:sz w:val="18"/>
              </w:rPr>
              <w:t>(invoice...pdf.exe)</w:t>
            </w:r>
          </w:p>
        </w:tc>
        <w:tc>
          <w:tcPr>
            <w:tcW w:w="1357" w:type="dxa"/>
            <w:shd w:val="clear" w:color="auto" w:fill="E8ECF5"/>
          </w:tcPr>
          <w:p w14:paraId="1226B423">
            <w:pPr>
              <w:pStyle w:val="12"/>
              <w:rPr>
                <w:sz w:val="18"/>
              </w:rPr>
            </w:pPr>
            <w:r>
              <w:rPr>
                <w:color w:val="333333"/>
                <w:spacing w:val="-5"/>
                <w:sz w:val="18"/>
              </w:rPr>
              <w:t>MD5</w:t>
            </w:r>
          </w:p>
        </w:tc>
        <w:tc>
          <w:tcPr>
            <w:tcW w:w="5901" w:type="dxa"/>
            <w:shd w:val="clear" w:color="auto" w:fill="E8ECF5"/>
          </w:tcPr>
          <w:p w14:paraId="4A81DD7E">
            <w:pPr>
              <w:pStyle w:val="12"/>
              <w:ind w:left="106"/>
              <w:rPr>
                <w:sz w:val="18"/>
              </w:rPr>
            </w:pPr>
            <w:r>
              <w:rPr>
                <w:color w:val="333333"/>
                <w:spacing w:val="-2"/>
                <w:sz w:val="18"/>
              </w:rPr>
              <w:t>ea039a854d20d7734c5add48f1a51c34</w:t>
            </w:r>
          </w:p>
        </w:tc>
      </w:tr>
    </w:tbl>
    <w:p w14:paraId="3F68A48A">
      <w:pPr>
        <w:pStyle w:val="8"/>
        <w:spacing w:before="183"/>
        <w:rPr>
          <w:i/>
        </w:rPr>
      </w:pPr>
    </w:p>
    <w:p w14:paraId="7133266E">
      <w:pPr>
        <w:pStyle w:val="8"/>
        <w:spacing w:line="276" w:lineRule="auto"/>
        <w:ind w:left="23" w:right="146"/>
      </w:pPr>
      <w:r>
        <w:rPr>
          <w:b/>
          <w:color w:val="CC0000"/>
        </w:rPr>
        <w:t xml:space="preserve">Note: </w:t>
      </w:r>
      <w:r>
        <w:rPr>
          <w:color w:val="333333"/>
        </w:rPr>
        <w:t>The Zeus sample uses a double extension technique (.pdf.exe), a classic social engineering trick</w:t>
      </w:r>
      <w:r>
        <w:rPr>
          <w:color w:val="333333"/>
          <w:spacing w:val="-2"/>
        </w:rPr>
        <w:t xml:space="preserve"> </w:t>
      </w:r>
      <w:r>
        <w:rPr>
          <w:color w:val="333333"/>
        </w:rPr>
        <w:t>designed</w:t>
      </w:r>
      <w:r>
        <w:rPr>
          <w:color w:val="333333"/>
          <w:spacing w:val="-2"/>
        </w:rPr>
        <w:t xml:space="preserve"> </w:t>
      </w:r>
      <w:r>
        <w:rPr>
          <w:color w:val="333333"/>
        </w:rPr>
        <w:t>to</w:t>
      </w:r>
      <w:r>
        <w:rPr>
          <w:color w:val="333333"/>
          <w:spacing w:val="-1"/>
        </w:rPr>
        <w:t xml:space="preserve"> </w:t>
      </w:r>
      <w:r>
        <w:rPr>
          <w:color w:val="333333"/>
        </w:rPr>
        <w:t>deceive</w:t>
      </w:r>
      <w:r>
        <w:rPr>
          <w:color w:val="333333"/>
          <w:spacing w:val="-2"/>
        </w:rPr>
        <w:t xml:space="preserve"> </w:t>
      </w:r>
      <w:r>
        <w:rPr>
          <w:color w:val="333333"/>
        </w:rPr>
        <w:t>users</w:t>
      </w:r>
      <w:r>
        <w:rPr>
          <w:color w:val="333333"/>
          <w:spacing w:val="-2"/>
        </w:rPr>
        <w:t xml:space="preserve"> </w:t>
      </w:r>
      <w:r>
        <w:rPr>
          <w:color w:val="333333"/>
        </w:rPr>
        <w:t>into</w:t>
      </w:r>
      <w:r>
        <w:rPr>
          <w:color w:val="333333"/>
          <w:spacing w:val="-1"/>
        </w:rPr>
        <w:t xml:space="preserve"> </w:t>
      </w:r>
      <w:r>
        <w:rPr>
          <w:color w:val="333333"/>
        </w:rPr>
        <w:t>believing</w:t>
      </w:r>
      <w:r>
        <w:rPr>
          <w:color w:val="333333"/>
          <w:spacing w:val="-3"/>
        </w:rPr>
        <w:t xml:space="preserve"> </w:t>
      </w:r>
      <w:r>
        <w:rPr>
          <w:color w:val="333333"/>
        </w:rPr>
        <w:t>the</w:t>
      </w:r>
      <w:r>
        <w:rPr>
          <w:color w:val="333333"/>
          <w:spacing w:val="-2"/>
        </w:rPr>
        <w:t xml:space="preserve"> </w:t>
      </w:r>
      <w:r>
        <w:rPr>
          <w:color w:val="333333"/>
        </w:rPr>
        <w:t>file</w:t>
      </w:r>
      <w:r>
        <w:rPr>
          <w:color w:val="333333"/>
          <w:spacing w:val="-2"/>
        </w:rPr>
        <w:t xml:space="preserve"> </w:t>
      </w:r>
      <w:r>
        <w:rPr>
          <w:color w:val="333333"/>
        </w:rPr>
        <w:t>is</w:t>
      </w:r>
      <w:r>
        <w:rPr>
          <w:color w:val="333333"/>
          <w:spacing w:val="-2"/>
        </w:rPr>
        <w:t xml:space="preserve"> </w:t>
      </w:r>
      <w:r>
        <w:rPr>
          <w:color w:val="333333"/>
        </w:rPr>
        <w:t>a</w:t>
      </w:r>
      <w:r>
        <w:rPr>
          <w:color w:val="333333"/>
          <w:spacing w:val="-2"/>
        </w:rPr>
        <w:t xml:space="preserve"> </w:t>
      </w:r>
      <w:r>
        <w:rPr>
          <w:color w:val="333333"/>
        </w:rPr>
        <w:t>legitimate</w:t>
      </w:r>
      <w:r>
        <w:rPr>
          <w:color w:val="333333"/>
          <w:spacing w:val="-4"/>
        </w:rPr>
        <w:t xml:space="preserve"> </w:t>
      </w:r>
      <w:r>
        <w:rPr>
          <w:color w:val="333333"/>
        </w:rPr>
        <w:t>PDF</w:t>
      </w:r>
      <w:r>
        <w:rPr>
          <w:color w:val="333333"/>
          <w:spacing w:val="-2"/>
        </w:rPr>
        <w:t xml:space="preserve"> </w:t>
      </w:r>
      <w:r>
        <w:rPr>
          <w:color w:val="333333"/>
        </w:rPr>
        <w:t>invoice</w:t>
      </w:r>
      <w:r>
        <w:rPr>
          <w:color w:val="333333"/>
          <w:spacing w:val="-4"/>
        </w:rPr>
        <w:t xml:space="preserve"> </w:t>
      </w:r>
      <w:r>
        <w:rPr>
          <w:color w:val="333333"/>
        </w:rPr>
        <w:t>when</w:t>
      </w:r>
      <w:r>
        <w:rPr>
          <w:color w:val="333333"/>
          <w:spacing w:val="-2"/>
        </w:rPr>
        <w:t xml:space="preserve"> </w:t>
      </w:r>
      <w:r>
        <w:rPr>
          <w:color w:val="333333"/>
        </w:rPr>
        <w:t>it</w:t>
      </w:r>
      <w:r>
        <w:rPr>
          <w:color w:val="333333"/>
          <w:spacing w:val="-2"/>
        </w:rPr>
        <w:t xml:space="preserve"> </w:t>
      </w:r>
      <w:r>
        <w:rPr>
          <w:color w:val="333333"/>
        </w:rPr>
        <w:t>is actually</w:t>
      </w:r>
      <w:r>
        <w:rPr>
          <w:color w:val="333333"/>
          <w:spacing w:val="-2"/>
        </w:rPr>
        <w:t xml:space="preserve"> </w:t>
      </w:r>
      <w:r>
        <w:rPr>
          <w:color w:val="333333"/>
        </w:rPr>
        <w:t>a Windows PE executable.</w:t>
      </w:r>
    </w:p>
    <w:p w14:paraId="41584337">
      <w:pPr>
        <w:pStyle w:val="4"/>
        <w:spacing w:before="241"/>
      </w:pPr>
      <w:r>
        <w:rPr>
          <w:color w:val="1A3B6D"/>
        </w:rPr>
        <w:t>Step</w:t>
      </w:r>
      <w:r>
        <w:rPr>
          <w:color w:val="1A3B6D"/>
          <w:spacing w:val="-2"/>
        </w:rPr>
        <w:t xml:space="preserve"> </w:t>
      </w:r>
      <w:r>
        <w:rPr>
          <w:color w:val="1A3B6D"/>
        </w:rPr>
        <w:t>7:</w:t>
      </w:r>
      <w:r>
        <w:rPr>
          <w:color w:val="1A3B6D"/>
          <w:spacing w:val="-3"/>
        </w:rPr>
        <w:t xml:space="preserve"> </w:t>
      </w:r>
      <w:r>
        <w:rPr>
          <w:color w:val="1A3B6D"/>
        </w:rPr>
        <w:t>Establish</w:t>
      </w:r>
      <w:r>
        <w:rPr>
          <w:color w:val="1A3B6D"/>
          <w:spacing w:val="-4"/>
        </w:rPr>
        <w:t xml:space="preserve"> </w:t>
      </w:r>
      <w:r>
        <w:rPr>
          <w:color w:val="1A3B6D"/>
        </w:rPr>
        <w:t>Network</w:t>
      </w:r>
      <w:r>
        <w:rPr>
          <w:color w:val="1A3B6D"/>
          <w:spacing w:val="-2"/>
        </w:rPr>
        <w:t xml:space="preserve"> Airgap</w:t>
      </w:r>
    </w:p>
    <w:p w14:paraId="73CFC987">
      <w:pPr>
        <w:pStyle w:val="8"/>
        <w:spacing w:before="165"/>
        <w:ind w:left="23"/>
      </w:pPr>
      <w:r>
        <w:rPr>
          <w:color w:val="333333"/>
        </w:rPr>
        <w:t>The</w:t>
      </w:r>
      <w:r>
        <w:rPr>
          <w:color w:val="333333"/>
          <w:spacing w:val="-6"/>
        </w:rPr>
        <w:t xml:space="preserve"> </w:t>
      </w:r>
      <w:r>
        <w:rPr>
          <w:color w:val="333333"/>
        </w:rPr>
        <w:t>network</w:t>
      </w:r>
      <w:r>
        <w:rPr>
          <w:color w:val="333333"/>
          <w:spacing w:val="-3"/>
        </w:rPr>
        <w:t xml:space="preserve"> </w:t>
      </w:r>
      <w:r>
        <w:rPr>
          <w:color w:val="333333"/>
        </w:rPr>
        <w:t>airgap</w:t>
      </w:r>
      <w:r>
        <w:rPr>
          <w:color w:val="333333"/>
          <w:spacing w:val="-6"/>
        </w:rPr>
        <w:t xml:space="preserve"> </w:t>
      </w:r>
      <w:r>
        <w:rPr>
          <w:color w:val="333333"/>
        </w:rPr>
        <w:t>was</w:t>
      </w:r>
      <w:r>
        <w:rPr>
          <w:color w:val="333333"/>
          <w:spacing w:val="-6"/>
        </w:rPr>
        <w:t xml:space="preserve"> </w:t>
      </w:r>
      <w:r>
        <w:rPr>
          <w:color w:val="333333"/>
        </w:rPr>
        <w:t>established</w:t>
      </w:r>
      <w:r>
        <w:rPr>
          <w:color w:val="333333"/>
          <w:spacing w:val="-4"/>
        </w:rPr>
        <w:t xml:space="preserve"> </w:t>
      </w:r>
      <w:r>
        <w:rPr>
          <w:color w:val="333333"/>
        </w:rPr>
        <w:t>using</w:t>
      </w:r>
      <w:r>
        <w:rPr>
          <w:color w:val="333333"/>
          <w:spacing w:val="-4"/>
        </w:rPr>
        <w:t xml:space="preserve"> </w:t>
      </w:r>
      <w:r>
        <w:rPr>
          <w:color w:val="333333"/>
        </w:rPr>
        <w:t>a</w:t>
      </w:r>
      <w:r>
        <w:rPr>
          <w:color w:val="333333"/>
          <w:spacing w:val="-4"/>
        </w:rPr>
        <w:t xml:space="preserve"> </w:t>
      </w:r>
      <w:r>
        <w:rPr>
          <w:color w:val="333333"/>
        </w:rPr>
        <w:t>dual</w:t>
      </w:r>
      <w:r>
        <w:rPr>
          <w:color w:val="333333"/>
          <w:spacing w:val="-3"/>
        </w:rPr>
        <w:t xml:space="preserve"> </w:t>
      </w:r>
      <w:r>
        <w:rPr>
          <w:color w:val="333333"/>
        </w:rPr>
        <w:t>approach</w:t>
      </w:r>
      <w:r>
        <w:rPr>
          <w:color w:val="333333"/>
          <w:spacing w:val="-5"/>
        </w:rPr>
        <w:t xml:space="preserve"> </w:t>
      </w:r>
      <w:r>
        <w:rPr>
          <w:color w:val="333333"/>
        </w:rPr>
        <w:t>to</w:t>
      </w:r>
      <w:r>
        <w:rPr>
          <w:color w:val="333333"/>
          <w:spacing w:val="-5"/>
        </w:rPr>
        <w:t xml:space="preserve"> </w:t>
      </w:r>
      <w:r>
        <w:rPr>
          <w:color w:val="333333"/>
        </w:rPr>
        <w:t>ensure</w:t>
      </w:r>
      <w:r>
        <w:rPr>
          <w:color w:val="333333"/>
          <w:spacing w:val="-5"/>
        </w:rPr>
        <w:t xml:space="preserve"> </w:t>
      </w:r>
      <w:r>
        <w:rPr>
          <w:color w:val="333333"/>
        </w:rPr>
        <w:t>complete</w:t>
      </w:r>
      <w:r>
        <w:rPr>
          <w:color w:val="333333"/>
          <w:spacing w:val="-3"/>
        </w:rPr>
        <w:t xml:space="preserve"> </w:t>
      </w:r>
      <w:r>
        <w:rPr>
          <w:color w:val="333333"/>
          <w:spacing w:val="-2"/>
        </w:rPr>
        <w:t>isolation:</w:t>
      </w:r>
    </w:p>
    <w:p w14:paraId="084B4256">
      <w:pPr>
        <w:pStyle w:val="5"/>
        <w:spacing w:before="159"/>
      </w:pPr>
      <w:r>
        <w:rPr>
          <w:color w:val="333333"/>
        </w:rPr>
        <w:t>Method</w:t>
      </w:r>
      <w:r>
        <w:rPr>
          <w:color w:val="333333"/>
          <w:spacing w:val="-5"/>
        </w:rPr>
        <w:t xml:space="preserve"> </w:t>
      </w:r>
      <w:r>
        <w:rPr>
          <w:color w:val="333333"/>
        </w:rPr>
        <w:t>1</w:t>
      </w:r>
      <w:r>
        <w:rPr>
          <w:color w:val="333333"/>
          <w:spacing w:val="-2"/>
        </w:rPr>
        <w:t xml:space="preserve"> </w:t>
      </w:r>
      <w:r>
        <w:rPr>
          <w:color w:val="333333"/>
        </w:rPr>
        <w:t>—</w:t>
      </w:r>
      <w:r>
        <w:rPr>
          <w:color w:val="333333"/>
          <w:spacing w:val="-5"/>
        </w:rPr>
        <w:t xml:space="preserve"> </w:t>
      </w:r>
      <w:r>
        <w:rPr>
          <w:color w:val="333333"/>
        </w:rPr>
        <w:t>VMware</w:t>
      </w:r>
      <w:r>
        <w:rPr>
          <w:color w:val="333333"/>
          <w:spacing w:val="-6"/>
        </w:rPr>
        <w:t xml:space="preserve"> </w:t>
      </w:r>
      <w:r>
        <w:rPr>
          <w:color w:val="333333"/>
        </w:rPr>
        <w:t>Network</w:t>
      </w:r>
      <w:r>
        <w:rPr>
          <w:color w:val="333333"/>
          <w:spacing w:val="-6"/>
        </w:rPr>
        <w:t xml:space="preserve"> </w:t>
      </w:r>
      <w:r>
        <w:rPr>
          <w:color w:val="333333"/>
        </w:rPr>
        <w:t>Adapter</w:t>
      </w:r>
      <w:r>
        <w:rPr>
          <w:color w:val="333333"/>
          <w:spacing w:val="-3"/>
        </w:rPr>
        <w:t xml:space="preserve"> </w:t>
      </w:r>
      <w:r>
        <w:rPr>
          <w:color w:val="333333"/>
          <w:spacing w:val="-2"/>
        </w:rPr>
        <w:t>Disconnection:</w:t>
      </w:r>
    </w:p>
    <w:p w14:paraId="4B832FAA">
      <w:pPr>
        <w:pStyle w:val="8"/>
        <w:spacing w:before="161" w:line="276" w:lineRule="auto"/>
        <w:ind w:left="23" w:right="104"/>
        <w:jc w:val="both"/>
      </w:pPr>
      <w:r>
        <w:rPr>
          <w:color w:val="333333"/>
        </w:rPr>
        <w:t>The NAT adapter in VMware Workstation was disconnected (unchecked "Connected" and "Connect at</w:t>
      </w:r>
      <w:r>
        <w:rPr>
          <w:color w:val="333333"/>
          <w:spacing w:val="-2"/>
        </w:rPr>
        <w:t xml:space="preserve"> </w:t>
      </w:r>
      <w:r>
        <w:rPr>
          <w:color w:val="333333"/>
        </w:rPr>
        <w:t>power</w:t>
      </w:r>
      <w:r>
        <w:rPr>
          <w:color w:val="333333"/>
          <w:spacing w:val="-4"/>
        </w:rPr>
        <w:t xml:space="preserve"> </w:t>
      </w:r>
      <w:r>
        <w:rPr>
          <w:color w:val="333333"/>
        </w:rPr>
        <w:t>on")</w:t>
      </w:r>
      <w:r>
        <w:rPr>
          <w:color w:val="333333"/>
          <w:spacing w:val="-4"/>
        </w:rPr>
        <w:t xml:space="preserve"> </w:t>
      </w:r>
      <w:r>
        <w:rPr>
          <w:color w:val="333333"/>
        </w:rPr>
        <w:t>to</w:t>
      </w:r>
      <w:r>
        <w:rPr>
          <w:color w:val="333333"/>
          <w:spacing w:val="-4"/>
        </w:rPr>
        <w:t xml:space="preserve"> </w:t>
      </w:r>
      <w:r>
        <w:rPr>
          <w:color w:val="333333"/>
        </w:rPr>
        <w:t>remove</w:t>
      </w:r>
      <w:r>
        <w:rPr>
          <w:color w:val="333333"/>
          <w:spacing w:val="-2"/>
        </w:rPr>
        <w:t xml:space="preserve"> </w:t>
      </w:r>
      <w:r>
        <w:rPr>
          <w:color w:val="333333"/>
        </w:rPr>
        <w:t>the</w:t>
      </w:r>
      <w:r>
        <w:rPr>
          <w:color w:val="333333"/>
          <w:spacing w:val="-2"/>
        </w:rPr>
        <w:t xml:space="preserve"> </w:t>
      </w:r>
      <w:r>
        <w:rPr>
          <w:color w:val="333333"/>
        </w:rPr>
        <w:t>primary</w:t>
      </w:r>
      <w:r>
        <w:rPr>
          <w:color w:val="333333"/>
          <w:spacing w:val="-2"/>
        </w:rPr>
        <w:t xml:space="preserve"> </w:t>
      </w:r>
      <w:r>
        <w:rPr>
          <w:color w:val="333333"/>
        </w:rPr>
        <w:t>internet</w:t>
      </w:r>
      <w:r>
        <w:rPr>
          <w:color w:val="333333"/>
          <w:spacing w:val="-2"/>
        </w:rPr>
        <w:t xml:space="preserve"> </w:t>
      </w:r>
      <w:r>
        <w:rPr>
          <w:color w:val="333333"/>
        </w:rPr>
        <w:t>path.</w:t>
      </w:r>
      <w:r>
        <w:rPr>
          <w:color w:val="333333"/>
          <w:spacing w:val="-3"/>
        </w:rPr>
        <w:t xml:space="preserve"> </w:t>
      </w:r>
      <w:r>
        <w:rPr>
          <w:color w:val="333333"/>
        </w:rPr>
        <w:t>The</w:t>
      </w:r>
      <w:r>
        <w:rPr>
          <w:color w:val="333333"/>
          <w:spacing w:val="-2"/>
        </w:rPr>
        <w:t xml:space="preserve"> </w:t>
      </w:r>
      <w:r>
        <w:rPr>
          <w:color w:val="333333"/>
        </w:rPr>
        <w:t>Host-Only</w:t>
      </w:r>
      <w:r>
        <w:rPr>
          <w:color w:val="333333"/>
          <w:spacing w:val="-4"/>
        </w:rPr>
        <w:t xml:space="preserve"> </w:t>
      </w:r>
      <w:r>
        <w:rPr>
          <w:color w:val="333333"/>
        </w:rPr>
        <w:t>adapter</w:t>
      </w:r>
      <w:r>
        <w:rPr>
          <w:color w:val="333333"/>
          <w:spacing w:val="-4"/>
        </w:rPr>
        <w:t xml:space="preserve"> </w:t>
      </w:r>
      <w:r>
        <w:rPr>
          <w:color w:val="333333"/>
        </w:rPr>
        <w:t>was</w:t>
      </w:r>
      <w:r>
        <w:rPr>
          <w:color w:val="333333"/>
          <w:spacing w:val="-2"/>
        </w:rPr>
        <w:t xml:space="preserve"> </w:t>
      </w:r>
      <w:r>
        <w:rPr>
          <w:color w:val="333333"/>
        </w:rPr>
        <w:t>retained</w:t>
      </w:r>
      <w:r>
        <w:rPr>
          <w:color w:val="333333"/>
          <w:spacing w:val="-2"/>
        </w:rPr>
        <w:t xml:space="preserve"> </w:t>
      </w:r>
      <w:r>
        <w:rPr>
          <w:color w:val="333333"/>
        </w:rPr>
        <w:t>for</w:t>
      </w:r>
      <w:r>
        <w:rPr>
          <w:color w:val="333333"/>
          <w:spacing w:val="-5"/>
        </w:rPr>
        <w:t xml:space="preserve"> </w:t>
      </w:r>
      <w:r>
        <w:rPr>
          <w:color w:val="333333"/>
        </w:rPr>
        <w:t>internal lab communication with the Wazuh Manager.</w:t>
      </w:r>
    </w:p>
    <w:p w14:paraId="67EE4E5C">
      <w:pPr>
        <w:pStyle w:val="8"/>
        <w:spacing w:before="10"/>
        <w:rPr>
          <w:sz w:val="7"/>
        </w:rPr>
      </w:pPr>
      <w:r>
        <w:rPr>
          <w:sz w:val="7"/>
        </w:rPr>
        <w:drawing>
          <wp:anchor distT="0" distB="0" distL="0" distR="0" simplePos="0" relativeHeight="251665408" behindDoc="1" locked="0" layoutInCell="1" allowOverlap="1">
            <wp:simplePos x="0" y="0"/>
            <wp:positionH relativeFrom="page">
              <wp:posOffset>1127760</wp:posOffset>
            </wp:positionH>
            <wp:positionV relativeFrom="paragraph">
              <wp:posOffset>76200</wp:posOffset>
            </wp:positionV>
            <wp:extent cx="5277485" cy="2774315"/>
            <wp:effectExtent l="0" t="0" r="0" b="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277578" cy="2774346"/>
                    </a:xfrm>
                    <a:prstGeom prst="rect">
                      <a:avLst/>
                    </a:prstGeom>
                  </pic:spPr>
                </pic:pic>
              </a:graphicData>
            </a:graphic>
          </wp:anchor>
        </w:drawing>
      </w:r>
    </w:p>
    <w:p w14:paraId="57B091F2">
      <w:pPr>
        <w:spacing w:before="181"/>
        <w:ind w:left="1029" w:right="0" w:firstLine="0"/>
        <w:jc w:val="left"/>
        <w:rPr>
          <w:i/>
          <w:sz w:val="18"/>
        </w:rPr>
      </w:pPr>
      <w:r>
        <w:rPr>
          <w:i/>
          <w:color w:val="545454"/>
          <w:sz w:val="18"/>
        </w:rPr>
        <w:t>Fig</w:t>
      </w:r>
      <w:r>
        <w:rPr>
          <w:i/>
          <w:color w:val="545454"/>
          <w:spacing w:val="-5"/>
          <w:sz w:val="18"/>
        </w:rPr>
        <w:t xml:space="preserve"> </w:t>
      </w:r>
      <w:r>
        <w:rPr>
          <w:i/>
          <w:color w:val="545454"/>
          <w:sz w:val="18"/>
        </w:rPr>
        <w:t>29.15</w:t>
      </w:r>
      <w:r>
        <w:rPr>
          <w:i/>
          <w:color w:val="545454"/>
          <w:spacing w:val="-3"/>
          <w:sz w:val="18"/>
        </w:rPr>
        <w:t xml:space="preserve"> </w:t>
      </w:r>
      <w:r>
        <w:rPr>
          <w:i/>
          <w:color w:val="545454"/>
          <w:sz w:val="18"/>
        </w:rPr>
        <w:t>—</w:t>
      </w:r>
      <w:r>
        <w:rPr>
          <w:i/>
          <w:color w:val="545454"/>
          <w:spacing w:val="-3"/>
          <w:sz w:val="18"/>
        </w:rPr>
        <w:t xml:space="preserve"> </w:t>
      </w:r>
      <w:r>
        <w:rPr>
          <w:i/>
          <w:color w:val="545454"/>
          <w:sz w:val="18"/>
        </w:rPr>
        <w:t>VMware</w:t>
      </w:r>
      <w:r>
        <w:rPr>
          <w:i/>
          <w:color w:val="545454"/>
          <w:spacing w:val="-3"/>
          <w:sz w:val="18"/>
        </w:rPr>
        <w:t xml:space="preserve"> </w:t>
      </w:r>
      <w:r>
        <w:rPr>
          <w:i/>
          <w:color w:val="545454"/>
          <w:sz w:val="18"/>
        </w:rPr>
        <w:t>VM</w:t>
      </w:r>
      <w:r>
        <w:rPr>
          <w:i/>
          <w:color w:val="545454"/>
          <w:spacing w:val="-3"/>
          <w:sz w:val="18"/>
        </w:rPr>
        <w:t xml:space="preserve"> </w:t>
      </w:r>
      <w:r>
        <w:rPr>
          <w:i/>
          <w:color w:val="545454"/>
          <w:sz w:val="18"/>
        </w:rPr>
        <w:t>Settings</w:t>
      </w:r>
      <w:r>
        <w:rPr>
          <w:i/>
          <w:color w:val="545454"/>
          <w:spacing w:val="-3"/>
          <w:sz w:val="18"/>
        </w:rPr>
        <w:t xml:space="preserve"> </w:t>
      </w:r>
      <w:r>
        <w:rPr>
          <w:i/>
          <w:color w:val="545454"/>
          <w:sz w:val="18"/>
        </w:rPr>
        <w:t>showing</w:t>
      </w:r>
      <w:r>
        <w:rPr>
          <w:i/>
          <w:color w:val="545454"/>
          <w:spacing w:val="-3"/>
          <w:sz w:val="18"/>
        </w:rPr>
        <w:t xml:space="preserve"> </w:t>
      </w:r>
      <w:r>
        <w:rPr>
          <w:i/>
          <w:color w:val="545454"/>
          <w:sz w:val="18"/>
        </w:rPr>
        <w:t>NAT</w:t>
      </w:r>
      <w:r>
        <w:rPr>
          <w:i/>
          <w:color w:val="545454"/>
          <w:spacing w:val="-3"/>
          <w:sz w:val="18"/>
        </w:rPr>
        <w:t xml:space="preserve"> </w:t>
      </w:r>
      <w:r>
        <w:rPr>
          <w:i/>
          <w:color w:val="545454"/>
          <w:sz w:val="18"/>
        </w:rPr>
        <w:t>adapter</w:t>
      </w:r>
      <w:r>
        <w:rPr>
          <w:i/>
          <w:color w:val="545454"/>
          <w:spacing w:val="-3"/>
          <w:sz w:val="18"/>
        </w:rPr>
        <w:t xml:space="preserve"> </w:t>
      </w:r>
      <w:r>
        <w:rPr>
          <w:i/>
          <w:color w:val="545454"/>
          <w:sz w:val="18"/>
        </w:rPr>
        <w:t>disconnected</w:t>
      </w:r>
      <w:r>
        <w:rPr>
          <w:i/>
          <w:color w:val="545454"/>
          <w:spacing w:val="1"/>
          <w:sz w:val="18"/>
        </w:rPr>
        <w:t xml:space="preserve"> </w:t>
      </w:r>
      <w:r>
        <w:rPr>
          <w:i/>
          <w:color w:val="545454"/>
          <w:sz w:val="18"/>
        </w:rPr>
        <w:t>(Device</w:t>
      </w:r>
      <w:r>
        <w:rPr>
          <w:i/>
          <w:color w:val="545454"/>
          <w:spacing w:val="-3"/>
          <w:sz w:val="18"/>
        </w:rPr>
        <w:t xml:space="preserve"> </w:t>
      </w:r>
      <w:r>
        <w:rPr>
          <w:i/>
          <w:color w:val="545454"/>
          <w:sz w:val="18"/>
        </w:rPr>
        <w:t>Status</w:t>
      </w:r>
      <w:r>
        <w:rPr>
          <w:i/>
          <w:color w:val="545454"/>
          <w:spacing w:val="-3"/>
          <w:sz w:val="18"/>
        </w:rPr>
        <w:t xml:space="preserve"> </w:t>
      </w:r>
      <w:r>
        <w:rPr>
          <w:i/>
          <w:color w:val="545454"/>
          <w:spacing w:val="-2"/>
          <w:sz w:val="18"/>
        </w:rPr>
        <w:t>unchecked)</w:t>
      </w:r>
    </w:p>
    <w:p w14:paraId="09C7C924">
      <w:pPr>
        <w:pStyle w:val="8"/>
        <w:spacing w:before="53"/>
        <w:rPr>
          <w:i/>
          <w:sz w:val="18"/>
        </w:rPr>
      </w:pPr>
    </w:p>
    <w:p w14:paraId="026175B0">
      <w:pPr>
        <w:pStyle w:val="5"/>
      </w:pPr>
      <w:r>
        <w:rPr>
          <w:color w:val="333333"/>
        </w:rPr>
        <w:t>Method</w:t>
      </w:r>
      <w:r>
        <w:rPr>
          <w:color w:val="333333"/>
          <w:spacing w:val="-4"/>
        </w:rPr>
        <w:t xml:space="preserve"> </w:t>
      </w:r>
      <w:r>
        <w:rPr>
          <w:color w:val="333333"/>
        </w:rPr>
        <w:t>2</w:t>
      </w:r>
      <w:r>
        <w:rPr>
          <w:color w:val="333333"/>
          <w:spacing w:val="-1"/>
        </w:rPr>
        <w:t xml:space="preserve"> </w:t>
      </w:r>
      <w:r>
        <w:rPr>
          <w:color w:val="333333"/>
        </w:rPr>
        <w:t>—</w:t>
      </w:r>
      <w:r>
        <w:rPr>
          <w:color w:val="333333"/>
          <w:spacing w:val="-3"/>
        </w:rPr>
        <w:t xml:space="preserve"> </w:t>
      </w:r>
      <w:r>
        <w:rPr>
          <w:color w:val="333333"/>
        </w:rPr>
        <w:t>pfSense</w:t>
      </w:r>
      <w:r>
        <w:rPr>
          <w:color w:val="333333"/>
          <w:spacing w:val="-3"/>
        </w:rPr>
        <w:t xml:space="preserve"> </w:t>
      </w:r>
      <w:r>
        <w:rPr>
          <w:color w:val="333333"/>
        </w:rPr>
        <w:t>WAN</w:t>
      </w:r>
      <w:r>
        <w:rPr>
          <w:color w:val="333333"/>
          <w:spacing w:val="-4"/>
        </w:rPr>
        <w:t xml:space="preserve"> </w:t>
      </w:r>
      <w:r>
        <w:rPr>
          <w:color w:val="333333"/>
        </w:rPr>
        <w:t>Interface</w:t>
      </w:r>
      <w:r>
        <w:rPr>
          <w:color w:val="333333"/>
          <w:spacing w:val="-6"/>
        </w:rPr>
        <w:t xml:space="preserve"> </w:t>
      </w:r>
      <w:r>
        <w:rPr>
          <w:color w:val="333333"/>
        </w:rPr>
        <w:t>Disabled</w:t>
      </w:r>
      <w:r>
        <w:rPr>
          <w:color w:val="333333"/>
          <w:spacing w:val="-3"/>
        </w:rPr>
        <w:t xml:space="preserve"> </w:t>
      </w:r>
      <w:r>
        <w:rPr>
          <w:color w:val="333333"/>
          <w:spacing w:val="-2"/>
        </w:rPr>
        <w:t>(Recommended):</w:t>
      </w:r>
    </w:p>
    <w:p w14:paraId="6AE78BC8">
      <w:pPr>
        <w:pStyle w:val="8"/>
        <w:spacing w:before="161" w:line="276" w:lineRule="auto"/>
        <w:ind w:left="23"/>
      </w:pPr>
      <w:r>
        <w:rPr>
          <w:color w:val="333333"/>
        </w:rPr>
        <w:t>Because the lab environment routes all traffic through pfSense, the WAN interface (em0) was disabled from the pfSense web interface. This blocks internet access for ALL VMs while preserving internal</w:t>
      </w:r>
      <w:r>
        <w:rPr>
          <w:color w:val="333333"/>
          <w:spacing w:val="-2"/>
        </w:rPr>
        <w:t xml:space="preserve"> </w:t>
      </w:r>
      <w:r>
        <w:rPr>
          <w:color w:val="333333"/>
        </w:rPr>
        <w:t>routing</w:t>
      </w:r>
      <w:r>
        <w:rPr>
          <w:color w:val="333333"/>
          <w:spacing w:val="-3"/>
        </w:rPr>
        <w:t xml:space="preserve"> </w:t>
      </w:r>
      <w:r>
        <w:rPr>
          <w:color w:val="333333"/>
        </w:rPr>
        <w:t>between</w:t>
      </w:r>
      <w:r>
        <w:rPr>
          <w:color w:val="333333"/>
          <w:spacing w:val="-3"/>
        </w:rPr>
        <w:t xml:space="preserve"> </w:t>
      </w:r>
      <w:r>
        <w:rPr>
          <w:color w:val="333333"/>
        </w:rPr>
        <w:t>lab</w:t>
      </w:r>
      <w:r>
        <w:rPr>
          <w:color w:val="333333"/>
          <w:spacing w:val="-3"/>
        </w:rPr>
        <w:t xml:space="preserve"> </w:t>
      </w:r>
      <w:r>
        <w:rPr>
          <w:color w:val="333333"/>
        </w:rPr>
        <w:t>machines.</w:t>
      </w:r>
      <w:r>
        <w:rPr>
          <w:color w:val="333333"/>
          <w:spacing w:val="-4"/>
        </w:rPr>
        <w:t xml:space="preserve"> </w:t>
      </w:r>
      <w:r>
        <w:rPr>
          <w:color w:val="333333"/>
        </w:rPr>
        <w:t>This</w:t>
      </w:r>
      <w:r>
        <w:rPr>
          <w:color w:val="333333"/>
          <w:spacing w:val="-2"/>
        </w:rPr>
        <w:t xml:space="preserve"> </w:t>
      </w:r>
      <w:r>
        <w:rPr>
          <w:color w:val="333333"/>
        </w:rPr>
        <w:t>is</w:t>
      </w:r>
      <w:r>
        <w:rPr>
          <w:color w:val="333333"/>
          <w:spacing w:val="-5"/>
        </w:rPr>
        <w:t xml:space="preserve"> </w:t>
      </w:r>
      <w:r>
        <w:rPr>
          <w:color w:val="333333"/>
        </w:rPr>
        <w:t>the</w:t>
      </w:r>
      <w:r>
        <w:rPr>
          <w:color w:val="333333"/>
          <w:spacing w:val="-2"/>
        </w:rPr>
        <w:t xml:space="preserve"> </w:t>
      </w:r>
      <w:r>
        <w:rPr>
          <w:color w:val="333333"/>
        </w:rPr>
        <w:t>preferred</w:t>
      </w:r>
      <w:r>
        <w:rPr>
          <w:color w:val="333333"/>
          <w:spacing w:val="-5"/>
        </w:rPr>
        <w:t xml:space="preserve"> </w:t>
      </w:r>
      <w:r>
        <w:rPr>
          <w:color w:val="333333"/>
        </w:rPr>
        <w:t>method</w:t>
      </w:r>
      <w:r>
        <w:rPr>
          <w:color w:val="333333"/>
          <w:spacing w:val="-3"/>
        </w:rPr>
        <w:t xml:space="preserve"> </w:t>
      </w:r>
      <w:r>
        <w:rPr>
          <w:color w:val="333333"/>
        </w:rPr>
        <w:t>as</w:t>
      </w:r>
      <w:r>
        <w:rPr>
          <w:color w:val="333333"/>
          <w:spacing w:val="-4"/>
        </w:rPr>
        <w:t xml:space="preserve"> </w:t>
      </w:r>
      <w:r>
        <w:rPr>
          <w:color w:val="333333"/>
        </w:rPr>
        <w:t>it</w:t>
      </w:r>
      <w:r>
        <w:rPr>
          <w:color w:val="333333"/>
          <w:spacing w:val="-4"/>
        </w:rPr>
        <w:t xml:space="preserve"> </w:t>
      </w:r>
      <w:r>
        <w:rPr>
          <w:color w:val="333333"/>
        </w:rPr>
        <w:t>mirrors</w:t>
      </w:r>
      <w:r>
        <w:rPr>
          <w:color w:val="333333"/>
          <w:spacing w:val="-4"/>
        </w:rPr>
        <w:t xml:space="preserve"> </w:t>
      </w:r>
      <w:r>
        <w:rPr>
          <w:color w:val="333333"/>
        </w:rPr>
        <w:t>real</w:t>
      </w:r>
      <w:r>
        <w:rPr>
          <w:color w:val="333333"/>
          <w:spacing w:val="-2"/>
        </w:rPr>
        <w:t xml:space="preserve"> </w:t>
      </w:r>
      <w:r>
        <w:rPr>
          <w:color w:val="333333"/>
        </w:rPr>
        <w:t>SOC</w:t>
      </w:r>
      <w:r>
        <w:rPr>
          <w:color w:val="333333"/>
          <w:spacing w:val="-2"/>
        </w:rPr>
        <w:t xml:space="preserve"> </w:t>
      </w:r>
      <w:r>
        <w:rPr>
          <w:color w:val="333333"/>
        </w:rPr>
        <w:t>network segmentation practices.</w:t>
      </w:r>
    </w:p>
    <w:p w14:paraId="02F4B34E">
      <w:pPr>
        <w:pStyle w:val="8"/>
        <w:spacing w:after="0" w:line="276" w:lineRule="auto"/>
        <w:sectPr>
          <w:pgSz w:w="11910" w:h="16840"/>
          <w:pgMar w:top="140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77B2D043">
      <w:pPr>
        <w:spacing w:line="240" w:lineRule="auto"/>
        <w:ind w:left="360" w:right="0" w:firstLine="0"/>
        <w:rPr>
          <w:sz w:val="20"/>
        </w:rPr>
      </w:pPr>
      <w:r>
        <w:rPr>
          <w:sz w:val="20"/>
        </w:rPr>
        <w:drawing>
          <wp:inline distT="0" distB="0" distL="0" distR="0">
            <wp:extent cx="5266690" cy="3075305"/>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5266911" cy="3075813"/>
                    </a:xfrm>
                    <a:prstGeom prst="rect">
                      <a:avLst/>
                    </a:prstGeom>
                  </pic:spPr>
                </pic:pic>
              </a:graphicData>
            </a:graphic>
          </wp:inline>
        </w:drawing>
      </w:r>
    </w:p>
    <w:p w14:paraId="370815EA">
      <w:pPr>
        <w:spacing w:before="193"/>
        <w:ind w:left="5" w:right="6" w:firstLine="0"/>
        <w:jc w:val="center"/>
        <w:rPr>
          <w:i/>
          <w:sz w:val="18"/>
        </w:rPr>
      </w:pPr>
      <w:r>
        <w:rPr>
          <w:i/>
          <w:color w:val="545454"/>
          <w:sz w:val="18"/>
        </w:rPr>
        <w:t>Fig</w:t>
      </w:r>
      <w:r>
        <w:rPr>
          <w:i/>
          <w:color w:val="545454"/>
          <w:spacing w:val="-3"/>
          <w:sz w:val="18"/>
        </w:rPr>
        <w:t xml:space="preserve"> </w:t>
      </w:r>
      <w:r>
        <w:rPr>
          <w:i/>
          <w:color w:val="545454"/>
          <w:sz w:val="18"/>
        </w:rPr>
        <w:t>29.16</w:t>
      </w:r>
      <w:r>
        <w:rPr>
          <w:i/>
          <w:color w:val="545454"/>
          <w:spacing w:val="-3"/>
          <w:sz w:val="18"/>
        </w:rPr>
        <w:t xml:space="preserve"> </w:t>
      </w:r>
      <w:r>
        <w:rPr>
          <w:i/>
          <w:color w:val="545454"/>
          <w:sz w:val="18"/>
        </w:rPr>
        <w:t>—</w:t>
      </w:r>
      <w:r>
        <w:rPr>
          <w:i/>
          <w:color w:val="545454"/>
          <w:spacing w:val="-2"/>
          <w:sz w:val="18"/>
        </w:rPr>
        <w:t xml:space="preserve"> </w:t>
      </w:r>
      <w:r>
        <w:rPr>
          <w:i/>
          <w:color w:val="545454"/>
          <w:sz w:val="18"/>
        </w:rPr>
        <w:t>pfSense</w:t>
      </w:r>
      <w:r>
        <w:rPr>
          <w:i/>
          <w:color w:val="545454"/>
          <w:spacing w:val="-6"/>
          <w:sz w:val="18"/>
        </w:rPr>
        <w:t xml:space="preserve"> </w:t>
      </w:r>
      <w:r>
        <w:rPr>
          <w:i/>
          <w:color w:val="545454"/>
          <w:sz w:val="18"/>
        </w:rPr>
        <w:t>WAN</w:t>
      </w:r>
      <w:r>
        <w:rPr>
          <w:i/>
          <w:color w:val="545454"/>
          <w:spacing w:val="-3"/>
          <w:sz w:val="18"/>
        </w:rPr>
        <w:t xml:space="preserve"> </w:t>
      </w:r>
      <w:r>
        <w:rPr>
          <w:i/>
          <w:color w:val="545454"/>
          <w:sz w:val="18"/>
        </w:rPr>
        <w:t>interface</w:t>
      </w:r>
      <w:r>
        <w:rPr>
          <w:i/>
          <w:color w:val="545454"/>
          <w:spacing w:val="-3"/>
          <w:sz w:val="18"/>
        </w:rPr>
        <w:t xml:space="preserve"> </w:t>
      </w:r>
      <w:r>
        <w:rPr>
          <w:i/>
          <w:color w:val="545454"/>
          <w:sz w:val="18"/>
        </w:rPr>
        <w:t>with</w:t>
      </w:r>
      <w:r>
        <w:rPr>
          <w:i/>
          <w:color w:val="545454"/>
          <w:spacing w:val="-2"/>
          <w:sz w:val="18"/>
        </w:rPr>
        <w:t xml:space="preserve"> </w:t>
      </w:r>
      <w:r>
        <w:rPr>
          <w:i/>
          <w:color w:val="545454"/>
          <w:sz w:val="18"/>
        </w:rPr>
        <w:t>Enable</w:t>
      </w:r>
      <w:r>
        <w:rPr>
          <w:i/>
          <w:color w:val="545454"/>
          <w:spacing w:val="-3"/>
          <w:sz w:val="18"/>
        </w:rPr>
        <w:t xml:space="preserve"> </w:t>
      </w:r>
      <w:r>
        <w:rPr>
          <w:i/>
          <w:color w:val="545454"/>
          <w:sz w:val="18"/>
        </w:rPr>
        <w:t>checkbox</w:t>
      </w:r>
      <w:r>
        <w:rPr>
          <w:i/>
          <w:color w:val="545454"/>
          <w:spacing w:val="-4"/>
          <w:sz w:val="18"/>
        </w:rPr>
        <w:t xml:space="preserve"> </w:t>
      </w:r>
      <w:r>
        <w:rPr>
          <w:i/>
          <w:color w:val="545454"/>
          <w:spacing w:val="-2"/>
          <w:sz w:val="18"/>
        </w:rPr>
        <w:t>unchecked</w:t>
      </w:r>
    </w:p>
    <w:p w14:paraId="14AF057D">
      <w:pPr>
        <w:pStyle w:val="8"/>
        <w:spacing w:before="53"/>
        <w:rPr>
          <w:i/>
          <w:sz w:val="18"/>
        </w:rPr>
      </w:pPr>
    </w:p>
    <w:p w14:paraId="3F5BA317">
      <w:pPr>
        <w:pStyle w:val="4"/>
      </w:pPr>
      <w:r>
        <w:rPr>
          <w:color w:val="1A3B6D"/>
        </w:rPr>
        <w:t>Step</w:t>
      </w:r>
      <w:r>
        <w:rPr>
          <w:color w:val="1A3B6D"/>
          <w:spacing w:val="-2"/>
        </w:rPr>
        <w:t xml:space="preserve"> </w:t>
      </w:r>
      <w:r>
        <w:rPr>
          <w:color w:val="1A3B6D"/>
        </w:rPr>
        <w:t>8:</w:t>
      </w:r>
      <w:r>
        <w:rPr>
          <w:color w:val="1A3B6D"/>
          <w:spacing w:val="-2"/>
        </w:rPr>
        <w:t xml:space="preserve"> </w:t>
      </w:r>
      <w:r>
        <w:rPr>
          <w:color w:val="1A3B6D"/>
        </w:rPr>
        <w:t>Verify</w:t>
      </w:r>
      <w:r>
        <w:rPr>
          <w:color w:val="1A3B6D"/>
          <w:spacing w:val="-4"/>
        </w:rPr>
        <w:t xml:space="preserve"> </w:t>
      </w:r>
      <w:r>
        <w:rPr>
          <w:color w:val="1A3B6D"/>
          <w:spacing w:val="-2"/>
        </w:rPr>
        <w:t>Airgap</w:t>
      </w:r>
    </w:p>
    <w:p w14:paraId="56999505">
      <w:pPr>
        <w:pStyle w:val="8"/>
        <w:spacing w:before="166" w:line="273" w:lineRule="auto"/>
        <w:ind w:left="23"/>
      </w:pPr>
      <w:r>
        <w:rPr>
          <w:color w:val="333333"/>
        </w:rPr>
        <w:t>The</w:t>
      </w:r>
      <w:r>
        <w:rPr>
          <w:color w:val="333333"/>
          <w:spacing w:val="-2"/>
        </w:rPr>
        <w:t xml:space="preserve"> </w:t>
      </w:r>
      <w:r>
        <w:rPr>
          <w:color w:val="333333"/>
        </w:rPr>
        <w:t>airgap</w:t>
      </w:r>
      <w:r>
        <w:rPr>
          <w:color w:val="333333"/>
          <w:spacing w:val="-3"/>
        </w:rPr>
        <w:t xml:space="preserve"> </w:t>
      </w:r>
      <w:r>
        <w:rPr>
          <w:color w:val="333333"/>
        </w:rPr>
        <w:t>was</w:t>
      </w:r>
      <w:r>
        <w:rPr>
          <w:color w:val="333333"/>
          <w:spacing w:val="-4"/>
        </w:rPr>
        <w:t xml:space="preserve"> </w:t>
      </w:r>
      <w:r>
        <w:rPr>
          <w:color w:val="333333"/>
        </w:rPr>
        <w:t>verified</w:t>
      </w:r>
      <w:r>
        <w:rPr>
          <w:color w:val="333333"/>
          <w:spacing w:val="-2"/>
        </w:rPr>
        <w:t xml:space="preserve"> </w:t>
      </w:r>
      <w:r>
        <w:rPr>
          <w:color w:val="333333"/>
        </w:rPr>
        <w:t>by</w:t>
      </w:r>
      <w:r>
        <w:rPr>
          <w:color w:val="333333"/>
          <w:spacing w:val="-3"/>
        </w:rPr>
        <w:t xml:space="preserve"> </w:t>
      </w:r>
      <w:r>
        <w:rPr>
          <w:color w:val="333333"/>
        </w:rPr>
        <w:t>attempting</w:t>
      </w:r>
      <w:r>
        <w:rPr>
          <w:color w:val="333333"/>
          <w:spacing w:val="-3"/>
        </w:rPr>
        <w:t xml:space="preserve"> </w:t>
      </w:r>
      <w:r>
        <w:rPr>
          <w:color w:val="333333"/>
        </w:rPr>
        <w:t>to</w:t>
      </w:r>
      <w:r>
        <w:rPr>
          <w:color w:val="333333"/>
          <w:spacing w:val="-1"/>
        </w:rPr>
        <w:t xml:space="preserve"> </w:t>
      </w:r>
      <w:r>
        <w:rPr>
          <w:color w:val="333333"/>
        </w:rPr>
        <w:t>ping</w:t>
      </w:r>
      <w:r>
        <w:rPr>
          <w:color w:val="333333"/>
          <w:spacing w:val="-3"/>
        </w:rPr>
        <w:t xml:space="preserve"> </w:t>
      </w:r>
      <w:r>
        <w:rPr>
          <w:color w:val="333333"/>
        </w:rPr>
        <w:t>external</w:t>
      </w:r>
      <w:r>
        <w:rPr>
          <w:color w:val="333333"/>
          <w:spacing w:val="-2"/>
        </w:rPr>
        <w:t xml:space="preserve"> </w:t>
      </w:r>
      <w:r>
        <w:rPr>
          <w:color w:val="333333"/>
        </w:rPr>
        <w:t>addresses.</w:t>
      </w:r>
      <w:r>
        <w:rPr>
          <w:color w:val="333333"/>
          <w:spacing w:val="-5"/>
        </w:rPr>
        <w:t xml:space="preserve"> </w:t>
      </w:r>
      <w:r>
        <w:rPr>
          <w:color w:val="333333"/>
        </w:rPr>
        <w:t>With</w:t>
      </w:r>
      <w:r>
        <w:rPr>
          <w:color w:val="333333"/>
          <w:spacing w:val="-2"/>
        </w:rPr>
        <w:t xml:space="preserve"> </w:t>
      </w:r>
      <w:r>
        <w:rPr>
          <w:color w:val="333333"/>
        </w:rPr>
        <w:t>the</w:t>
      </w:r>
      <w:r>
        <w:rPr>
          <w:color w:val="333333"/>
          <w:spacing w:val="-2"/>
        </w:rPr>
        <w:t xml:space="preserve"> </w:t>
      </w:r>
      <w:r>
        <w:rPr>
          <w:color w:val="333333"/>
        </w:rPr>
        <w:t>pfSense</w:t>
      </w:r>
      <w:r>
        <w:rPr>
          <w:color w:val="333333"/>
          <w:spacing w:val="-1"/>
        </w:rPr>
        <w:t xml:space="preserve"> </w:t>
      </w:r>
      <w:r>
        <w:rPr>
          <w:color w:val="333333"/>
        </w:rPr>
        <w:t>WAN</w:t>
      </w:r>
      <w:r>
        <w:rPr>
          <w:color w:val="333333"/>
          <w:spacing w:val="-4"/>
        </w:rPr>
        <w:t xml:space="preserve"> </w:t>
      </w:r>
      <w:r>
        <w:rPr>
          <w:color w:val="333333"/>
        </w:rPr>
        <w:t>interface disabled, all outbound connectivity was blocked, confirming 100% packet loss.</w:t>
      </w:r>
    </w:p>
    <w:p w14:paraId="509132BD">
      <w:pPr>
        <w:pStyle w:val="8"/>
        <w:spacing w:before="2"/>
        <w:rPr>
          <w:sz w:val="8"/>
        </w:rPr>
      </w:pPr>
      <w:r>
        <w:rPr>
          <w:sz w:val="8"/>
        </w:rPr>
        <w:drawing>
          <wp:anchor distT="0" distB="0" distL="0" distR="0" simplePos="0" relativeHeight="251665408" behindDoc="1" locked="0" layoutInCell="1" allowOverlap="1">
            <wp:simplePos x="0" y="0"/>
            <wp:positionH relativeFrom="page">
              <wp:posOffset>1127760</wp:posOffset>
            </wp:positionH>
            <wp:positionV relativeFrom="paragraph">
              <wp:posOffset>78740</wp:posOffset>
            </wp:positionV>
            <wp:extent cx="5290820" cy="1327785"/>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5291111" cy="1327594"/>
                    </a:xfrm>
                    <a:prstGeom prst="rect">
                      <a:avLst/>
                    </a:prstGeom>
                  </pic:spPr>
                </pic:pic>
              </a:graphicData>
            </a:graphic>
          </wp:anchor>
        </w:drawing>
      </w:r>
    </w:p>
    <w:p w14:paraId="43F226AC">
      <w:pPr>
        <w:spacing w:before="165"/>
        <w:ind w:left="7" w:right="7" w:firstLine="0"/>
        <w:jc w:val="center"/>
        <w:rPr>
          <w:i/>
          <w:sz w:val="18"/>
        </w:rPr>
      </w:pPr>
      <w:r>
        <w:rPr>
          <w:i/>
          <w:color w:val="545454"/>
          <w:sz w:val="18"/>
        </w:rPr>
        <w:t>Fig</w:t>
      </w:r>
      <w:r>
        <w:rPr>
          <w:i/>
          <w:color w:val="545454"/>
          <w:spacing w:val="-3"/>
          <w:sz w:val="18"/>
        </w:rPr>
        <w:t xml:space="preserve"> </w:t>
      </w:r>
      <w:r>
        <w:rPr>
          <w:i/>
          <w:color w:val="545454"/>
          <w:sz w:val="18"/>
        </w:rPr>
        <w:t>29.17</w:t>
      </w:r>
      <w:r>
        <w:rPr>
          <w:i/>
          <w:color w:val="545454"/>
          <w:spacing w:val="-2"/>
          <w:sz w:val="18"/>
        </w:rPr>
        <w:t xml:space="preserve"> </w:t>
      </w:r>
      <w:r>
        <w:rPr>
          <w:i/>
          <w:color w:val="545454"/>
          <w:sz w:val="18"/>
        </w:rPr>
        <w:t>—</w:t>
      </w:r>
      <w:r>
        <w:rPr>
          <w:i/>
          <w:color w:val="545454"/>
          <w:spacing w:val="-2"/>
          <w:sz w:val="18"/>
        </w:rPr>
        <w:t xml:space="preserve"> </w:t>
      </w:r>
      <w:r>
        <w:rPr>
          <w:i/>
          <w:color w:val="545454"/>
          <w:sz w:val="18"/>
        </w:rPr>
        <w:t>Ping</w:t>
      </w:r>
      <w:r>
        <w:rPr>
          <w:i/>
          <w:color w:val="545454"/>
          <w:spacing w:val="-2"/>
          <w:sz w:val="18"/>
        </w:rPr>
        <w:t xml:space="preserve"> </w:t>
      </w:r>
      <w:r>
        <w:rPr>
          <w:i/>
          <w:color w:val="545454"/>
          <w:sz w:val="18"/>
        </w:rPr>
        <w:t>to</w:t>
      </w:r>
      <w:r>
        <w:rPr>
          <w:i/>
          <w:color w:val="545454"/>
          <w:spacing w:val="-4"/>
          <w:sz w:val="18"/>
        </w:rPr>
        <w:t xml:space="preserve"> </w:t>
      </w:r>
      <w:r>
        <w:rPr>
          <w:i/>
          <w:color w:val="545454"/>
          <w:sz w:val="18"/>
        </w:rPr>
        <w:t>8.8.8.8</w:t>
      </w:r>
      <w:r>
        <w:rPr>
          <w:i/>
          <w:color w:val="545454"/>
          <w:spacing w:val="-2"/>
          <w:sz w:val="18"/>
        </w:rPr>
        <w:t xml:space="preserve"> </w:t>
      </w:r>
      <w:r>
        <w:rPr>
          <w:i/>
          <w:color w:val="545454"/>
          <w:sz w:val="18"/>
        </w:rPr>
        <w:t>showing</w:t>
      </w:r>
      <w:r>
        <w:rPr>
          <w:i/>
          <w:color w:val="545454"/>
          <w:spacing w:val="-2"/>
          <w:sz w:val="18"/>
        </w:rPr>
        <w:t xml:space="preserve"> </w:t>
      </w:r>
      <w:r>
        <w:rPr>
          <w:i/>
          <w:color w:val="545454"/>
          <w:sz w:val="18"/>
        </w:rPr>
        <w:t>100%</w:t>
      </w:r>
      <w:r>
        <w:rPr>
          <w:i/>
          <w:color w:val="545454"/>
          <w:spacing w:val="-4"/>
          <w:sz w:val="18"/>
        </w:rPr>
        <w:t xml:space="preserve"> </w:t>
      </w:r>
      <w:r>
        <w:rPr>
          <w:i/>
          <w:color w:val="545454"/>
          <w:sz w:val="18"/>
        </w:rPr>
        <w:t>packet</w:t>
      </w:r>
      <w:r>
        <w:rPr>
          <w:i/>
          <w:color w:val="545454"/>
          <w:spacing w:val="-2"/>
          <w:sz w:val="18"/>
        </w:rPr>
        <w:t xml:space="preserve"> </w:t>
      </w:r>
      <w:r>
        <w:rPr>
          <w:i/>
          <w:color w:val="545454"/>
          <w:sz w:val="18"/>
        </w:rPr>
        <w:t>loss</w:t>
      </w:r>
      <w:r>
        <w:rPr>
          <w:i/>
          <w:color w:val="545454"/>
          <w:spacing w:val="-3"/>
          <w:sz w:val="18"/>
        </w:rPr>
        <w:t xml:space="preserve"> </w:t>
      </w:r>
      <w:r>
        <w:rPr>
          <w:i/>
          <w:color w:val="545454"/>
          <w:sz w:val="18"/>
        </w:rPr>
        <w:t>(airgap</w:t>
      </w:r>
      <w:r>
        <w:rPr>
          <w:i/>
          <w:color w:val="545454"/>
          <w:spacing w:val="-2"/>
          <w:sz w:val="18"/>
        </w:rPr>
        <w:t xml:space="preserve"> confirmed)</w:t>
      </w:r>
    </w:p>
    <w:p w14:paraId="4C1ACFFC">
      <w:pPr>
        <w:pStyle w:val="8"/>
        <w:spacing w:before="4"/>
        <w:rPr>
          <w:i/>
          <w:sz w:val="20"/>
        </w:rPr>
      </w:pPr>
      <w:r>
        <w:rPr>
          <w:i/>
          <w:sz w:val="20"/>
        </w:rPr>
        <w:drawing>
          <wp:anchor distT="0" distB="0" distL="0" distR="0" simplePos="0" relativeHeight="251666432" behindDoc="1" locked="0" layoutInCell="1" allowOverlap="1">
            <wp:simplePos x="0" y="0"/>
            <wp:positionH relativeFrom="page">
              <wp:posOffset>1127760</wp:posOffset>
            </wp:positionH>
            <wp:positionV relativeFrom="paragraph">
              <wp:posOffset>172720</wp:posOffset>
            </wp:positionV>
            <wp:extent cx="5332730" cy="1708785"/>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5332497" cy="1708785"/>
                    </a:xfrm>
                    <a:prstGeom prst="rect">
                      <a:avLst/>
                    </a:prstGeom>
                  </pic:spPr>
                </pic:pic>
              </a:graphicData>
            </a:graphic>
          </wp:anchor>
        </w:drawing>
      </w:r>
    </w:p>
    <w:p w14:paraId="175F7A73">
      <w:pPr>
        <w:spacing w:before="147"/>
        <w:ind w:left="5" w:right="6" w:firstLine="0"/>
        <w:jc w:val="center"/>
        <w:rPr>
          <w:i/>
          <w:sz w:val="18"/>
        </w:rPr>
      </w:pPr>
      <w:r>
        <w:rPr>
          <w:i/>
          <w:color w:val="545454"/>
          <w:sz w:val="18"/>
        </w:rPr>
        <w:t>Fig</w:t>
      </w:r>
      <w:r>
        <w:rPr>
          <w:i/>
          <w:color w:val="545454"/>
          <w:spacing w:val="-6"/>
          <w:sz w:val="18"/>
        </w:rPr>
        <w:t xml:space="preserve"> </w:t>
      </w:r>
      <w:r>
        <w:rPr>
          <w:i/>
          <w:color w:val="545454"/>
          <w:sz w:val="18"/>
        </w:rPr>
        <w:t>29.18</w:t>
      </w:r>
      <w:r>
        <w:rPr>
          <w:i/>
          <w:color w:val="545454"/>
          <w:spacing w:val="-3"/>
          <w:sz w:val="18"/>
        </w:rPr>
        <w:t xml:space="preserve"> </w:t>
      </w:r>
      <w:r>
        <w:rPr>
          <w:i/>
          <w:color w:val="545454"/>
          <w:sz w:val="18"/>
        </w:rPr>
        <w:t>—</w:t>
      </w:r>
      <w:r>
        <w:rPr>
          <w:i/>
          <w:color w:val="545454"/>
          <w:spacing w:val="-3"/>
          <w:sz w:val="18"/>
        </w:rPr>
        <w:t xml:space="preserve"> </w:t>
      </w:r>
      <w:r>
        <w:rPr>
          <w:i/>
          <w:color w:val="545454"/>
          <w:sz w:val="18"/>
        </w:rPr>
        <w:t>Additional</w:t>
      </w:r>
      <w:r>
        <w:rPr>
          <w:i/>
          <w:color w:val="545454"/>
          <w:spacing w:val="-4"/>
          <w:sz w:val="18"/>
        </w:rPr>
        <w:t xml:space="preserve"> </w:t>
      </w:r>
      <w:r>
        <w:rPr>
          <w:i/>
          <w:color w:val="545454"/>
          <w:sz w:val="18"/>
        </w:rPr>
        <w:t>airgap</w:t>
      </w:r>
      <w:r>
        <w:rPr>
          <w:i/>
          <w:color w:val="545454"/>
          <w:spacing w:val="-4"/>
          <w:sz w:val="18"/>
        </w:rPr>
        <w:t xml:space="preserve"> </w:t>
      </w:r>
      <w:r>
        <w:rPr>
          <w:i/>
          <w:color w:val="545454"/>
          <w:sz w:val="18"/>
        </w:rPr>
        <w:t>verification</w:t>
      </w:r>
      <w:r>
        <w:rPr>
          <w:i/>
          <w:color w:val="545454"/>
          <w:spacing w:val="-3"/>
          <w:sz w:val="18"/>
        </w:rPr>
        <w:t xml:space="preserve"> </w:t>
      </w:r>
      <w:r>
        <w:rPr>
          <w:i/>
          <w:color w:val="545454"/>
          <w:sz w:val="18"/>
        </w:rPr>
        <w:t>showing</w:t>
      </w:r>
      <w:r>
        <w:rPr>
          <w:i/>
          <w:color w:val="545454"/>
          <w:spacing w:val="-3"/>
          <w:sz w:val="18"/>
        </w:rPr>
        <w:t xml:space="preserve"> </w:t>
      </w:r>
      <w:r>
        <w:rPr>
          <w:i/>
          <w:color w:val="545454"/>
          <w:sz w:val="18"/>
        </w:rPr>
        <w:t>Destination</w:t>
      </w:r>
      <w:r>
        <w:rPr>
          <w:i/>
          <w:color w:val="545454"/>
          <w:spacing w:val="-3"/>
          <w:sz w:val="18"/>
        </w:rPr>
        <w:t xml:space="preserve"> </w:t>
      </w:r>
      <w:r>
        <w:rPr>
          <w:i/>
          <w:color w:val="545454"/>
          <w:sz w:val="18"/>
        </w:rPr>
        <w:t>Host</w:t>
      </w:r>
      <w:r>
        <w:rPr>
          <w:i/>
          <w:color w:val="545454"/>
          <w:spacing w:val="-4"/>
          <w:sz w:val="18"/>
        </w:rPr>
        <w:t xml:space="preserve"> </w:t>
      </w:r>
      <w:r>
        <w:rPr>
          <w:i/>
          <w:color w:val="545454"/>
          <w:spacing w:val="-2"/>
          <w:sz w:val="18"/>
        </w:rPr>
        <w:t>Unreachable</w:t>
      </w:r>
    </w:p>
    <w:p w14:paraId="78941CF6">
      <w:pPr>
        <w:spacing w:after="0"/>
        <w:jc w:val="center"/>
        <w:rPr>
          <w:i/>
          <w:sz w:val="18"/>
        </w:rPr>
        <w:sectPr>
          <w:pgSz w:w="11910" w:h="16840"/>
          <w:pgMar w:top="142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6DF4AB9F">
      <w:pPr>
        <w:pStyle w:val="4"/>
        <w:spacing w:before="41"/>
      </w:pPr>
      <w:r>
        <w:rPr>
          <w:color w:val="1A3B6D"/>
        </w:rPr>
        <w:t>Step</w:t>
      </w:r>
      <w:r>
        <w:rPr>
          <w:color w:val="1A3B6D"/>
          <w:spacing w:val="-2"/>
        </w:rPr>
        <w:t xml:space="preserve"> </w:t>
      </w:r>
      <w:r>
        <w:rPr>
          <w:color w:val="1A3B6D"/>
        </w:rPr>
        <w:t>9:</w:t>
      </w:r>
      <w:r>
        <w:rPr>
          <w:color w:val="1A3B6D"/>
          <w:spacing w:val="-3"/>
        </w:rPr>
        <w:t xml:space="preserve"> </w:t>
      </w:r>
      <w:r>
        <w:rPr>
          <w:color w:val="1A3B6D"/>
        </w:rPr>
        <w:t>Restrict</w:t>
      </w:r>
      <w:r>
        <w:rPr>
          <w:color w:val="1A3B6D"/>
          <w:spacing w:val="-2"/>
        </w:rPr>
        <w:t xml:space="preserve"> </w:t>
      </w:r>
      <w:r>
        <w:rPr>
          <w:color w:val="1A3B6D"/>
        </w:rPr>
        <w:t>File</w:t>
      </w:r>
      <w:r>
        <w:rPr>
          <w:color w:val="1A3B6D"/>
          <w:spacing w:val="-3"/>
        </w:rPr>
        <w:t xml:space="preserve"> </w:t>
      </w:r>
      <w:r>
        <w:rPr>
          <w:color w:val="1A3B6D"/>
          <w:spacing w:val="-2"/>
        </w:rPr>
        <w:t>Permissions</w:t>
      </w:r>
    </w:p>
    <w:p w14:paraId="525127B0">
      <w:pPr>
        <w:pStyle w:val="8"/>
        <w:spacing w:before="163" w:line="276" w:lineRule="auto"/>
        <w:ind w:left="23"/>
      </w:pPr>
      <w:r>
        <w:rPr>
          <w:color w:val="333333"/>
        </w:rPr>
        <w:t>File</w:t>
      </w:r>
      <w:r>
        <w:rPr>
          <w:color w:val="333333"/>
          <w:spacing w:val="-2"/>
        </w:rPr>
        <w:t xml:space="preserve"> </w:t>
      </w:r>
      <w:r>
        <w:rPr>
          <w:color w:val="333333"/>
        </w:rPr>
        <w:t>permissions</w:t>
      </w:r>
      <w:r>
        <w:rPr>
          <w:color w:val="333333"/>
          <w:spacing w:val="-5"/>
        </w:rPr>
        <w:t xml:space="preserve"> </w:t>
      </w:r>
      <w:r>
        <w:rPr>
          <w:color w:val="333333"/>
        </w:rPr>
        <w:t>were</w:t>
      </w:r>
      <w:r>
        <w:rPr>
          <w:color w:val="333333"/>
          <w:spacing w:val="-2"/>
        </w:rPr>
        <w:t xml:space="preserve"> </w:t>
      </w:r>
      <w:r>
        <w:rPr>
          <w:color w:val="333333"/>
        </w:rPr>
        <w:t>further</w:t>
      </w:r>
      <w:r>
        <w:rPr>
          <w:color w:val="333333"/>
          <w:spacing w:val="-2"/>
        </w:rPr>
        <w:t xml:space="preserve"> </w:t>
      </w:r>
      <w:r>
        <w:rPr>
          <w:color w:val="333333"/>
        </w:rPr>
        <w:t>restricted</w:t>
      </w:r>
      <w:r>
        <w:rPr>
          <w:color w:val="333333"/>
          <w:spacing w:val="-6"/>
        </w:rPr>
        <w:t xml:space="preserve"> </w:t>
      </w:r>
      <w:r>
        <w:rPr>
          <w:color w:val="333333"/>
        </w:rPr>
        <w:t>using</w:t>
      </w:r>
      <w:r>
        <w:rPr>
          <w:color w:val="333333"/>
          <w:spacing w:val="-3"/>
        </w:rPr>
        <w:t xml:space="preserve"> </w:t>
      </w:r>
      <w:r>
        <w:rPr>
          <w:color w:val="333333"/>
        </w:rPr>
        <w:t>chmod</w:t>
      </w:r>
      <w:r>
        <w:rPr>
          <w:color w:val="333333"/>
          <w:spacing w:val="-5"/>
        </w:rPr>
        <w:t xml:space="preserve"> </w:t>
      </w:r>
      <w:r>
        <w:rPr>
          <w:color w:val="333333"/>
        </w:rPr>
        <w:t>600</w:t>
      </w:r>
      <w:r>
        <w:rPr>
          <w:color w:val="333333"/>
          <w:spacing w:val="-4"/>
        </w:rPr>
        <w:t xml:space="preserve"> </w:t>
      </w:r>
      <w:r>
        <w:rPr>
          <w:color w:val="333333"/>
        </w:rPr>
        <w:t>on</w:t>
      </w:r>
      <w:r>
        <w:rPr>
          <w:color w:val="333333"/>
          <w:spacing w:val="-3"/>
        </w:rPr>
        <w:t xml:space="preserve"> </w:t>
      </w:r>
      <w:r>
        <w:rPr>
          <w:color w:val="333333"/>
        </w:rPr>
        <w:t>all</w:t>
      </w:r>
      <w:r>
        <w:rPr>
          <w:color w:val="333333"/>
          <w:spacing w:val="-5"/>
        </w:rPr>
        <w:t xml:space="preserve"> </w:t>
      </w:r>
      <w:r>
        <w:rPr>
          <w:color w:val="333333"/>
        </w:rPr>
        <w:t>extracted</w:t>
      </w:r>
      <w:r>
        <w:rPr>
          <w:color w:val="333333"/>
          <w:spacing w:val="-6"/>
        </w:rPr>
        <w:t xml:space="preserve"> </w:t>
      </w:r>
      <w:r>
        <w:rPr>
          <w:color w:val="333333"/>
        </w:rPr>
        <w:t>executables.</w:t>
      </w:r>
      <w:r>
        <w:rPr>
          <w:color w:val="333333"/>
          <w:spacing w:val="-2"/>
        </w:rPr>
        <w:t xml:space="preserve"> </w:t>
      </w:r>
      <w:r>
        <w:rPr>
          <w:color w:val="333333"/>
        </w:rPr>
        <w:t>This</w:t>
      </w:r>
      <w:r>
        <w:rPr>
          <w:color w:val="333333"/>
          <w:spacing w:val="-2"/>
        </w:rPr>
        <w:t xml:space="preserve"> </w:t>
      </w:r>
      <w:r>
        <w:rPr>
          <w:color w:val="333333"/>
        </w:rPr>
        <w:t>sets</w:t>
      </w:r>
      <w:r>
        <w:rPr>
          <w:color w:val="333333"/>
          <w:spacing w:val="-2"/>
        </w:rPr>
        <w:t xml:space="preserve"> </w:t>
      </w:r>
      <w:r>
        <w:rPr>
          <w:color w:val="333333"/>
        </w:rPr>
        <w:t>read and write only (no execute permission), preventing accidental execution of malware binaries on the Kali system.</w:t>
      </w:r>
    </w:p>
    <w:p w14:paraId="5D05D805">
      <w:pPr>
        <w:pStyle w:val="8"/>
        <w:spacing w:before="12"/>
        <w:rPr>
          <w:sz w:val="7"/>
        </w:rPr>
      </w:pPr>
      <w:r>
        <w:rPr>
          <w:sz w:val="7"/>
        </w:rPr>
        <w:drawing>
          <wp:anchor distT="0" distB="0" distL="0" distR="0" simplePos="0" relativeHeight="251666432" behindDoc="1" locked="0" layoutInCell="1" allowOverlap="1">
            <wp:simplePos x="0" y="0"/>
            <wp:positionH relativeFrom="page">
              <wp:posOffset>1127760</wp:posOffset>
            </wp:positionH>
            <wp:positionV relativeFrom="paragraph">
              <wp:posOffset>76835</wp:posOffset>
            </wp:positionV>
            <wp:extent cx="5266690" cy="1373505"/>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5266916" cy="1373314"/>
                    </a:xfrm>
                    <a:prstGeom prst="rect">
                      <a:avLst/>
                    </a:prstGeom>
                  </pic:spPr>
                </pic:pic>
              </a:graphicData>
            </a:graphic>
          </wp:anchor>
        </w:drawing>
      </w:r>
    </w:p>
    <w:p w14:paraId="76512C36">
      <w:pPr>
        <w:tabs>
          <w:tab w:val="left" w:leader="hyphen" w:pos="4366"/>
        </w:tabs>
        <w:spacing w:before="174"/>
        <w:ind w:left="0" w:right="0" w:firstLine="0"/>
        <w:jc w:val="center"/>
        <w:rPr>
          <w:i/>
          <w:sz w:val="18"/>
        </w:rPr>
      </w:pPr>
      <w:r>
        <w:rPr>
          <w:i/>
          <w:color w:val="545454"/>
          <w:sz w:val="18"/>
        </w:rPr>
        <w:t>Fig</w:t>
      </w:r>
      <w:r>
        <w:rPr>
          <w:i/>
          <w:color w:val="545454"/>
          <w:spacing w:val="-2"/>
          <w:sz w:val="18"/>
        </w:rPr>
        <w:t xml:space="preserve"> </w:t>
      </w:r>
      <w:r>
        <w:rPr>
          <w:i/>
          <w:color w:val="545454"/>
          <w:sz w:val="18"/>
        </w:rPr>
        <w:t>29.19</w:t>
      </w:r>
      <w:r>
        <w:rPr>
          <w:i/>
          <w:color w:val="545454"/>
          <w:spacing w:val="-2"/>
          <w:sz w:val="18"/>
        </w:rPr>
        <w:t xml:space="preserve"> </w:t>
      </w:r>
      <w:r>
        <w:rPr>
          <w:i/>
          <w:color w:val="545454"/>
          <w:sz w:val="18"/>
        </w:rPr>
        <w:t>—</w:t>
      </w:r>
      <w:r>
        <w:rPr>
          <w:i/>
          <w:color w:val="545454"/>
          <w:spacing w:val="-2"/>
          <w:sz w:val="18"/>
        </w:rPr>
        <w:t xml:space="preserve"> </w:t>
      </w:r>
      <w:r>
        <w:rPr>
          <w:i/>
          <w:color w:val="545454"/>
          <w:sz w:val="18"/>
        </w:rPr>
        <w:t>chmod</w:t>
      </w:r>
      <w:r>
        <w:rPr>
          <w:i/>
          <w:color w:val="545454"/>
          <w:spacing w:val="-2"/>
          <w:sz w:val="18"/>
        </w:rPr>
        <w:t xml:space="preserve"> </w:t>
      </w:r>
      <w:r>
        <w:rPr>
          <w:i/>
          <w:color w:val="545454"/>
          <w:sz w:val="18"/>
        </w:rPr>
        <w:t>600</w:t>
      </w:r>
      <w:r>
        <w:rPr>
          <w:i/>
          <w:color w:val="545454"/>
          <w:spacing w:val="-2"/>
          <w:sz w:val="18"/>
        </w:rPr>
        <w:t xml:space="preserve"> </w:t>
      </w:r>
      <w:r>
        <w:rPr>
          <w:i/>
          <w:color w:val="545454"/>
          <w:sz w:val="18"/>
        </w:rPr>
        <w:t>applied</w:t>
      </w:r>
      <w:r>
        <w:rPr>
          <w:i/>
          <w:color w:val="545454"/>
          <w:spacing w:val="-4"/>
          <w:sz w:val="18"/>
        </w:rPr>
        <w:t xml:space="preserve"> </w:t>
      </w:r>
      <w:r>
        <w:rPr>
          <w:i/>
          <w:color w:val="545454"/>
          <w:sz w:val="18"/>
        </w:rPr>
        <w:t>and</w:t>
      </w:r>
      <w:r>
        <w:rPr>
          <w:i/>
          <w:color w:val="545454"/>
          <w:spacing w:val="-2"/>
          <w:sz w:val="18"/>
        </w:rPr>
        <w:t xml:space="preserve"> </w:t>
      </w:r>
      <w:r>
        <w:rPr>
          <w:i/>
          <w:color w:val="545454"/>
          <w:sz w:val="18"/>
        </w:rPr>
        <w:t>ls</w:t>
      </w:r>
      <w:r>
        <w:rPr>
          <w:i/>
          <w:color w:val="545454"/>
          <w:spacing w:val="-1"/>
          <w:sz w:val="18"/>
        </w:rPr>
        <w:t xml:space="preserve"> </w:t>
      </w:r>
      <w:r>
        <w:rPr>
          <w:i/>
          <w:color w:val="545454"/>
          <w:sz w:val="18"/>
        </w:rPr>
        <w:t>-la</w:t>
      </w:r>
      <w:r>
        <w:rPr>
          <w:i/>
          <w:color w:val="545454"/>
          <w:spacing w:val="-2"/>
          <w:sz w:val="18"/>
        </w:rPr>
        <w:t xml:space="preserve"> </w:t>
      </w:r>
      <w:r>
        <w:rPr>
          <w:i/>
          <w:color w:val="545454"/>
          <w:sz w:val="18"/>
        </w:rPr>
        <w:t>showing</w:t>
      </w:r>
      <w:r>
        <w:rPr>
          <w:i/>
          <w:color w:val="545454"/>
          <w:spacing w:val="-1"/>
          <w:sz w:val="18"/>
        </w:rPr>
        <w:t xml:space="preserve"> </w:t>
      </w:r>
      <w:r>
        <w:rPr>
          <w:i/>
          <w:color w:val="545454"/>
          <w:sz w:val="18"/>
        </w:rPr>
        <w:t>-</w:t>
      </w:r>
      <w:r>
        <w:rPr>
          <w:i/>
          <w:color w:val="545454"/>
          <w:spacing w:val="-5"/>
          <w:sz w:val="18"/>
        </w:rPr>
        <w:t>rw</w:t>
      </w:r>
      <w:r>
        <w:rPr>
          <w:i/>
          <w:color w:val="545454"/>
          <w:sz w:val="18"/>
        </w:rPr>
        <w:tab/>
      </w:r>
      <w:r>
        <w:rPr>
          <w:i/>
          <w:color w:val="545454"/>
          <w:sz w:val="18"/>
        </w:rPr>
        <w:t>permissions</w:t>
      </w:r>
      <w:r>
        <w:rPr>
          <w:i/>
          <w:color w:val="545454"/>
          <w:spacing w:val="-7"/>
          <w:sz w:val="18"/>
        </w:rPr>
        <w:t xml:space="preserve"> </w:t>
      </w:r>
      <w:r>
        <w:rPr>
          <w:i/>
          <w:color w:val="545454"/>
          <w:sz w:val="18"/>
        </w:rPr>
        <w:t>on</w:t>
      </w:r>
      <w:r>
        <w:rPr>
          <w:i/>
          <w:color w:val="545454"/>
          <w:spacing w:val="-5"/>
          <w:sz w:val="18"/>
        </w:rPr>
        <w:t xml:space="preserve"> </w:t>
      </w:r>
      <w:r>
        <w:rPr>
          <w:i/>
          <w:color w:val="545454"/>
          <w:sz w:val="18"/>
        </w:rPr>
        <w:t>Zeus</w:t>
      </w:r>
      <w:r>
        <w:rPr>
          <w:i/>
          <w:color w:val="545454"/>
          <w:spacing w:val="-4"/>
          <w:sz w:val="18"/>
        </w:rPr>
        <w:t xml:space="preserve"> </w:t>
      </w:r>
      <w:r>
        <w:rPr>
          <w:i/>
          <w:color w:val="545454"/>
          <w:spacing w:val="-2"/>
          <w:sz w:val="18"/>
        </w:rPr>
        <w:t>sample</w:t>
      </w:r>
    </w:p>
    <w:p w14:paraId="633852AE">
      <w:pPr>
        <w:pStyle w:val="8"/>
        <w:spacing w:before="55"/>
        <w:rPr>
          <w:i/>
          <w:sz w:val="18"/>
        </w:rPr>
      </w:pPr>
    </w:p>
    <w:p w14:paraId="78F8809F">
      <w:pPr>
        <w:pStyle w:val="4"/>
      </w:pPr>
      <w:r>
        <w:rPr>
          <w:color w:val="1A3B6D"/>
        </w:rPr>
        <w:t>Step</w:t>
      </w:r>
      <w:r>
        <w:rPr>
          <w:color w:val="1A3B6D"/>
          <w:spacing w:val="-1"/>
        </w:rPr>
        <w:t xml:space="preserve"> </w:t>
      </w:r>
      <w:r>
        <w:rPr>
          <w:color w:val="1A3B6D"/>
        </w:rPr>
        <w:t>10:</w:t>
      </w:r>
      <w:r>
        <w:rPr>
          <w:color w:val="1A3B6D"/>
          <w:spacing w:val="-3"/>
        </w:rPr>
        <w:t xml:space="preserve"> </w:t>
      </w:r>
      <w:r>
        <w:rPr>
          <w:color w:val="1A3B6D"/>
        </w:rPr>
        <w:t>Baseline</w:t>
      </w:r>
      <w:r>
        <w:rPr>
          <w:color w:val="1A3B6D"/>
          <w:spacing w:val="-5"/>
        </w:rPr>
        <w:t xml:space="preserve"> </w:t>
      </w:r>
      <w:r>
        <w:rPr>
          <w:color w:val="1A3B6D"/>
        </w:rPr>
        <w:t>Network</w:t>
      </w:r>
      <w:r>
        <w:rPr>
          <w:color w:val="1A3B6D"/>
          <w:spacing w:val="-1"/>
        </w:rPr>
        <w:t xml:space="preserve"> </w:t>
      </w:r>
      <w:r>
        <w:rPr>
          <w:color w:val="1A3B6D"/>
          <w:spacing w:val="-2"/>
        </w:rPr>
        <w:t>Capture</w:t>
      </w:r>
    </w:p>
    <w:p w14:paraId="0F6EFCB9">
      <w:pPr>
        <w:pStyle w:val="8"/>
        <w:spacing w:before="163" w:line="276" w:lineRule="auto"/>
        <w:ind w:left="23"/>
      </w:pPr>
      <w:r>
        <w:rPr>
          <w:color w:val="333333"/>
        </w:rPr>
        <w:t>A</w:t>
      </w:r>
      <w:r>
        <w:rPr>
          <w:color w:val="333333"/>
          <w:spacing w:val="-2"/>
        </w:rPr>
        <w:t xml:space="preserve"> </w:t>
      </w:r>
      <w:r>
        <w:rPr>
          <w:color w:val="333333"/>
        </w:rPr>
        <w:t>baseline</w:t>
      </w:r>
      <w:r>
        <w:rPr>
          <w:color w:val="333333"/>
          <w:spacing w:val="-2"/>
        </w:rPr>
        <w:t xml:space="preserve"> </w:t>
      </w:r>
      <w:r>
        <w:rPr>
          <w:color w:val="333333"/>
        </w:rPr>
        <w:t>network</w:t>
      </w:r>
      <w:r>
        <w:rPr>
          <w:color w:val="333333"/>
          <w:spacing w:val="-4"/>
        </w:rPr>
        <w:t xml:space="preserve"> </w:t>
      </w:r>
      <w:r>
        <w:rPr>
          <w:color w:val="333333"/>
        </w:rPr>
        <w:t>capture</w:t>
      </w:r>
      <w:r>
        <w:rPr>
          <w:color w:val="333333"/>
          <w:spacing w:val="-2"/>
        </w:rPr>
        <w:t xml:space="preserve"> </w:t>
      </w:r>
      <w:r>
        <w:rPr>
          <w:color w:val="333333"/>
        </w:rPr>
        <w:t>was</w:t>
      </w:r>
      <w:r>
        <w:rPr>
          <w:color w:val="333333"/>
          <w:spacing w:val="-4"/>
        </w:rPr>
        <w:t xml:space="preserve"> </w:t>
      </w:r>
      <w:r>
        <w:rPr>
          <w:color w:val="333333"/>
        </w:rPr>
        <w:t>recorded</w:t>
      </w:r>
      <w:r>
        <w:rPr>
          <w:color w:val="333333"/>
          <w:spacing w:val="-5"/>
        </w:rPr>
        <w:t xml:space="preserve"> </w:t>
      </w:r>
      <w:r>
        <w:rPr>
          <w:color w:val="333333"/>
        </w:rPr>
        <w:t>to</w:t>
      </w:r>
      <w:r>
        <w:rPr>
          <w:color w:val="333333"/>
          <w:spacing w:val="-3"/>
        </w:rPr>
        <w:t xml:space="preserve"> </w:t>
      </w:r>
      <w:r>
        <w:rPr>
          <w:color w:val="333333"/>
        </w:rPr>
        <w:t>establish</w:t>
      </w:r>
      <w:r>
        <w:rPr>
          <w:color w:val="333333"/>
          <w:spacing w:val="-6"/>
        </w:rPr>
        <w:t xml:space="preserve"> </w:t>
      </w:r>
      <w:r>
        <w:rPr>
          <w:color w:val="333333"/>
        </w:rPr>
        <w:t>normal</w:t>
      </w:r>
      <w:r>
        <w:rPr>
          <w:color w:val="333333"/>
          <w:spacing w:val="-2"/>
        </w:rPr>
        <w:t xml:space="preserve"> </w:t>
      </w:r>
      <w:r>
        <w:rPr>
          <w:color w:val="333333"/>
        </w:rPr>
        <w:t>traffic</w:t>
      </w:r>
      <w:r>
        <w:rPr>
          <w:color w:val="333333"/>
          <w:spacing w:val="-2"/>
        </w:rPr>
        <w:t xml:space="preserve"> </w:t>
      </w:r>
      <w:r>
        <w:rPr>
          <w:color w:val="333333"/>
        </w:rPr>
        <w:t>patterns</w:t>
      </w:r>
      <w:r>
        <w:rPr>
          <w:color w:val="333333"/>
          <w:spacing w:val="-2"/>
        </w:rPr>
        <w:t xml:space="preserve"> </w:t>
      </w:r>
      <w:r>
        <w:rPr>
          <w:color w:val="333333"/>
        </w:rPr>
        <w:t>before</w:t>
      </w:r>
      <w:r>
        <w:rPr>
          <w:color w:val="333333"/>
          <w:spacing w:val="-2"/>
        </w:rPr>
        <w:t xml:space="preserve"> </w:t>
      </w:r>
      <w:r>
        <w:rPr>
          <w:color w:val="333333"/>
        </w:rPr>
        <w:t>any</w:t>
      </w:r>
      <w:r>
        <w:rPr>
          <w:color w:val="333333"/>
          <w:spacing w:val="-4"/>
        </w:rPr>
        <w:t xml:space="preserve"> </w:t>
      </w:r>
      <w:r>
        <w:rPr>
          <w:color w:val="333333"/>
        </w:rPr>
        <w:t>malware analysis. The active network interface was identified as eth1 (192.168.35.128) using the ip a command, as eth0 was in a DOWN state. Controlled ICMP traffic was generated by pinging the internal Ubuntu VM (Wazuh Manager) to ensure meaningful baseline data.</w:t>
      </w:r>
    </w:p>
    <w:p w14:paraId="4FBC8398">
      <w:pPr>
        <w:pStyle w:val="8"/>
        <w:spacing w:before="11"/>
        <w:rPr>
          <w:sz w:val="7"/>
        </w:rPr>
      </w:pPr>
      <w:r>
        <w:rPr>
          <w:sz w:val="7"/>
        </w:rPr>
        <w:drawing>
          <wp:anchor distT="0" distB="0" distL="0" distR="0" simplePos="0" relativeHeight="251667456" behindDoc="1" locked="0" layoutInCell="1" allowOverlap="1">
            <wp:simplePos x="0" y="0"/>
            <wp:positionH relativeFrom="page">
              <wp:posOffset>1127760</wp:posOffset>
            </wp:positionH>
            <wp:positionV relativeFrom="paragraph">
              <wp:posOffset>76200</wp:posOffset>
            </wp:positionV>
            <wp:extent cx="5268595" cy="1790065"/>
            <wp:effectExtent l="0" t="0" r="0" b="0"/>
            <wp:wrapTopAndBottom/>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5268368" cy="1789938"/>
                    </a:xfrm>
                    <a:prstGeom prst="rect">
                      <a:avLst/>
                    </a:prstGeom>
                  </pic:spPr>
                </pic:pic>
              </a:graphicData>
            </a:graphic>
          </wp:anchor>
        </w:drawing>
      </w:r>
    </w:p>
    <w:p w14:paraId="1961EF23">
      <w:pPr>
        <w:spacing w:before="179"/>
        <w:ind w:left="7" w:right="7" w:firstLine="0"/>
        <w:jc w:val="center"/>
        <w:rPr>
          <w:i/>
          <w:sz w:val="18"/>
        </w:rPr>
      </w:pPr>
      <w:r>
        <w:rPr>
          <w:i/>
          <w:color w:val="545454"/>
          <w:sz w:val="18"/>
        </w:rPr>
        <w:t>Fig</w:t>
      </w:r>
      <w:r>
        <w:rPr>
          <w:i/>
          <w:color w:val="545454"/>
          <w:spacing w:val="-5"/>
          <w:sz w:val="18"/>
        </w:rPr>
        <w:t xml:space="preserve"> </w:t>
      </w:r>
      <w:r>
        <w:rPr>
          <w:i/>
          <w:color w:val="545454"/>
          <w:sz w:val="18"/>
        </w:rPr>
        <w:t>29.20</w:t>
      </w:r>
      <w:r>
        <w:rPr>
          <w:i/>
          <w:color w:val="545454"/>
          <w:spacing w:val="-3"/>
          <w:sz w:val="18"/>
        </w:rPr>
        <w:t xml:space="preserve"> </w:t>
      </w:r>
      <w:r>
        <w:rPr>
          <w:i/>
          <w:color w:val="545454"/>
          <w:sz w:val="18"/>
        </w:rPr>
        <w:t>—</w:t>
      </w:r>
      <w:r>
        <w:rPr>
          <w:i/>
          <w:color w:val="545454"/>
          <w:spacing w:val="-2"/>
          <w:sz w:val="18"/>
        </w:rPr>
        <w:t xml:space="preserve"> </w:t>
      </w:r>
      <w:r>
        <w:rPr>
          <w:i/>
          <w:color w:val="545454"/>
          <w:sz w:val="18"/>
        </w:rPr>
        <w:t>tcpdump</w:t>
      </w:r>
      <w:r>
        <w:rPr>
          <w:i/>
          <w:color w:val="545454"/>
          <w:spacing w:val="-3"/>
          <w:sz w:val="18"/>
        </w:rPr>
        <w:t xml:space="preserve"> </w:t>
      </w:r>
      <w:r>
        <w:rPr>
          <w:i/>
          <w:color w:val="545454"/>
          <w:sz w:val="18"/>
        </w:rPr>
        <w:t>capture</w:t>
      </w:r>
      <w:r>
        <w:rPr>
          <w:i/>
          <w:color w:val="545454"/>
          <w:spacing w:val="-3"/>
          <w:sz w:val="18"/>
        </w:rPr>
        <w:t xml:space="preserve"> </w:t>
      </w:r>
      <w:r>
        <w:rPr>
          <w:i/>
          <w:color w:val="545454"/>
          <w:sz w:val="18"/>
        </w:rPr>
        <w:t>on</w:t>
      </w:r>
      <w:r>
        <w:rPr>
          <w:i/>
          <w:color w:val="545454"/>
          <w:spacing w:val="-4"/>
          <w:sz w:val="18"/>
        </w:rPr>
        <w:t xml:space="preserve"> </w:t>
      </w:r>
      <w:r>
        <w:rPr>
          <w:i/>
          <w:color w:val="545454"/>
          <w:sz w:val="18"/>
        </w:rPr>
        <w:t>eth1</w:t>
      </w:r>
      <w:r>
        <w:rPr>
          <w:i/>
          <w:color w:val="545454"/>
          <w:spacing w:val="-3"/>
          <w:sz w:val="18"/>
        </w:rPr>
        <w:t xml:space="preserve"> </w:t>
      </w:r>
      <w:r>
        <w:rPr>
          <w:i/>
          <w:color w:val="545454"/>
          <w:sz w:val="18"/>
        </w:rPr>
        <w:t>with</w:t>
      </w:r>
      <w:r>
        <w:rPr>
          <w:i/>
          <w:color w:val="545454"/>
          <w:spacing w:val="-3"/>
          <w:sz w:val="18"/>
        </w:rPr>
        <w:t xml:space="preserve"> </w:t>
      </w:r>
      <w:r>
        <w:rPr>
          <w:i/>
          <w:color w:val="545454"/>
          <w:sz w:val="18"/>
        </w:rPr>
        <w:t>simultaneous</w:t>
      </w:r>
      <w:r>
        <w:rPr>
          <w:i/>
          <w:color w:val="545454"/>
          <w:spacing w:val="-3"/>
          <w:sz w:val="18"/>
        </w:rPr>
        <w:t xml:space="preserve"> </w:t>
      </w:r>
      <w:r>
        <w:rPr>
          <w:i/>
          <w:color w:val="545454"/>
          <w:sz w:val="18"/>
        </w:rPr>
        <w:t>internal</w:t>
      </w:r>
      <w:r>
        <w:rPr>
          <w:i/>
          <w:color w:val="545454"/>
          <w:spacing w:val="-4"/>
          <w:sz w:val="18"/>
        </w:rPr>
        <w:t xml:space="preserve"> </w:t>
      </w:r>
      <w:r>
        <w:rPr>
          <w:i/>
          <w:color w:val="545454"/>
          <w:sz w:val="18"/>
        </w:rPr>
        <w:t>ping</w:t>
      </w:r>
      <w:r>
        <w:rPr>
          <w:i/>
          <w:color w:val="545454"/>
          <w:spacing w:val="-2"/>
          <w:sz w:val="18"/>
        </w:rPr>
        <w:t xml:space="preserve"> </w:t>
      </w:r>
      <w:r>
        <w:rPr>
          <w:i/>
          <w:color w:val="545454"/>
          <w:sz w:val="18"/>
        </w:rPr>
        <w:t>to</w:t>
      </w:r>
      <w:r>
        <w:rPr>
          <w:i/>
          <w:color w:val="545454"/>
          <w:spacing w:val="-5"/>
          <w:sz w:val="18"/>
        </w:rPr>
        <w:t xml:space="preserve"> </w:t>
      </w:r>
      <w:r>
        <w:rPr>
          <w:i/>
          <w:color w:val="545454"/>
          <w:sz w:val="18"/>
        </w:rPr>
        <w:t>Wazuh</w:t>
      </w:r>
      <w:r>
        <w:rPr>
          <w:i/>
          <w:color w:val="545454"/>
          <w:spacing w:val="-2"/>
          <w:sz w:val="18"/>
        </w:rPr>
        <w:t xml:space="preserve"> Manager</w:t>
      </w:r>
    </w:p>
    <w:p w14:paraId="005D273A">
      <w:pPr>
        <w:spacing w:after="0"/>
        <w:jc w:val="center"/>
        <w:rPr>
          <w:i/>
          <w:sz w:val="18"/>
        </w:rPr>
        <w:sectPr>
          <w:pgSz w:w="11910" w:h="16840"/>
          <w:pgMar w:top="138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5F42CBC7">
      <w:pPr>
        <w:spacing w:line="240" w:lineRule="auto"/>
        <w:ind w:left="360" w:right="0" w:firstLine="0"/>
        <w:rPr>
          <w:sz w:val="20"/>
        </w:rPr>
      </w:pPr>
      <w:r>
        <w:rPr>
          <w:sz w:val="20"/>
        </w:rPr>
        <w:drawing>
          <wp:inline distT="0" distB="0" distL="0" distR="0">
            <wp:extent cx="5306695" cy="3017520"/>
            <wp:effectExtent l="0" t="0" r="0" b="0"/>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7" cstate="print"/>
                    <a:stretch>
                      <a:fillRect/>
                    </a:stretch>
                  </pic:blipFill>
                  <pic:spPr>
                    <a:xfrm>
                      <a:off x="0" y="0"/>
                      <a:ext cx="5306870" cy="3017520"/>
                    </a:xfrm>
                    <a:prstGeom prst="rect">
                      <a:avLst/>
                    </a:prstGeom>
                  </pic:spPr>
                </pic:pic>
              </a:graphicData>
            </a:graphic>
          </wp:inline>
        </w:drawing>
      </w:r>
    </w:p>
    <w:p w14:paraId="3E0B963F">
      <w:pPr>
        <w:spacing w:before="158"/>
        <w:ind w:left="7" w:right="7" w:firstLine="0"/>
        <w:jc w:val="center"/>
        <w:rPr>
          <w:i/>
          <w:sz w:val="18"/>
        </w:rPr>
      </w:pPr>
      <w:r>
        <w:rPr>
          <w:i/>
          <w:color w:val="545454"/>
          <w:sz w:val="18"/>
        </w:rPr>
        <w:t>Fig</w:t>
      </w:r>
      <w:r>
        <w:rPr>
          <w:i/>
          <w:color w:val="545454"/>
          <w:spacing w:val="-7"/>
          <w:sz w:val="18"/>
        </w:rPr>
        <w:t xml:space="preserve"> </w:t>
      </w:r>
      <w:r>
        <w:rPr>
          <w:i/>
          <w:color w:val="545454"/>
          <w:sz w:val="18"/>
        </w:rPr>
        <w:t>29.21</w:t>
      </w:r>
      <w:r>
        <w:rPr>
          <w:i/>
          <w:color w:val="545454"/>
          <w:spacing w:val="-4"/>
          <w:sz w:val="18"/>
        </w:rPr>
        <w:t xml:space="preserve"> </w:t>
      </w:r>
      <w:r>
        <w:rPr>
          <w:i/>
          <w:color w:val="545454"/>
          <w:sz w:val="18"/>
        </w:rPr>
        <w:t>—</w:t>
      </w:r>
      <w:r>
        <w:rPr>
          <w:i/>
          <w:color w:val="545454"/>
          <w:spacing w:val="-4"/>
          <w:sz w:val="18"/>
        </w:rPr>
        <w:t xml:space="preserve"> </w:t>
      </w:r>
      <w:r>
        <w:rPr>
          <w:i/>
          <w:color w:val="545454"/>
          <w:sz w:val="18"/>
        </w:rPr>
        <w:t>baseline_zeus.pcap</w:t>
      </w:r>
      <w:r>
        <w:rPr>
          <w:i/>
          <w:color w:val="545454"/>
          <w:spacing w:val="-4"/>
          <w:sz w:val="18"/>
        </w:rPr>
        <w:t xml:space="preserve"> </w:t>
      </w:r>
      <w:r>
        <w:rPr>
          <w:i/>
          <w:color w:val="545454"/>
          <w:sz w:val="18"/>
        </w:rPr>
        <w:t>file</w:t>
      </w:r>
      <w:r>
        <w:rPr>
          <w:i/>
          <w:color w:val="545454"/>
          <w:spacing w:val="-4"/>
          <w:sz w:val="18"/>
        </w:rPr>
        <w:t xml:space="preserve"> </w:t>
      </w:r>
      <w:r>
        <w:rPr>
          <w:i/>
          <w:color w:val="545454"/>
          <w:sz w:val="18"/>
        </w:rPr>
        <w:t>properties</w:t>
      </w:r>
      <w:r>
        <w:rPr>
          <w:i/>
          <w:color w:val="545454"/>
          <w:spacing w:val="-5"/>
          <w:sz w:val="18"/>
        </w:rPr>
        <w:t xml:space="preserve"> </w:t>
      </w:r>
      <w:r>
        <w:rPr>
          <w:i/>
          <w:color w:val="545454"/>
          <w:sz w:val="18"/>
        </w:rPr>
        <w:t>confirming</w:t>
      </w:r>
      <w:r>
        <w:rPr>
          <w:i/>
          <w:color w:val="545454"/>
          <w:spacing w:val="-4"/>
          <w:sz w:val="18"/>
        </w:rPr>
        <w:t xml:space="preserve"> </w:t>
      </w:r>
      <w:r>
        <w:rPr>
          <w:i/>
          <w:color w:val="545454"/>
          <w:sz w:val="18"/>
        </w:rPr>
        <w:t>successful</w:t>
      </w:r>
      <w:r>
        <w:rPr>
          <w:i/>
          <w:color w:val="545454"/>
          <w:spacing w:val="-4"/>
          <w:sz w:val="18"/>
        </w:rPr>
        <w:t xml:space="preserve"> </w:t>
      </w:r>
      <w:r>
        <w:rPr>
          <w:i/>
          <w:color w:val="545454"/>
          <w:spacing w:val="-2"/>
          <w:sz w:val="18"/>
        </w:rPr>
        <w:t>capture</w:t>
      </w:r>
    </w:p>
    <w:p w14:paraId="415DF9BA">
      <w:pPr>
        <w:pStyle w:val="8"/>
        <w:spacing w:before="4"/>
        <w:rPr>
          <w:i/>
          <w:sz w:val="20"/>
        </w:rPr>
      </w:pPr>
      <w:r>
        <w:rPr>
          <w:i/>
          <w:sz w:val="20"/>
        </w:rPr>
        <w:drawing>
          <wp:anchor distT="0" distB="0" distL="0" distR="0" simplePos="0" relativeHeight="251667456" behindDoc="1" locked="0" layoutInCell="1" allowOverlap="1">
            <wp:simplePos x="0" y="0"/>
            <wp:positionH relativeFrom="page">
              <wp:posOffset>1127760</wp:posOffset>
            </wp:positionH>
            <wp:positionV relativeFrom="paragraph">
              <wp:posOffset>172720</wp:posOffset>
            </wp:positionV>
            <wp:extent cx="5293995" cy="3028950"/>
            <wp:effectExtent l="0" t="0" r="0" b="0"/>
            <wp:wrapTopAndBottom/>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5293975" cy="3028950"/>
                    </a:xfrm>
                    <a:prstGeom prst="rect">
                      <a:avLst/>
                    </a:prstGeom>
                  </pic:spPr>
                </pic:pic>
              </a:graphicData>
            </a:graphic>
          </wp:anchor>
        </w:drawing>
      </w:r>
    </w:p>
    <w:p w14:paraId="406F7CB9">
      <w:pPr>
        <w:spacing w:before="170"/>
        <w:ind w:left="4" w:right="7" w:firstLine="0"/>
        <w:jc w:val="center"/>
        <w:rPr>
          <w:i/>
          <w:sz w:val="18"/>
        </w:rPr>
      </w:pPr>
      <w:r>
        <w:rPr>
          <w:i/>
          <w:color w:val="545454"/>
          <w:sz w:val="18"/>
        </w:rPr>
        <w:t>Fig</w:t>
      </w:r>
      <w:r>
        <w:rPr>
          <w:i/>
          <w:color w:val="545454"/>
          <w:spacing w:val="-3"/>
          <w:sz w:val="18"/>
        </w:rPr>
        <w:t xml:space="preserve"> </w:t>
      </w:r>
      <w:r>
        <w:rPr>
          <w:i/>
          <w:color w:val="545454"/>
          <w:sz w:val="18"/>
        </w:rPr>
        <w:t>29.22</w:t>
      </w:r>
      <w:r>
        <w:rPr>
          <w:i/>
          <w:color w:val="545454"/>
          <w:spacing w:val="-3"/>
          <w:sz w:val="18"/>
        </w:rPr>
        <w:t xml:space="preserve"> </w:t>
      </w:r>
      <w:r>
        <w:rPr>
          <w:i/>
          <w:color w:val="545454"/>
          <w:sz w:val="18"/>
        </w:rPr>
        <w:t>—</w:t>
      </w:r>
      <w:r>
        <w:rPr>
          <w:i/>
          <w:color w:val="545454"/>
          <w:spacing w:val="-2"/>
          <w:sz w:val="18"/>
        </w:rPr>
        <w:t xml:space="preserve"> </w:t>
      </w:r>
      <w:r>
        <w:rPr>
          <w:i/>
          <w:color w:val="545454"/>
          <w:sz w:val="18"/>
        </w:rPr>
        <w:t>Reports</w:t>
      </w:r>
      <w:r>
        <w:rPr>
          <w:i/>
          <w:color w:val="545454"/>
          <w:spacing w:val="-4"/>
          <w:sz w:val="18"/>
        </w:rPr>
        <w:t xml:space="preserve"> </w:t>
      </w:r>
      <w:r>
        <w:rPr>
          <w:i/>
          <w:color w:val="545454"/>
          <w:sz w:val="18"/>
        </w:rPr>
        <w:t>directory</w:t>
      </w:r>
      <w:r>
        <w:rPr>
          <w:i/>
          <w:color w:val="545454"/>
          <w:spacing w:val="-2"/>
          <w:sz w:val="18"/>
        </w:rPr>
        <w:t xml:space="preserve"> </w:t>
      </w:r>
      <w:r>
        <w:rPr>
          <w:i/>
          <w:color w:val="545454"/>
          <w:sz w:val="18"/>
        </w:rPr>
        <w:t>showing</w:t>
      </w:r>
      <w:r>
        <w:rPr>
          <w:i/>
          <w:color w:val="545454"/>
          <w:spacing w:val="-3"/>
          <w:sz w:val="18"/>
        </w:rPr>
        <w:t xml:space="preserve"> </w:t>
      </w:r>
      <w:r>
        <w:rPr>
          <w:i/>
          <w:color w:val="545454"/>
          <w:sz w:val="18"/>
        </w:rPr>
        <w:t>PCAP</w:t>
      </w:r>
      <w:r>
        <w:rPr>
          <w:i/>
          <w:color w:val="545454"/>
          <w:spacing w:val="-2"/>
          <w:sz w:val="18"/>
        </w:rPr>
        <w:t xml:space="preserve"> </w:t>
      </w:r>
      <w:r>
        <w:rPr>
          <w:i/>
          <w:color w:val="545454"/>
          <w:sz w:val="18"/>
        </w:rPr>
        <w:t>files</w:t>
      </w:r>
      <w:r>
        <w:rPr>
          <w:i/>
          <w:color w:val="545454"/>
          <w:spacing w:val="-4"/>
          <w:sz w:val="18"/>
        </w:rPr>
        <w:t xml:space="preserve"> </w:t>
      </w:r>
      <w:r>
        <w:rPr>
          <w:i/>
          <w:color w:val="545454"/>
          <w:sz w:val="18"/>
        </w:rPr>
        <w:t>with</w:t>
      </w:r>
      <w:r>
        <w:rPr>
          <w:i/>
          <w:color w:val="545454"/>
          <w:spacing w:val="-2"/>
          <w:sz w:val="18"/>
        </w:rPr>
        <w:t xml:space="preserve"> </w:t>
      </w:r>
      <w:r>
        <w:rPr>
          <w:i/>
          <w:color w:val="545454"/>
          <w:sz w:val="18"/>
        </w:rPr>
        <w:t>rename</w:t>
      </w:r>
      <w:r>
        <w:rPr>
          <w:i/>
          <w:color w:val="545454"/>
          <w:spacing w:val="-3"/>
          <w:sz w:val="18"/>
        </w:rPr>
        <w:t xml:space="preserve"> </w:t>
      </w:r>
      <w:r>
        <w:rPr>
          <w:i/>
          <w:color w:val="545454"/>
          <w:sz w:val="18"/>
        </w:rPr>
        <w:t>for</w:t>
      </w:r>
      <w:r>
        <w:rPr>
          <w:i/>
          <w:color w:val="545454"/>
          <w:spacing w:val="-4"/>
          <w:sz w:val="18"/>
        </w:rPr>
        <w:t xml:space="preserve"> </w:t>
      </w:r>
      <w:r>
        <w:rPr>
          <w:i/>
          <w:color w:val="545454"/>
          <w:spacing w:val="-2"/>
          <w:sz w:val="18"/>
        </w:rPr>
        <w:t>clarity</w:t>
      </w:r>
    </w:p>
    <w:p w14:paraId="04498512">
      <w:pPr>
        <w:pStyle w:val="8"/>
        <w:spacing w:before="24"/>
        <w:rPr>
          <w:i/>
          <w:sz w:val="30"/>
        </w:rPr>
      </w:pPr>
    </w:p>
    <w:p w14:paraId="41653829">
      <w:pPr>
        <w:pStyle w:val="3"/>
        <w:spacing w:before="1"/>
      </w:pPr>
      <w:r>
        <w:rPr>
          <w:color w:val="1A3B6D"/>
          <w:spacing w:val="-2"/>
        </w:rPr>
        <w:t>Result</w:t>
      </w:r>
    </w:p>
    <w:p w14:paraId="0CEE72A2">
      <w:pPr>
        <w:pStyle w:val="8"/>
        <w:spacing w:before="216" w:line="276" w:lineRule="auto"/>
        <w:ind w:left="23"/>
      </w:pPr>
      <w:r>
        <w:rPr>
          <w:color w:val="333333"/>
        </w:rPr>
        <w:t>Both</w:t>
      </w:r>
      <w:r>
        <w:rPr>
          <w:color w:val="333333"/>
          <w:spacing w:val="-4"/>
        </w:rPr>
        <w:t xml:space="preserve"> </w:t>
      </w:r>
      <w:r>
        <w:rPr>
          <w:color w:val="333333"/>
        </w:rPr>
        <w:t>malware</w:t>
      </w:r>
      <w:r>
        <w:rPr>
          <w:color w:val="333333"/>
          <w:spacing w:val="-3"/>
        </w:rPr>
        <w:t xml:space="preserve"> </w:t>
      </w:r>
      <w:r>
        <w:rPr>
          <w:color w:val="333333"/>
        </w:rPr>
        <w:t>samples</w:t>
      </w:r>
      <w:r>
        <w:rPr>
          <w:color w:val="333333"/>
          <w:spacing w:val="-3"/>
        </w:rPr>
        <w:t xml:space="preserve"> </w:t>
      </w:r>
      <w:r>
        <w:rPr>
          <w:color w:val="333333"/>
        </w:rPr>
        <w:t>(Zeus</w:t>
      </w:r>
      <w:r>
        <w:rPr>
          <w:color w:val="333333"/>
          <w:spacing w:val="-3"/>
        </w:rPr>
        <w:t xml:space="preserve"> </w:t>
      </w:r>
      <w:r>
        <w:rPr>
          <w:color w:val="333333"/>
        </w:rPr>
        <w:t>Banking</w:t>
      </w:r>
      <w:r>
        <w:rPr>
          <w:color w:val="333333"/>
          <w:spacing w:val="-4"/>
        </w:rPr>
        <w:t xml:space="preserve"> </w:t>
      </w:r>
      <w:r>
        <w:rPr>
          <w:color w:val="333333"/>
        </w:rPr>
        <w:t>Trojan</w:t>
      </w:r>
      <w:r>
        <w:rPr>
          <w:color w:val="333333"/>
          <w:spacing w:val="-4"/>
        </w:rPr>
        <w:t xml:space="preserve"> </w:t>
      </w:r>
      <w:r>
        <w:rPr>
          <w:color w:val="333333"/>
        </w:rPr>
        <w:t>and</w:t>
      </w:r>
      <w:r>
        <w:rPr>
          <w:color w:val="333333"/>
          <w:spacing w:val="-4"/>
        </w:rPr>
        <w:t xml:space="preserve"> </w:t>
      </w:r>
      <w:r>
        <w:rPr>
          <w:color w:val="333333"/>
        </w:rPr>
        <w:t>njRAT</w:t>
      </w:r>
      <w:r>
        <w:rPr>
          <w:color w:val="333333"/>
          <w:spacing w:val="-3"/>
        </w:rPr>
        <w:t xml:space="preserve"> </w:t>
      </w:r>
      <w:r>
        <w:rPr>
          <w:color w:val="333333"/>
        </w:rPr>
        <w:t>v0.6.4)</w:t>
      </w:r>
      <w:r>
        <w:rPr>
          <w:color w:val="333333"/>
          <w:spacing w:val="-3"/>
        </w:rPr>
        <w:t xml:space="preserve"> </w:t>
      </w:r>
      <w:r>
        <w:rPr>
          <w:color w:val="333333"/>
        </w:rPr>
        <w:t>were</w:t>
      </w:r>
      <w:r>
        <w:rPr>
          <w:color w:val="333333"/>
          <w:spacing w:val="-4"/>
        </w:rPr>
        <w:t xml:space="preserve"> </w:t>
      </w:r>
      <w:r>
        <w:rPr>
          <w:color w:val="333333"/>
        </w:rPr>
        <w:t>successfully</w:t>
      </w:r>
      <w:r>
        <w:rPr>
          <w:color w:val="333333"/>
          <w:spacing w:val="-4"/>
        </w:rPr>
        <w:t xml:space="preserve"> </w:t>
      </w:r>
      <w:r>
        <w:rPr>
          <w:color w:val="333333"/>
        </w:rPr>
        <w:t>acquired,</w:t>
      </w:r>
      <w:r>
        <w:rPr>
          <w:color w:val="333333"/>
          <w:spacing w:val="-3"/>
        </w:rPr>
        <w:t xml:space="preserve"> </w:t>
      </w:r>
      <w:r>
        <w:rPr>
          <w:color w:val="333333"/>
        </w:rPr>
        <w:t>extracted, and verified. Cryptographic hashes were generated and recorded. The network was fully airgapped using both VMware adapter disconnection and pfSense WAN disabling. File permissions were restricted to prevent accidental execution. A baseline network capture was successfully recorded on the correct interface (eth1) with internal ICMP traffic for later comparison.</w:t>
      </w:r>
    </w:p>
    <w:p w14:paraId="0A4F8EF2">
      <w:pPr>
        <w:pStyle w:val="8"/>
        <w:spacing w:after="0" w:line="276" w:lineRule="auto"/>
        <w:sectPr>
          <w:pgSz w:w="11910" w:h="16840"/>
          <w:pgMar w:top="142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626FEE70">
      <w:pPr>
        <w:pStyle w:val="3"/>
        <w:spacing w:before="19"/>
      </w:pPr>
      <w:r>
        <w:rPr>
          <w:color w:val="1A3B6D"/>
        </w:rPr>
        <w:t>Summary</w:t>
      </w:r>
      <w:r>
        <w:rPr>
          <w:color w:val="1A3B6D"/>
          <w:spacing w:val="-4"/>
        </w:rPr>
        <w:t xml:space="preserve"> </w:t>
      </w:r>
      <w:r>
        <w:rPr>
          <w:color w:val="1A3B6D"/>
        </w:rPr>
        <w:t>of</w:t>
      </w:r>
      <w:r>
        <w:rPr>
          <w:color w:val="1A3B6D"/>
          <w:spacing w:val="-3"/>
        </w:rPr>
        <w:t xml:space="preserve"> </w:t>
      </w:r>
      <w:r>
        <w:rPr>
          <w:color w:val="1A3B6D"/>
        </w:rPr>
        <w:t>Days</w:t>
      </w:r>
      <w:r>
        <w:rPr>
          <w:color w:val="1A3B6D"/>
          <w:spacing w:val="-2"/>
        </w:rPr>
        <w:t xml:space="preserve"> </w:t>
      </w:r>
      <w:r>
        <w:rPr>
          <w:color w:val="1A3B6D"/>
        </w:rPr>
        <w:t>29–</w:t>
      </w:r>
      <w:r>
        <w:rPr>
          <w:color w:val="1A3B6D"/>
          <w:spacing w:val="-5"/>
        </w:rPr>
        <w:t>30</w:t>
      </w:r>
    </w:p>
    <w:p w14:paraId="7FA85411">
      <w:pPr>
        <w:pStyle w:val="8"/>
        <w:spacing w:before="217" w:line="276" w:lineRule="auto"/>
        <w:ind w:left="23" w:right="57"/>
      </w:pPr>
      <w:r>
        <w:rPr>
          <w:color w:val="333333"/>
        </w:rPr>
        <w:t>Days 29 and 30 established the critical foundation for safe malware analysis. The "Connect-Download-Verify-Airgap-Analyse"</w:t>
      </w:r>
      <w:r>
        <w:rPr>
          <w:color w:val="333333"/>
          <w:spacing w:val="-1"/>
        </w:rPr>
        <w:t xml:space="preserve"> </w:t>
      </w:r>
      <w:r>
        <w:rPr>
          <w:color w:val="333333"/>
        </w:rPr>
        <w:t>sequence</w:t>
      </w:r>
      <w:r>
        <w:rPr>
          <w:color w:val="333333"/>
          <w:spacing w:val="-1"/>
        </w:rPr>
        <w:t xml:space="preserve"> </w:t>
      </w:r>
      <w:r>
        <w:rPr>
          <w:color w:val="333333"/>
        </w:rPr>
        <w:t>was</w:t>
      </w:r>
      <w:r>
        <w:rPr>
          <w:color w:val="333333"/>
          <w:spacing w:val="-2"/>
        </w:rPr>
        <w:t xml:space="preserve"> </w:t>
      </w:r>
      <w:r>
        <w:rPr>
          <w:color w:val="333333"/>
        </w:rPr>
        <w:t>followed precisely</w:t>
      </w:r>
      <w:r>
        <w:rPr>
          <w:color w:val="333333"/>
          <w:spacing w:val="-1"/>
        </w:rPr>
        <w:t xml:space="preserve"> </w:t>
      </w:r>
      <w:r>
        <w:rPr>
          <w:color w:val="333333"/>
        </w:rPr>
        <w:t>to maintain</w:t>
      </w:r>
      <w:r>
        <w:rPr>
          <w:color w:val="333333"/>
          <w:spacing w:val="-2"/>
        </w:rPr>
        <w:t xml:space="preserve"> </w:t>
      </w:r>
      <w:r>
        <w:rPr>
          <w:color w:val="333333"/>
        </w:rPr>
        <w:t>operational security. The lab environment, configured with pfSense as the network gateway, required a modified airgap strategy: rather than simply disconnecting the NAT adapter, the pfSense WAN interface was disabled, ensuring no outbound internet path existed while preserving internal communication between</w:t>
      </w:r>
      <w:r>
        <w:rPr>
          <w:color w:val="333333"/>
          <w:spacing w:val="-2"/>
        </w:rPr>
        <w:t xml:space="preserve"> </w:t>
      </w:r>
      <w:r>
        <w:rPr>
          <w:color w:val="333333"/>
        </w:rPr>
        <w:t>Kali</w:t>
      </w:r>
      <w:r>
        <w:rPr>
          <w:color w:val="333333"/>
          <w:spacing w:val="-5"/>
        </w:rPr>
        <w:t xml:space="preserve"> </w:t>
      </w:r>
      <w:r>
        <w:rPr>
          <w:color w:val="333333"/>
        </w:rPr>
        <w:t>and</w:t>
      </w:r>
      <w:r>
        <w:rPr>
          <w:color w:val="333333"/>
          <w:spacing w:val="-4"/>
        </w:rPr>
        <w:t xml:space="preserve"> </w:t>
      </w:r>
      <w:r>
        <w:rPr>
          <w:color w:val="333333"/>
        </w:rPr>
        <w:t>the</w:t>
      </w:r>
      <w:r>
        <w:rPr>
          <w:color w:val="333333"/>
          <w:spacing w:val="-4"/>
        </w:rPr>
        <w:t xml:space="preserve"> </w:t>
      </w:r>
      <w:r>
        <w:rPr>
          <w:color w:val="333333"/>
        </w:rPr>
        <w:t>Wazuh</w:t>
      </w:r>
      <w:r>
        <w:rPr>
          <w:color w:val="333333"/>
          <w:spacing w:val="-3"/>
        </w:rPr>
        <w:t xml:space="preserve"> </w:t>
      </w:r>
      <w:r>
        <w:rPr>
          <w:color w:val="333333"/>
        </w:rPr>
        <w:t>Manager.</w:t>
      </w:r>
      <w:r>
        <w:rPr>
          <w:color w:val="333333"/>
          <w:spacing w:val="-2"/>
        </w:rPr>
        <w:t xml:space="preserve"> </w:t>
      </w:r>
      <w:r>
        <w:rPr>
          <w:color w:val="333333"/>
        </w:rPr>
        <w:t>The</w:t>
      </w:r>
      <w:r>
        <w:rPr>
          <w:color w:val="333333"/>
          <w:spacing w:val="-2"/>
        </w:rPr>
        <w:t xml:space="preserve"> </w:t>
      </w:r>
      <w:r>
        <w:rPr>
          <w:color w:val="333333"/>
        </w:rPr>
        <w:t>correct</w:t>
      </w:r>
      <w:r>
        <w:rPr>
          <w:color w:val="333333"/>
          <w:spacing w:val="-1"/>
        </w:rPr>
        <w:t xml:space="preserve"> </w:t>
      </w:r>
      <w:r>
        <w:rPr>
          <w:color w:val="333333"/>
        </w:rPr>
        <w:t>network</w:t>
      </w:r>
      <w:r>
        <w:rPr>
          <w:color w:val="333333"/>
          <w:spacing w:val="-5"/>
        </w:rPr>
        <w:t xml:space="preserve"> </w:t>
      </w:r>
      <w:r>
        <w:rPr>
          <w:color w:val="333333"/>
        </w:rPr>
        <w:t>interface</w:t>
      </w:r>
      <w:r>
        <w:rPr>
          <w:color w:val="333333"/>
          <w:spacing w:val="-1"/>
        </w:rPr>
        <w:t xml:space="preserve"> </w:t>
      </w:r>
      <w:r>
        <w:rPr>
          <w:color w:val="333333"/>
        </w:rPr>
        <w:t>(eth1)</w:t>
      </w:r>
      <w:r>
        <w:rPr>
          <w:color w:val="333333"/>
          <w:spacing w:val="-2"/>
        </w:rPr>
        <w:t xml:space="preserve"> </w:t>
      </w:r>
      <w:r>
        <w:rPr>
          <w:color w:val="333333"/>
        </w:rPr>
        <w:t>was</w:t>
      </w:r>
      <w:r>
        <w:rPr>
          <w:color w:val="333333"/>
          <w:spacing w:val="-2"/>
        </w:rPr>
        <w:t xml:space="preserve"> </w:t>
      </w:r>
      <w:r>
        <w:rPr>
          <w:color w:val="333333"/>
        </w:rPr>
        <w:t>identified</w:t>
      </w:r>
      <w:r>
        <w:rPr>
          <w:color w:val="333333"/>
          <w:spacing w:val="-2"/>
        </w:rPr>
        <w:t xml:space="preserve"> </w:t>
      </w:r>
      <w:r>
        <w:rPr>
          <w:color w:val="333333"/>
        </w:rPr>
        <w:t>for</w:t>
      </w:r>
      <w:r>
        <w:rPr>
          <w:color w:val="333333"/>
          <w:spacing w:val="-2"/>
        </w:rPr>
        <w:t xml:space="preserve"> </w:t>
      </w:r>
      <w:r>
        <w:rPr>
          <w:color w:val="333333"/>
        </w:rPr>
        <w:t>traffic capture, avoiding the common pitfall of capturing on an inactive interface. These preparatory steps ensure that all subsequent analysis occurs in a controlled, isolated environment.</w:t>
      </w:r>
    </w:p>
    <w:p w14:paraId="502E8E82">
      <w:pPr>
        <w:pStyle w:val="8"/>
        <w:spacing w:after="0" w:line="276" w:lineRule="auto"/>
        <w:sectPr>
          <w:pgSz w:w="11910" w:h="16840"/>
          <w:pgMar w:top="140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73297791">
      <w:pPr>
        <w:spacing w:before="21"/>
        <w:ind w:left="5" w:right="6" w:firstLine="0"/>
        <w:jc w:val="center"/>
        <w:rPr>
          <w:b/>
          <w:sz w:val="26"/>
        </w:rPr>
      </w:pPr>
      <w:r>
        <w:rPr>
          <w:b/>
          <w:color w:val="1A3B6D"/>
          <w:sz w:val="26"/>
        </w:rPr>
        <w:t>Cyberster</w:t>
      </w:r>
      <w:r>
        <w:rPr>
          <w:b/>
          <w:color w:val="1A3B6D"/>
          <w:spacing w:val="-10"/>
          <w:sz w:val="26"/>
        </w:rPr>
        <w:t xml:space="preserve"> </w:t>
      </w:r>
      <w:r>
        <w:rPr>
          <w:b/>
          <w:color w:val="1A3B6D"/>
          <w:sz w:val="26"/>
        </w:rPr>
        <w:t>Blue</w:t>
      </w:r>
      <w:r>
        <w:rPr>
          <w:b/>
          <w:color w:val="1A3B6D"/>
          <w:spacing w:val="-8"/>
          <w:sz w:val="26"/>
        </w:rPr>
        <w:t xml:space="preserve"> </w:t>
      </w:r>
      <w:r>
        <w:rPr>
          <w:b/>
          <w:color w:val="1A3B6D"/>
          <w:sz w:val="26"/>
        </w:rPr>
        <w:t>Team</w:t>
      </w:r>
      <w:r>
        <w:rPr>
          <w:b/>
          <w:color w:val="1A3B6D"/>
          <w:spacing w:val="-6"/>
          <w:sz w:val="26"/>
        </w:rPr>
        <w:t xml:space="preserve"> </w:t>
      </w:r>
      <w:r>
        <w:rPr>
          <w:b/>
          <w:color w:val="1A3B6D"/>
          <w:sz w:val="26"/>
        </w:rPr>
        <w:t>Internship</w:t>
      </w:r>
      <w:r>
        <w:rPr>
          <w:b/>
          <w:color w:val="1A3B6D"/>
          <w:spacing w:val="-3"/>
          <w:sz w:val="26"/>
        </w:rPr>
        <w:t xml:space="preserve"> </w:t>
      </w:r>
      <w:r>
        <w:rPr>
          <w:b/>
          <w:color w:val="1A3B6D"/>
          <w:sz w:val="26"/>
        </w:rPr>
        <w:t>—</w:t>
      </w:r>
      <w:r>
        <w:rPr>
          <w:b/>
          <w:color w:val="1A3B6D"/>
          <w:spacing w:val="-8"/>
          <w:sz w:val="26"/>
        </w:rPr>
        <w:t xml:space="preserve"> </w:t>
      </w:r>
      <w:r>
        <w:rPr>
          <w:b/>
          <w:color w:val="1A3B6D"/>
          <w:sz w:val="26"/>
        </w:rPr>
        <w:t>Week</w:t>
      </w:r>
      <w:r>
        <w:rPr>
          <w:b/>
          <w:color w:val="1A3B6D"/>
          <w:spacing w:val="-6"/>
          <w:sz w:val="26"/>
        </w:rPr>
        <w:t xml:space="preserve"> </w:t>
      </w:r>
      <w:r>
        <w:rPr>
          <w:b/>
          <w:color w:val="1A3B6D"/>
          <w:spacing w:val="-10"/>
          <w:sz w:val="26"/>
        </w:rPr>
        <w:t>5</w:t>
      </w:r>
    </w:p>
    <w:p w14:paraId="06E10FE0">
      <w:pPr>
        <w:pStyle w:val="8"/>
        <w:spacing w:before="209"/>
        <w:rPr>
          <w:b/>
          <w:sz w:val="26"/>
        </w:rPr>
      </w:pPr>
    </w:p>
    <w:p w14:paraId="5909AD64">
      <w:pPr>
        <w:pStyle w:val="2"/>
      </w:pPr>
      <w:r>
        <w:rPr>
          <w:color w:val="1A3B6D"/>
        </w:rPr>
        <w:t>Day</w:t>
      </w:r>
      <w:r>
        <w:rPr>
          <w:color w:val="1A3B6D"/>
          <w:spacing w:val="-6"/>
        </w:rPr>
        <w:t xml:space="preserve"> </w:t>
      </w:r>
      <w:r>
        <w:rPr>
          <w:color w:val="1A3B6D"/>
        </w:rPr>
        <w:t>31</w:t>
      </w:r>
      <w:r>
        <w:rPr>
          <w:color w:val="1A3B6D"/>
          <w:spacing w:val="-1"/>
        </w:rPr>
        <w:t xml:space="preserve"> </w:t>
      </w:r>
      <w:r>
        <w:rPr>
          <w:color w:val="1A3B6D"/>
        </w:rPr>
        <w:t>—</w:t>
      </w:r>
      <w:r>
        <w:rPr>
          <w:color w:val="1A3B6D"/>
          <w:spacing w:val="-6"/>
        </w:rPr>
        <w:t xml:space="preserve"> </w:t>
      </w:r>
      <w:r>
        <w:rPr>
          <w:color w:val="1A3B6D"/>
        </w:rPr>
        <w:t>Static</w:t>
      </w:r>
      <w:r>
        <w:rPr>
          <w:color w:val="1A3B6D"/>
          <w:spacing w:val="-4"/>
        </w:rPr>
        <w:t xml:space="preserve"> </w:t>
      </w:r>
      <w:r>
        <w:rPr>
          <w:color w:val="1A3B6D"/>
        </w:rPr>
        <w:t>Malware</w:t>
      </w:r>
      <w:r>
        <w:rPr>
          <w:color w:val="1A3B6D"/>
          <w:spacing w:val="-3"/>
        </w:rPr>
        <w:t xml:space="preserve"> </w:t>
      </w:r>
      <w:r>
        <w:rPr>
          <w:color w:val="1A3B6D"/>
          <w:spacing w:val="-2"/>
        </w:rPr>
        <w:t>Analysis</w:t>
      </w:r>
    </w:p>
    <w:p w14:paraId="7386F255">
      <w:pPr>
        <w:pStyle w:val="3"/>
        <w:spacing w:before="433"/>
      </w:pPr>
      <w:r>
        <w:rPr>
          <w:color w:val="1A3B6D"/>
          <w:spacing w:val="-2"/>
        </w:rPr>
        <w:t>Objective</w:t>
      </w:r>
    </w:p>
    <w:p w14:paraId="0FCFC195">
      <w:pPr>
        <w:pStyle w:val="8"/>
        <w:spacing w:before="216" w:line="276" w:lineRule="auto"/>
        <w:ind w:left="23"/>
      </w:pPr>
      <w:r>
        <w:rPr>
          <w:color w:val="333333"/>
        </w:rPr>
        <w:t>The objective of Day 31 was to perform static analysis on the Zeus Banking Trojan sample without executing</w:t>
      </w:r>
      <w:r>
        <w:rPr>
          <w:color w:val="333333"/>
          <w:spacing w:val="-3"/>
        </w:rPr>
        <w:t xml:space="preserve"> </w:t>
      </w:r>
      <w:r>
        <w:rPr>
          <w:color w:val="333333"/>
        </w:rPr>
        <w:t>it.</w:t>
      </w:r>
      <w:r>
        <w:rPr>
          <w:color w:val="333333"/>
          <w:spacing w:val="-2"/>
        </w:rPr>
        <w:t xml:space="preserve"> </w:t>
      </w:r>
      <w:r>
        <w:rPr>
          <w:color w:val="333333"/>
        </w:rPr>
        <w:t>Static</w:t>
      </w:r>
      <w:r>
        <w:rPr>
          <w:color w:val="333333"/>
          <w:spacing w:val="-4"/>
        </w:rPr>
        <w:t xml:space="preserve"> </w:t>
      </w:r>
      <w:r>
        <w:rPr>
          <w:color w:val="333333"/>
        </w:rPr>
        <w:t>analysis</w:t>
      </w:r>
      <w:r>
        <w:rPr>
          <w:color w:val="333333"/>
          <w:spacing w:val="-7"/>
        </w:rPr>
        <w:t xml:space="preserve"> </w:t>
      </w:r>
      <w:r>
        <w:rPr>
          <w:color w:val="333333"/>
        </w:rPr>
        <w:t>involves</w:t>
      </w:r>
      <w:r>
        <w:rPr>
          <w:color w:val="333333"/>
          <w:spacing w:val="-4"/>
        </w:rPr>
        <w:t xml:space="preserve"> </w:t>
      </w:r>
      <w:r>
        <w:rPr>
          <w:color w:val="333333"/>
        </w:rPr>
        <w:t>examining</w:t>
      </w:r>
      <w:r>
        <w:rPr>
          <w:color w:val="333333"/>
          <w:spacing w:val="-3"/>
        </w:rPr>
        <w:t xml:space="preserve"> </w:t>
      </w:r>
      <w:r>
        <w:rPr>
          <w:color w:val="333333"/>
        </w:rPr>
        <w:t>the</w:t>
      </w:r>
      <w:r>
        <w:rPr>
          <w:color w:val="333333"/>
          <w:spacing w:val="-2"/>
        </w:rPr>
        <w:t xml:space="preserve"> </w:t>
      </w:r>
      <w:r>
        <w:rPr>
          <w:color w:val="333333"/>
        </w:rPr>
        <w:t>binary's</w:t>
      </w:r>
      <w:r>
        <w:rPr>
          <w:color w:val="333333"/>
          <w:spacing w:val="-5"/>
        </w:rPr>
        <w:t xml:space="preserve"> </w:t>
      </w:r>
      <w:r>
        <w:rPr>
          <w:color w:val="333333"/>
        </w:rPr>
        <w:t>metadata,</w:t>
      </w:r>
      <w:r>
        <w:rPr>
          <w:color w:val="333333"/>
          <w:spacing w:val="-2"/>
        </w:rPr>
        <w:t xml:space="preserve"> </w:t>
      </w:r>
      <w:r>
        <w:rPr>
          <w:color w:val="333333"/>
        </w:rPr>
        <w:t>structure,</w:t>
      </w:r>
      <w:r>
        <w:rPr>
          <w:color w:val="333333"/>
          <w:spacing w:val="-6"/>
        </w:rPr>
        <w:t xml:space="preserve"> </w:t>
      </w:r>
      <w:r>
        <w:rPr>
          <w:color w:val="333333"/>
        </w:rPr>
        <w:t>embedded</w:t>
      </w:r>
      <w:r>
        <w:rPr>
          <w:color w:val="333333"/>
          <w:spacing w:val="-5"/>
        </w:rPr>
        <w:t xml:space="preserve"> </w:t>
      </w:r>
      <w:r>
        <w:rPr>
          <w:color w:val="333333"/>
        </w:rPr>
        <w:t>strings, and file characteristics to extract Indicators of Compromise (IOCs) and understand the malware's capabilities before dynamic execution.</w:t>
      </w:r>
    </w:p>
    <w:p w14:paraId="5275AA97">
      <w:pPr>
        <w:pStyle w:val="8"/>
        <w:spacing w:before="91"/>
      </w:pPr>
    </w:p>
    <w:p w14:paraId="771392C0">
      <w:pPr>
        <w:pStyle w:val="3"/>
      </w:pPr>
      <w:r>
        <w:rPr>
          <w:color w:val="1A3B6D"/>
        </w:rPr>
        <w:t xml:space="preserve">Tools </w:t>
      </w:r>
      <w:r>
        <w:rPr>
          <w:color w:val="1A3B6D"/>
          <w:spacing w:val="-4"/>
        </w:rPr>
        <w:t>Used</w:t>
      </w:r>
    </w:p>
    <w:p w14:paraId="07025BBB">
      <w:pPr>
        <w:pStyle w:val="11"/>
        <w:numPr>
          <w:ilvl w:val="0"/>
          <w:numId w:val="2"/>
        </w:numPr>
        <w:tabs>
          <w:tab w:val="left" w:pos="383"/>
        </w:tabs>
        <w:spacing w:before="217" w:after="0" w:line="240" w:lineRule="auto"/>
        <w:ind w:left="383" w:right="0" w:hanging="360"/>
        <w:jc w:val="left"/>
        <w:rPr>
          <w:sz w:val="22"/>
        </w:rPr>
      </w:pPr>
      <w:r>
        <w:rPr>
          <w:color w:val="333333"/>
          <w:sz w:val="22"/>
        </w:rPr>
        <w:t>file</w:t>
      </w:r>
      <w:r>
        <w:rPr>
          <w:color w:val="333333"/>
          <w:spacing w:val="-3"/>
          <w:sz w:val="22"/>
        </w:rPr>
        <w:t xml:space="preserve"> </w:t>
      </w:r>
      <w:r>
        <w:rPr>
          <w:color w:val="333333"/>
          <w:sz w:val="22"/>
        </w:rPr>
        <w:t>—</w:t>
      </w:r>
      <w:r>
        <w:rPr>
          <w:color w:val="333333"/>
          <w:spacing w:val="-3"/>
          <w:sz w:val="22"/>
        </w:rPr>
        <w:t xml:space="preserve"> </w:t>
      </w:r>
      <w:r>
        <w:rPr>
          <w:color w:val="333333"/>
          <w:sz w:val="22"/>
        </w:rPr>
        <w:t>File</w:t>
      </w:r>
      <w:r>
        <w:rPr>
          <w:color w:val="333333"/>
          <w:spacing w:val="-4"/>
          <w:sz w:val="22"/>
        </w:rPr>
        <w:t xml:space="preserve"> </w:t>
      </w:r>
      <w:r>
        <w:rPr>
          <w:color w:val="333333"/>
          <w:sz w:val="22"/>
        </w:rPr>
        <w:t>type</w:t>
      </w:r>
      <w:r>
        <w:rPr>
          <w:color w:val="333333"/>
          <w:spacing w:val="-5"/>
          <w:sz w:val="22"/>
        </w:rPr>
        <w:t xml:space="preserve"> </w:t>
      </w:r>
      <w:r>
        <w:rPr>
          <w:color w:val="333333"/>
          <w:sz w:val="22"/>
        </w:rPr>
        <w:t>identification</w:t>
      </w:r>
      <w:r>
        <w:rPr>
          <w:color w:val="333333"/>
          <w:spacing w:val="-3"/>
          <w:sz w:val="22"/>
        </w:rPr>
        <w:t xml:space="preserve"> </w:t>
      </w:r>
      <w:r>
        <w:rPr>
          <w:color w:val="333333"/>
          <w:sz w:val="22"/>
        </w:rPr>
        <w:t>(magic</w:t>
      </w:r>
      <w:r>
        <w:rPr>
          <w:color w:val="333333"/>
          <w:spacing w:val="-2"/>
          <w:sz w:val="22"/>
        </w:rPr>
        <w:t xml:space="preserve"> bytes)</w:t>
      </w:r>
    </w:p>
    <w:p w14:paraId="1E642384">
      <w:pPr>
        <w:pStyle w:val="11"/>
        <w:numPr>
          <w:ilvl w:val="0"/>
          <w:numId w:val="2"/>
        </w:numPr>
        <w:tabs>
          <w:tab w:val="left" w:pos="383"/>
        </w:tabs>
        <w:spacing w:before="41" w:after="0" w:line="240" w:lineRule="auto"/>
        <w:ind w:left="383" w:right="0" w:hanging="360"/>
        <w:jc w:val="left"/>
        <w:rPr>
          <w:sz w:val="22"/>
        </w:rPr>
      </w:pPr>
      <w:r>
        <w:rPr>
          <w:color w:val="333333"/>
          <w:sz w:val="22"/>
        </w:rPr>
        <w:t>exiftool</w:t>
      </w:r>
      <w:r>
        <w:rPr>
          <w:color w:val="333333"/>
          <w:spacing w:val="-9"/>
          <w:sz w:val="22"/>
        </w:rPr>
        <w:t xml:space="preserve"> </w:t>
      </w:r>
      <w:r>
        <w:rPr>
          <w:color w:val="333333"/>
          <w:sz w:val="22"/>
        </w:rPr>
        <w:t>—</w:t>
      </w:r>
      <w:r>
        <w:rPr>
          <w:color w:val="333333"/>
          <w:spacing w:val="-6"/>
          <w:sz w:val="22"/>
        </w:rPr>
        <w:t xml:space="preserve"> </w:t>
      </w:r>
      <w:r>
        <w:rPr>
          <w:color w:val="333333"/>
          <w:sz w:val="22"/>
        </w:rPr>
        <w:t>Metadata</w:t>
      </w:r>
      <w:r>
        <w:rPr>
          <w:color w:val="333333"/>
          <w:spacing w:val="-7"/>
          <w:sz w:val="22"/>
        </w:rPr>
        <w:t xml:space="preserve"> </w:t>
      </w:r>
      <w:r>
        <w:rPr>
          <w:color w:val="333333"/>
          <w:sz w:val="22"/>
        </w:rPr>
        <w:t>extraction</w:t>
      </w:r>
      <w:r>
        <w:rPr>
          <w:color w:val="333333"/>
          <w:spacing w:val="-6"/>
          <w:sz w:val="22"/>
        </w:rPr>
        <w:t xml:space="preserve"> </w:t>
      </w:r>
      <w:r>
        <w:rPr>
          <w:color w:val="333333"/>
          <w:sz w:val="22"/>
        </w:rPr>
        <w:t>(timestamps,</w:t>
      </w:r>
      <w:r>
        <w:rPr>
          <w:color w:val="333333"/>
          <w:spacing w:val="-8"/>
          <w:sz w:val="22"/>
        </w:rPr>
        <w:t xml:space="preserve"> </w:t>
      </w:r>
      <w:r>
        <w:rPr>
          <w:color w:val="333333"/>
          <w:sz w:val="22"/>
        </w:rPr>
        <w:t>compiler</w:t>
      </w:r>
      <w:r>
        <w:rPr>
          <w:color w:val="333333"/>
          <w:spacing w:val="-4"/>
          <w:sz w:val="22"/>
        </w:rPr>
        <w:t xml:space="preserve"> </w:t>
      </w:r>
      <w:r>
        <w:rPr>
          <w:color w:val="333333"/>
          <w:spacing w:val="-2"/>
          <w:sz w:val="22"/>
        </w:rPr>
        <w:t>info)</w:t>
      </w:r>
    </w:p>
    <w:p w14:paraId="74FB7D45">
      <w:pPr>
        <w:pStyle w:val="11"/>
        <w:numPr>
          <w:ilvl w:val="0"/>
          <w:numId w:val="2"/>
        </w:numPr>
        <w:tabs>
          <w:tab w:val="left" w:pos="383"/>
        </w:tabs>
        <w:spacing w:before="39" w:after="0" w:line="240" w:lineRule="auto"/>
        <w:ind w:left="383" w:right="0" w:hanging="360"/>
        <w:jc w:val="left"/>
        <w:rPr>
          <w:sz w:val="22"/>
        </w:rPr>
      </w:pPr>
      <w:r>
        <w:rPr>
          <w:color w:val="333333"/>
          <w:sz w:val="22"/>
        </w:rPr>
        <w:t>binwalk</w:t>
      </w:r>
      <w:r>
        <w:rPr>
          <w:color w:val="333333"/>
          <w:spacing w:val="-5"/>
          <w:sz w:val="22"/>
        </w:rPr>
        <w:t xml:space="preserve"> </w:t>
      </w:r>
      <w:r>
        <w:rPr>
          <w:color w:val="333333"/>
          <w:sz w:val="22"/>
        </w:rPr>
        <w:t>—</w:t>
      </w:r>
      <w:r>
        <w:rPr>
          <w:color w:val="333333"/>
          <w:spacing w:val="-7"/>
          <w:sz w:val="22"/>
        </w:rPr>
        <w:t xml:space="preserve"> </w:t>
      </w:r>
      <w:r>
        <w:rPr>
          <w:color w:val="333333"/>
          <w:sz w:val="22"/>
        </w:rPr>
        <w:t>Embedded</w:t>
      </w:r>
      <w:r>
        <w:rPr>
          <w:color w:val="333333"/>
          <w:spacing w:val="-6"/>
          <w:sz w:val="22"/>
        </w:rPr>
        <w:t xml:space="preserve"> </w:t>
      </w:r>
      <w:r>
        <w:rPr>
          <w:color w:val="333333"/>
          <w:sz w:val="22"/>
        </w:rPr>
        <w:t>file/signature</w:t>
      </w:r>
      <w:r>
        <w:rPr>
          <w:color w:val="333333"/>
          <w:spacing w:val="-5"/>
          <w:sz w:val="22"/>
        </w:rPr>
        <w:t xml:space="preserve"> </w:t>
      </w:r>
      <w:r>
        <w:rPr>
          <w:color w:val="333333"/>
          <w:spacing w:val="-2"/>
          <w:sz w:val="22"/>
        </w:rPr>
        <w:t>detection</w:t>
      </w:r>
    </w:p>
    <w:p w14:paraId="1DF1A352">
      <w:pPr>
        <w:pStyle w:val="11"/>
        <w:numPr>
          <w:ilvl w:val="0"/>
          <w:numId w:val="2"/>
        </w:numPr>
        <w:tabs>
          <w:tab w:val="left" w:pos="383"/>
        </w:tabs>
        <w:spacing w:before="41" w:after="0" w:line="240" w:lineRule="auto"/>
        <w:ind w:left="383" w:right="0" w:hanging="360"/>
        <w:jc w:val="left"/>
        <w:rPr>
          <w:sz w:val="22"/>
        </w:rPr>
      </w:pPr>
      <w:r>
        <w:rPr>
          <w:color w:val="333333"/>
          <w:sz w:val="22"/>
        </w:rPr>
        <w:t>strings</w:t>
      </w:r>
      <w:r>
        <w:rPr>
          <w:color w:val="333333"/>
          <w:spacing w:val="-3"/>
          <w:sz w:val="22"/>
        </w:rPr>
        <w:t xml:space="preserve"> </w:t>
      </w:r>
      <w:r>
        <w:rPr>
          <w:color w:val="333333"/>
          <w:sz w:val="22"/>
        </w:rPr>
        <w:t>—</w:t>
      </w:r>
      <w:r>
        <w:rPr>
          <w:color w:val="333333"/>
          <w:spacing w:val="-4"/>
          <w:sz w:val="22"/>
        </w:rPr>
        <w:t xml:space="preserve"> </w:t>
      </w:r>
      <w:r>
        <w:rPr>
          <w:color w:val="333333"/>
          <w:sz w:val="22"/>
        </w:rPr>
        <w:t>ASCII</w:t>
      </w:r>
      <w:r>
        <w:rPr>
          <w:color w:val="333333"/>
          <w:spacing w:val="-4"/>
          <w:sz w:val="22"/>
        </w:rPr>
        <w:t xml:space="preserve"> </w:t>
      </w:r>
      <w:r>
        <w:rPr>
          <w:color w:val="333333"/>
          <w:sz w:val="22"/>
        </w:rPr>
        <w:t>string</w:t>
      </w:r>
      <w:r>
        <w:rPr>
          <w:color w:val="333333"/>
          <w:spacing w:val="-6"/>
          <w:sz w:val="22"/>
        </w:rPr>
        <w:t xml:space="preserve"> </w:t>
      </w:r>
      <w:r>
        <w:rPr>
          <w:color w:val="333333"/>
          <w:spacing w:val="-2"/>
          <w:sz w:val="22"/>
        </w:rPr>
        <w:t>extraction</w:t>
      </w:r>
    </w:p>
    <w:p w14:paraId="747DDF37">
      <w:pPr>
        <w:pStyle w:val="11"/>
        <w:numPr>
          <w:ilvl w:val="0"/>
          <w:numId w:val="2"/>
        </w:numPr>
        <w:tabs>
          <w:tab w:val="left" w:pos="383"/>
        </w:tabs>
        <w:spacing w:before="39" w:after="0" w:line="240" w:lineRule="auto"/>
        <w:ind w:left="383" w:right="0" w:hanging="360"/>
        <w:jc w:val="left"/>
        <w:rPr>
          <w:sz w:val="22"/>
        </w:rPr>
      </w:pPr>
      <w:r>
        <w:rPr>
          <w:color w:val="333333"/>
          <w:sz w:val="22"/>
        </w:rPr>
        <w:t>strings</w:t>
      </w:r>
      <w:r>
        <w:rPr>
          <w:color w:val="333333"/>
          <w:spacing w:val="-4"/>
          <w:sz w:val="22"/>
        </w:rPr>
        <w:t xml:space="preserve"> </w:t>
      </w:r>
      <w:r>
        <w:rPr>
          <w:color w:val="333333"/>
          <w:sz w:val="22"/>
        </w:rPr>
        <w:t>-el</w:t>
      </w:r>
      <w:r>
        <w:rPr>
          <w:color w:val="333333"/>
          <w:spacing w:val="-4"/>
          <w:sz w:val="22"/>
        </w:rPr>
        <w:t xml:space="preserve"> </w:t>
      </w:r>
      <w:r>
        <w:rPr>
          <w:color w:val="333333"/>
          <w:sz w:val="22"/>
        </w:rPr>
        <w:t>—</w:t>
      </w:r>
      <w:r>
        <w:rPr>
          <w:color w:val="333333"/>
          <w:spacing w:val="-7"/>
          <w:sz w:val="22"/>
        </w:rPr>
        <w:t xml:space="preserve"> </w:t>
      </w:r>
      <w:r>
        <w:rPr>
          <w:color w:val="333333"/>
          <w:sz w:val="22"/>
        </w:rPr>
        <w:t>Unicode</w:t>
      </w:r>
      <w:r>
        <w:rPr>
          <w:color w:val="333333"/>
          <w:spacing w:val="-6"/>
          <w:sz w:val="22"/>
        </w:rPr>
        <w:t xml:space="preserve"> </w:t>
      </w:r>
      <w:r>
        <w:rPr>
          <w:color w:val="333333"/>
          <w:sz w:val="22"/>
        </w:rPr>
        <w:t>(UTF-16</w:t>
      </w:r>
      <w:r>
        <w:rPr>
          <w:color w:val="333333"/>
          <w:spacing w:val="-7"/>
          <w:sz w:val="22"/>
        </w:rPr>
        <w:t xml:space="preserve"> </w:t>
      </w:r>
      <w:r>
        <w:rPr>
          <w:color w:val="333333"/>
          <w:sz w:val="22"/>
        </w:rPr>
        <w:t>Little</w:t>
      </w:r>
      <w:r>
        <w:rPr>
          <w:color w:val="333333"/>
          <w:spacing w:val="-4"/>
          <w:sz w:val="22"/>
        </w:rPr>
        <w:t xml:space="preserve"> </w:t>
      </w:r>
      <w:r>
        <w:rPr>
          <w:color w:val="333333"/>
          <w:sz w:val="22"/>
        </w:rPr>
        <w:t>Endian)</w:t>
      </w:r>
      <w:r>
        <w:rPr>
          <w:color w:val="333333"/>
          <w:spacing w:val="-4"/>
          <w:sz w:val="22"/>
        </w:rPr>
        <w:t xml:space="preserve"> </w:t>
      </w:r>
      <w:r>
        <w:rPr>
          <w:color w:val="333333"/>
          <w:sz w:val="22"/>
        </w:rPr>
        <w:t>string</w:t>
      </w:r>
      <w:r>
        <w:rPr>
          <w:color w:val="333333"/>
          <w:spacing w:val="-5"/>
          <w:sz w:val="22"/>
        </w:rPr>
        <w:t xml:space="preserve"> </w:t>
      </w:r>
      <w:r>
        <w:rPr>
          <w:color w:val="333333"/>
          <w:spacing w:val="-2"/>
          <w:sz w:val="22"/>
        </w:rPr>
        <w:t>extraction</w:t>
      </w:r>
    </w:p>
    <w:p w14:paraId="43BF9C86">
      <w:pPr>
        <w:pStyle w:val="11"/>
        <w:numPr>
          <w:ilvl w:val="0"/>
          <w:numId w:val="2"/>
        </w:numPr>
        <w:tabs>
          <w:tab w:val="left" w:pos="383"/>
        </w:tabs>
        <w:spacing w:before="41" w:after="0" w:line="240" w:lineRule="auto"/>
        <w:ind w:left="383" w:right="0" w:hanging="360"/>
        <w:jc w:val="left"/>
        <w:rPr>
          <w:sz w:val="22"/>
        </w:rPr>
      </w:pPr>
      <w:r>
        <w:rPr>
          <w:color w:val="333333"/>
          <w:sz w:val="22"/>
        </w:rPr>
        <w:t>grep</w:t>
      </w:r>
      <w:r>
        <w:rPr>
          <w:color w:val="333333"/>
          <w:spacing w:val="-4"/>
          <w:sz w:val="22"/>
        </w:rPr>
        <w:t xml:space="preserve"> </w:t>
      </w:r>
      <w:r>
        <w:rPr>
          <w:color w:val="333333"/>
          <w:sz w:val="22"/>
        </w:rPr>
        <w:t>—</w:t>
      </w:r>
      <w:r>
        <w:rPr>
          <w:color w:val="333333"/>
          <w:spacing w:val="-4"/>
          <w:sz w:val="22"/>
        </w:rPr>
        <w:t xml:space="preserve"> </w:t>
      </w:r>
      <w:r>
        <w:rPr>
          <w:color w:val="333333"/>
          <w:sz w:val="22"/>
        </w:rPr>
        <w:t>Pattern</w:t>
      </w:r>
      <w:r>
        <w:rPr>
          <w:color w:val="333333"/>
          <w:spacing w:val="-6"/>
          <w:sz w:val="22"/>
        </w:rPr>
        <w:t xml:space="preserve"> </w:t>
      </w:r>
      <w:r>
        <w:rPr>
          <w:color w:val="333333"/>
          <w:sz w:val="22"/>
        </w:rPr>
        <w:t>matching</w:t>
      </w:r>
      <w:r>
        <w:rPr>
          <w:color w:val="333333"/>
          <w:spacing w:val="-5"/>
          <w:sz w:val="22"/>
        </w:rPr>
        <w:t xml:space="preserve"> </w:t>
      </w:r>
      <w:r>
        <w:rPr>
          <w:color w:val="333333"/>
          <w:sz w:val="22"/>
        </w:rPr>
        <w:t>for</w:t>
      </w:r>
      <w:r>
        <w:rPr>
          <w:color w:val="333333"/>
          <w:spacing w:val="-3"/>
          <w:sz w:val="22"/>
        </w:rPr>
        <w:t xml:space="preserve"> </w:t>
      </w:r>
      <w:r>
        <w:rPr>
          <w:color w:val="333333"/>
          <w:sz w:val="22"/>
        </w:rPr>
        <w:t>IOC</w:t>
      </w:r>
      <w:r>
        <w:rPr>
          <w:color w:val="333333"/>
          <w:spacing w:val="-6"/>
          <w:sz w:val="22"/>
        </w:rPr>
        <w:t xml:space="preserve"> </w:t>
      </w:r>
      <w:r>
        <w:rPr>
          <w:color w:val="333333"/>
          <w:spacing w:val="-2"/>
          <w:sz w:val="22"/>
        </w:rPr>
        <w:t>extraction</w:t>
      </w:r>
    </w:p>
    <w:p w14:paraId="3A299E22">
      <w:pPr>
        <w:pStyle w:val="11"/>
        <w:numPr>
          <w:ilvl w:val="0"/>
          <w:numId w:val="2"/>
        </w:numPr>
        <w:tabs>
          <w:tab w:val="left" w:pos="383"/>
        </w:tabs>
        <w:spacing w:before="40" w:after="0" w:line="240" w:lineRule="auto"/>
        <w:ind w:left="383" w:right="0" w:hanging="360"/>
        <w:jc w:val="left"/>
        <w:rPr>
          <w:sz w:val="22"/>
        </w:rPr>
      </w:pPr>
      <w:r>
        <w:rPr>
          <w:color w:val="333333"/>
          <w:sz w:val="22"/>
        </w:rPr>
        <w:t>sha256sum</w:t>
      </w:r>
      <w:r>
        <w:rPr>
          <w:color w:val="333333"/>
          <w:spacing w:val="-6"/>
          <w:sz w:val="22"/>
        </w:rPr>
        <w:t xml:space="preserve"> </w:t>
      </w:r>
      <w:r>
        <w:rPr>
          <w:color w:val="333333"/>
          <w:sz w:val="22"/>
        </w:rPr>
        <w:t>—</w:t>
      </w:r>
      <w:r>
        <w:rPr>
          <w:color w:val="333333"/>
          <w:spacing w:val="-4"/>
          <w:sz w:val="22"/>
        </w:rPr>
        <w:t xml:space="preserve"> </w:t>
      </w:r>
      <w:r>
        <w:rPr>
          <w:color w:val="333333"/>
          <w:sz w:val="22"/>
        </w:rPr>
        <w:t>Hash</w:t>
      </w:r>
      <w:r>
        <w:rPr>
          <w:color w:val="333333"/>
          <w:spacing w:val="-6"/>
          <w:sz w:val="22"/>
        </w:rPr>
        <w:t xml:space="preserve"> </w:t>
      </w:r>
      <w:r>
        <w:rPr>
          <w:color w:val="333333"/>
          <w:sz w:val="22"/>
        </w:rPr>
        <w:t>verification</w:t>
      </w:r>
      <w:r>
        <w:rPr>
          <w:color w:val="333333"/>
          <w:spacing w:val="-4"/>
          <w:sz w:val="22"/>
        </w:rPr>
        <w:t xml:space="preserve"> </w:t>
      </w:r>
      <w:r>
        <w:rPr>
          <w:color w:val="333333"/>
          <w:sz w:val="22"/>
        </w:rPr>
        <w:t>for</w:t>
      </w:r>
      <w:r>
        <w:rPr>
          <w:color w:val="333333"/>
          <w:spacing w:val="-3"/>
          <w:sz w:val="22"/>
        </w:rPr>
        <w:t xml:space="preserve"> </w:t>
      </w:r>
      <w:r>
        <w:rPr>
          <w:color w:val="333333"/>
          <w:sz w:val="22"/>
        </w:rPr>
        <w:t>VirusTotal</w:t>
      </w:r>
      <w:r>
        <w:rPr>
          <w:color w:val="333333"/>
          <w:spacing w:val="-6"/>
          <w:sz w:val="22"/>
        </w:rPr>
        <w:t xml:space="preserve"> </w:t>
      </w:r>
      <w:r>
        <w:rPr>
          <w:color w:val="333333"/>
          <w:spacing w:val="-2"/>
          <w:sz w:val="22"/>
        </w:rPr>
        <w:t>lookup</w:t>
      </w:r>
    </w:p>
    <w:p w14:paraId="4058D668">
      <w:pPr>
        <w:pStyle w:val="11"/>
        <w:numPr>
          <w:ilvl w:val="0"/>
          <w:numId w:val="2"/>
        </w:numPr>
        <w:tabs>
          <w:tab w:val="left" w:pos="383"/>
        </w:tabs>
        <w:spacing w:before="41" w:after="0" w:line="240" w:lineRule="auto"/>
        <w:ind w:left="383" w:right="0" w:hanging="360"/>
        <w:jc w:val="left"/>
        <w:rPr>
          <w:sz w:val="22"/>
        </w:rPr>
      </w:pPr>
      <w:r>
        <w:rPr>
          <w:color w:val="333333"/>
          <w:sz w:val="22"/>
        </w:rPr>
        <w:t>VirusTotal</w:t>
      </w:r>
      <w:r>
        <w:rPr>
          <w:color w:val="333333"/>
          <w:spacing w:val="-7"/>
          <w:sz w:val="22"/>
        </w:rPr>
        <w:t xml:space="preserve"> </w:t>
      </w:r>
      <w:r>
        <w:rPr>
          <w:color w:val="333333"/>
          <w:sz w:val="22"/>
        </w:rPr>
        <w:t>—</w:t>
      </w:r>
      <w:r>
        <w:rPr>
          <w:color w:val="333333"/>
          <w:spacing w:val="-6"/>
          <w:sz w:val="22"/>
        </w:rPr>
        <w:t xml:space="preserve"> </w:t>
      </w:r>
      <w:r>
        <w:rPr>
          <w:color w:val="333333"/>
          <w:sz w:val="22"/>
        </w:rPr>
        <w:t>Online</w:t>
      </w:r>
      <w:r>
        <w:rPr>
          <w:color w:val="333333"/>
          <w:spacing w:val="-7"/>
          <w:sz w:val="22"/>
        </w:rPr>
        <w:t xml:space="preserve"> </w:t>
      </w:r>
      <w:r>
        <w:rPr>
          <w:color w:val="333333"/>
          <w:sz w:val="22"/>
        </w:rPr>
        <w:t>malware</w:t>
      </w:r>
      <w:r>
        <w:rPr>
          <w:color w:val="333333"/>
          <w:spacing w:val="-4"/>
          <w:sz w:val="22"/>
        </w:rPr>
        <w:t xml:space="preserve"> </w:t>
      </w:r>
      <w:r>
        <w:rPr>
          <w:color w:val="333333"/>
          <w:sz w:val="22"/>
        </w:rPr>
        <w:t>scanning</w:t>
      </w:r>
      <w:r>
        <w:rPr>
          <w:color w:val="333333"/>
          <w:spacing w:val="-6"/>
          <w:sz w:val="22"/>
        </w:rPr>
        <w:t xml:space="preserve"> </w:t>
      </w:r>
      <w:r>
        <w:rPr>
          <w:color w:val="333333"/>
          <w:sz w:val="22"/>
        </w:rPr>
        <w:t>service</w:t>
      </w:r>
      <w:r>
        <w:rPr>
          <w:color w:val="333333"/>
          <w:spacing w:val="-3"/>
          <w:sz w:val="22"/>
        </w:rPr>
        <w:t xml:space="preserve"> </w:t>
      </w:r>
      <w:r>
        <w:rPr>
          <w:color w:val="333333"/>
          <w:sz w:val="22"/>
        </w:rPr>
        <w:t>(hash</w:t>
      </w:r>
      <w:r>
        <w:rPr>
          <w:color w:val="333333"/>
          <w:spacing w:val="-7"/>
          <w:sz w:val="22"/>
        </w:rPr>
        <w:t xml:space="preserve"> </w:t>
      </w:r>
      <w:r>
        <w:rPr>
          <w:color w:val="333333"/>
          <w:sz w:val="22"/>
        </w:rPr>
        <w:t>lookup</w:t>
      </w:r>
      <w:r>
        <w:rPr>
          <w:color w:val="333333"/>
          <w:spacing w:val="-8"/>
          <w:sz w:val="22"/>
        </w:rPr>
        <w:t xml:space="preserve"> </w:t>
      </w:r>
      <w:r>
        <w:rPr>
          <w:color w:val="333333"/>
          <w:spacing w:val="-2"/>
          <w:sz w:val="22"/>
        </w:rPr>
        <w:t>only)</w:t>
      </w:r>
    </w:p>
    <w:p w14:paraId="4FEF65D3">
      <w:pPr>
        <w:pStyle w:val="8"/>
        <w:spacing w:before="131"/>
      </w:pPr>
    </w:p>
    <w:p w14:paraId="7209D0C7">
      <w:pPr>
        <w:pStyle w:val="3"/>
      </w:pPr>
      <w:r>
        <w:rPr>
          <w:color w:val="1A3B6D"/>
          <w:spacing w:val="-2"/>
        </w:rPr>
        <w:t>Procedure</w:t>
      </w:r>
    </w:p>
    <w:p w14:paraId="3E24B529">
      <w:pPr>
        <w:pStyle w:val="4"/>
        <w:spacing w:before="298"/>
      </w:pPr>
      <w:r>
        <w:rPr>
          <w:color w:val="1A3B6D"/>
        </w:rPr>
        <w:t>Step</w:t>
      </w:r>
      <w:r>
        <w:rPr>
          <w:color w:val="1A3B6D"/>
          <w:spacing w:val="-1"/>
        </w:rPr>
        <w:t xml:space="preserve"> </w:t>
      </w:r>
      <w:r>
        <w:rPr>
          <w:color w:val="1A3B6D"/>
        </w:rPr>
        <w:t>1:</w:t>
      </w:r>
      <w:r>
        <w:rPr>
          <w:color w:val="1A3B6D"/>
          <w:spacing w:val="-2"/>
        </w:rPr>
        <w:t xml:space="preserve"> </w:t>
      </w:r>
      <w:r>
        <w:rPr>
          <w:color w:val="1A3B6D"/>
        </w:rPr>
        <w:t>File</w:t>
      </w:r>
      <w:r>
        <w:rPr>
          <w:color w:val="1A3B6D"/>
          <w:spacing w:val="-2"/>
        </w:rPr>
        <w:t xml:space="preserve"> </w:t>
      </w:r>
      <w:r>
        <w:rPr>
          <w:color w:val="1A3B6D"/>
        </w:rPr>
        <w:t>Type</w:t>
      </w:r>
      <w:r>
        <w:rPr>
          <w:color w:val="1A3B6D"/>
          <w:spacing w:val="-2"/>
        </w:rPr>
        <w:t xml:space="preserve"> Identification</w:t>
      </w:r>
    </w:p>
    <w:p w14:paraId="2AEE37D3">
      <w:pPr>
        <w:pStyle w:val="8"/>
        <w:spacing w:before="160" w:line="276" w:lineRule="auto"/>
        <w:ind w:left="23" w:right="146"/>
      </w:pPr>
      <w:r>
        <w:rPr>
          <w:color w:val="333333"/>
        </w:rPr>
        <w:t>The file command was used to determine the true file type by reading magic bytes. Despite the misleading .pdf.exe double extension, the file was correctly identified as a Windows PE32 executable.</w:t>
      </w:r>
      <w:r>
        <w:rPr>
          <w:color w:val="333333"/>
          <w:spacing w:val="-2"/>
        </w:rPr>
        <w:t xml:space="preserve"> </w:t>
      </w:r>
      <w:r>
        <w:rPr>
          <w:color w:val="333333"/>
        </w:rPr>
        <w:t>This</w:t>
      </w:r>
      <w:r>
        <w:rPr>
          <w:color w:val="333333"/>
          <w:spacing w:val="-4"/>
        </w:rPr>
        <w:t xml:space="preserve"> </w:t>
      </w:r>
      <w:r>
        <w:rPr>
          <w:color w:val="333333"/>
        </w:rPr>
        <w:t>confirms</w:t>
      </w:r>
      <w:r>
        <w:rPr>
          <w:color w:val="333333"/>
          <w:spacing w:val="-4"/>
        </w:rPr>
        <w:t xml:space="preserve"> </w:t>
      </w:r>
      <w:r>
        <w:rPr>
          <w:color w:val="333333"/>
        </w:rPr>
        <w:t>the</w:t>
      </w:r>
      <w:r>
        <w:rPr>
          <w:color w:val="333333"/>
          <w:spacing w:val="-2"/>
        </w:rPr>
        <w:t xml:space="preserve"> </w:t>
      </w:r>
      <w:r>
        <w:rPr>
          <w:color w:val="333333"/>
        </w:rPr>
        <w:t>sample</w:t>
      </w:r>
      <w:r>
        <w:rPr>
          <w:color w:val="333333"/>
          <w:spacing w:val="-2"/>
        </w:rPr>
        <w:t xml:space="preserve"> </w:t>
      </w:r>
      <w:r>
        <w:rPr>
          <w:color w:val="333333"/>
        </w:rPr>
        <w:t>is</w:t>
      </w:r>
      <w:r>
        <w:rPr>
          <w:color w:val="333333"/>
          <w:spacing w:val="-2"/>
        </w:rPr>
        <w:t xml:space="preserve"> </w:t>
      </w:r>
      <w:r>
        <w:rPr>
          <w:color w:val="333333"/>
        </w:rPr>
        <w:t>a</w:t>
      </w:r>
      <w:r>
        <w:rPr>
          <w:color w:val="333333"/>
          <w:spacing w:val="-4"/>
        </w:rPr>
        <w:t xml:space="preserve"> </w:t>
      </w:r>
      <w:r>
        <w:rPr>
          <w:color w:val="333333"/>
        </w:rPr>
        <w:t>compiled</w:t>
      </w:r>
      <w:r>
        <w:rPr>
          <w:color w:val="333333"/>
          <w:spacing w:val="-2"/>
        </w:rPr>
        <w:t xml:space="preserve"> </w:t>
      </w:r>
      <w:r>
        <w:rPr>
          <w:color w:val="333333"/>
        </w:rPr>
        <w:t>Windows</w:t>
      </w:r>
      <w:r>
        <w:rPr>
          <w:color w:val="333333"/>
          <w:spacing w:val="-1"/>
        </w:rPr>
        <w:t xml:space="preserve"> </w:t>
      </w:r>
      <w:r>
        <w:rPr>
          <w:color w:val="333333"/>
        </w:rPr>
        <w:t>binary</w:t>
      </w:r>
      <w:r>
        <w:rPr>
          <w:color w:val="333333"/>
          <w:spacing w:val="-4"/>
        </w:rPr>
        <w:t xml:space="preserve"> </w:t>
      </w:r>
      <w:r>
        <w:rPr>
          <w:color w:val="333333"/>
        </w:rPr>
        <w:t>that</w:t>
      </w:r>
      <w:r>
        <w:rPr>
          <w:color w:val="333333"/>
          <w:spacing w:val="-4"/>
        </w:rPr>
        <w:t xml:space="preserve"> </w:t>
      </w:r>
      <w:r>
        <w:rPr>
          <w:color w:val="333333"/>
        </w:rPr>
        <w:t>cannot</w:t>
      </w:r>
      <w:r>
        <w:rPr>
          <w:color w:val="333333"/>
          <w:spacing w:val="-4"/>
        </w:rPr>
        <w:t xml:space="preserve"> </w:t>
      </w:r>
      <w:r>
        <w:rPr>
          <w:color w:val="333333"/>
        </w:rPr>
        <w:t>execute</w:t>
      </w:r>
      <w:r>
        <w:rPr>
          <w:color w:val="333333"/>
          <w:spacing w:val="-4"/>
        </w:rPr>
        <w:t xml:space="preserve"> </w:t>
      </w:r>
      <w:r>
        <w:rPr>
          <w:color w:val="333333"/>
        </w:rPr>
        <w:t>natively</w:t>
      </w:r>
      <w:r>
        <w:rPr>
          <w:color w:val="333333"/>
          <w:spacing w:val="-4"/>
        </w:rPr>
        <w:t xml:space="preserve"> </w:t>
      </w:r>
      <w:r>
        <w:rPr>
          <w:color w:val="333333"/>
        </w:rPr>
        <w:t>on Linux, and its .pdf prefix is purely a social engineering deception.</w:t>
      </w:r>
    </w:p>
    <w:p w14:paraId="54E5AC8F">
      <w:pPr>
        <w:pStyle w:val="8"/>
        <w:spacing w:before="11"/>
        <w:rPr>
          <w:sz w:val="7"/>
        </w:rPr>
      </w:pPr>
      <w:r>
        <w:rPr>
          <w:sz w:val="7"/>
        </w:rPr>
        <w:drawing>
          <wp:anchor distT="0" distB="0" distL="0" distR="0" simplePos="0" relativeHeight="251668480" behindDoc="1" locked="0" layoutInCell="1" allowOverlap="1">
            <wp:simplePos x="0" y="0"/>
            <wp:positionH relativeFrom="page">
              <wp:posOffset>1127760</wp:posOffset>
            </wp:positionH>
            <wp:positionV relativeFrom="paragraph">
              <wp:posOffset>76835</wp:posOffset>
            </wp:positionV>
            <wp:extent cx="5266690" cy="1126490"/>
            <wp:effectExtent l="0" t="0" r="0" b="0"/>
            <wp:wrapTopAndBottom/>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9" cstate="print"/>
                    <a:stretch>
                      <a:fillRect/>
                    </a:stretch>
                  </pic:blipFill>
                  <pic:spPr>
                    <a:xfrm>
                      <a:off x="0" y="0"/>
                      <a:ext cx="5266958" cy="1126426"/>
                    </a:xfrm>
                    <a:prstGeom prst="rect">
                      <a:avLst/>
                    </a:prstGeom>
                  </pic:spPr>
                </pic:pic>
              </a:graphicData>
            </a:graphic>
          </wp:anchor>
        </w:drawing>
      </w:r>
    </w:p>
    <w:p w14:paraId="6116A7B4">
      <w:pPr>
        <w:spacing w:before="173"/>
        <w:ind w:left="5" w:right="7" w:firstLine="0"/>
        <w:jc w:val="center"/>
        <w:rPr>
          <w:i/>
          <w:sz w:val="18"/>
        </w:rPr>
      </w:pPr>
      <w:r>
        <w:rPr>
          <w:i/>
          <w:color w:val="545454"/>
          <w:sz w:val="18"/>
        </w:rPr>
        <w:t>Fig</w:t>
      </w:r>
      <w:r>
        <w:rPr>
          <w:i/>
          <w:color w:val="545454"/>
          <w:spacing w:val="-5"/>
          <w:sz w:val="18"/>
        </w:rPr>
        <w:t xml:space="preserve"> </w:t>
      </w:r>
      <w:r>
        <w:rPr>
          <w:i/>
          <w:color w:val="545454"/>
          <w:sz w:val="18"/>
        </w:rPr>
        <w:t>31.1</w:t>
      </w:r>
      <w:r>
        <w:rPr>
          <w:i/>
          <w:color w:val="545454"/>
          <w:spacing w:val="-2"/>
          <w:sz w:val="18"/>
        </w:rPr>
        <w:t xml:space="preserve"> </w:t>
      </w:r>
      <w:r>
        <w:rPr>
          <w:i/>
          <w:color w:val="545454"/>
          <w:sz w:val="18"/>
        </w:rPr>
        <w:t>—</w:t>
      </w:r>
      <w:r>
        <w:rPr>
          <w:i/>
          <w:color w:val="545454"/>
          <w:spacing w:val="-2"/>
          <w:sz w:val="18"/>
        </w:rPr>
        <w:t xml:space="preserve"> </w:t>
      </w:r>
      <w:r>
        <w:rPr>
          <w:i/>
          <w:color w:val="545454"/>
          <w:sz w:val="18"/>
        </w:rPr>
        <w:t>file</w:t>
      </w:r>
      <w:r>
        <w:rPr>
          <w:i/>
          <w:color w:val="545454"/>
          <w:spacing w:val="-2"/>
          <w:sz w:val="18"/>
        </w:rPr>
        <w:t xml:space="preserve"> </w:t>
      </w:r>
      <w:r>
        <w:rPr>
          <w:i/>
          <w:color w:val="545454"/>
          <w:sz w:val="18"/>
        </w:rPr>
        <w:t>command</w:t>
      </w:r>
      <w:r>
        <w:rPr>
          <w:i/>
          <w:color w:val="545454"/>
          <w:spacing w:val="-2"/>
          <w:sz w:val="18"/>
        </w:rPr>
        <w:t xml:space="preserve"> </w:t>
      </w:r>
      <w:r>
        <w:rPr>
          <w:i/>
          <w:color w:val="545454"/>
          <w:sz w:val="18"/>
        </w:rPr>
        <w:t>output:</w:t>
      </w:r>
      <w:r>
        <w:rPr>
          <w:i/>
          <w:color w:val="545454"/>
          <w:spacing w:val="-3"/>
          <w:sz w:val="18"/>
        </w:rPr>
        <w:t xml:space="preserve"> </w:t>
      </w:r>
      <w:r>
        <w:rPr>
          <w:i/>
          <w:color w:val="545454"/>
          <w:sz w:val="18"/>
        </w:rPr>
        <w:t>PE32</w:t>
      </w:r>
      <w:r>
        <w:rPr>
          <w:i/>
          <w:color w:val="545454"/>
          <w:spacing w:val="-2"/>
          <w:sz w:val="18"/>
        </w:rPr>
        <w:t xml:space="preserve"> </w:t>
      </w:r>
      <w:r>
        <w:rPr>
          <w:i/>
          <w:color w:val="545454"/>
          <w:sz w:val="18"/>
        </w:rPr>
        <w:t>executable</w:t>
      </w:r>
      <w:r>
        <w:rPr>
          <w:i/>
          <w:color w:val="545454"/>
          <w:spacing w:val="-3"/>
          <w:sz w:val="18"/>
        </w:rPr>
        <w:t xml:space="preserve"> </w:t>
      </w:r>
      <w:r>
        <w:rPr>
          <w:i/>
          <w:color w:val="545454"/>
          <w:sz w:val="18"/>
        </w:rPr>
        <w:t>(GUI)</w:t>
      </w:r>
      <w:r>
        <w:rPr>
          <w:i/>
          <w:color w:val="545454"/>
          <w:spacing w:val="-2"/>
          <w:sz w:val="18"/>
        </w:rPr>
        <w:t xml:space="preserve"> </w:t>
      </w:r>
      <w:r>
        <w:rPr>
          <w:i/>
          <w:color w:val="545454"/>
          <w:sz w:val="18"/>
        </w:rPr>
        <w:t>Intel</w:t>
      </w:r>
      <w:r>
        <w:rPr>
          <w:i/>
          <w:color w:val="545454"/>
          <w:spacing w:val="-3"/>
          <w:sz w:val="18"/>
        </w:rPr>
        <w:t xml:space="preserve"> </w:t>
      </w:r>
      <w:r>
        <w:rPr>
          <w:i/>
          <w:color w:val="545454"/>
          <w:sz w:val="18"/>
        </w:rPr>
        <w:t>80386,</w:t>
      </w:r>
      <w:r>
        <w:rPr>
          <w:i/>
          <w:color w:val="545454"/>
          <w:spacing w:val="-2"/>
          <w:sz w:val="18"/>
        </w:rPr>
        <w:t xml:space="preserve"> </w:t>
      </w:r>
      <w:r>
        <w:rPr>
          <w:i/>
          <w:color w:val="545454"/>
          <w:sz w:val="18"/>
        </w:rPr>
        <w:t>for</w:t>
      </w:r>
      <w:r>
        <w:rPr>
          <w:i/>
          <w:color w:val="545454"/>
          <w:spacing w:val="-2"/>
          <w:sz w:val="18"/>
        </w:rPr>
        <w:t xml:space="preserve"> </w:t>
      </w:r>
      <w:r>
        <w:rPr>
          <w:i/>
          <w:color w:val="545454"/>
          <w:sz w:val="18"/>
        </w:rPr>
        <w:t>MS</w:t>
      </w:r>
      <w:r>
        <w:rPr>
          <w:i/>
          <w:color w:val="545454"/>
          <w:spacing w:val="-3"/>
          <w:sz w:val="18"/>
        </w:rPr>
        <w:t xml:space="preserve"> </w:t>
      </w:r>
      <w:r>
        <w:rPr>
          <w:i/>
          <w:color w:val="545454"/>
          <w:sz w:val="18"/>
        </w:rPr>
        <w:t>Windows,</w:t>
      </w:r>
      <w:r>
        <w:rPr>
          <w:i/>
          <w:color w:val="545454"/>
          <w:spacing w:val="-2"/>
          <w:sz w:val="18"/>
        </w:rPr>
        <w:t xml:space="preserve"> </w:t>
      </w:r>
      <w:r>
        <w:rPr>
          <w:i/>
          <w:color w:val="545454"/>
          <w:sz w:val="18"/>
        </w:rPr>
        <w:t>6</w:t>
      </w:r>
      <w:r>
        <w:rPr>
          <w:i/>
          <w:color w:val="545454"/>
          <w:spacing w:val="-2"/>
          <w:sz w:val="18"/>
        </w:rPr>
        <w:t xml:space="preserve"> sections</w:t>
      </w:r>
    </w:p>
    <w:p w14:paraId="38D5787E">
      <w:pPr>
        <w:pStyle w:val="8"/>
        <w:spacing w:before="53"/>
        <w:rPr>
          <w:i/>
          <w:sz w:val="18"/>
        </w:rPr>
      </w:pPr>
    </w:p>
    <w:p w14:paraId="0CCB347A">
      <w:pPr>
        <w:pStyle w:val="4"/>
      </w:pPr>
      <w:r>
        <w:rPr>
          <w:color w:val="1A3B6D"/>
        </w:rPr>
        <w:t>Step</w:t>
      </w:r>
      <w:r>
        <w:rPr>
          <w:color w:val="1A3B6D"/>
          <w:spacing w:val="-2"/>
        </w:rPr>
        <w:t xml:space="preserve"> </w:t>
      </w:r>
      <w:r>
        <w:rPr>
          <w:color w:val="1A3B6D"/>
        </w:rPr>
        <w:t>2:</w:t>
      </w:r>
      <w:r>
        <w:rPr>
          <w:color w:val="1A3B6D"/>
          <w:spacing w:val="-3"/>
        </w:rPr>
        <w:t xml:space="preserve"> </w:t>
      </w:r>
      <w:r>
        <w:rPr>
          <w:color w:val="1A3B6D"/>
        </w:rPr>
        <w:t>Metadata</w:t>
      </w:r>
      <w:r>
        <w:rPr>
          <w:color w:val="1A3B6D"/>
          <w:spacing w:val="-3"/>
        </w:rPr>
        <w:t xml:space="preserve"> </w:t>
      </w:r>
      <w:r>
        <w:rPr>
          <w:color w:val="1A3B6D"/>
        </w:rPr>
        <w:t>Analysis</w:t>
      </w:r>
      <w:r>
        <w:rPr>
          <w:color w:val="1A3B6D"/>
          <w:spacing w:val="-3"/>
        </w:rPr>
        <w:t xml:space="preserve"> </w:t>
      </w:r>
      <w:r>
        <w:rPr>
          <w:color w:val="1A3B6D"/>
        </w:rPr>
        <w:t>with</w:t>
      </w:r>
      <w:r>
        <w:rPr>
          <w:color w:val="1A3B6D"/>
          <w:spacing w:val="-1"/>
        </w:rPr>
        <w:t xml:space="preserve"> </w:t>
      </w:r>
      <w:r>
        <w:rPr>
          <w:color w:val="1A3B6D"/>
          <w:spacing w:val="-2"/>
        </w:rPr>
        <w:t>ExifTool</w:t>
      </w:r>
    </w:p>
    <w:p w14:paraId="00D73D30">
      <w:pPr>
        <w:pStyle w:val="8"/>
        <w:spacing w:before="165"/>
        <w:ind w:left="23"/>
      </w:pPr>
      <w:r>
        <w:rPr>
          <w:color w:val="333333"/>
        </w:rPr>
        <w:t>ExifTool</w:t>
      </w:r>
      <w:r>
        <w:rPr>
          <w:color w:val="333333"/>
          <w:spacing w:val="-8"/>
        </w:rPr>
        <w:t xml:space="preserve"> </w:t>
      </w:r>
      <w:r>
        <w:rPr>
          <w:color w:val="333333"/>
        </w:rPr>
        <w:t>was</w:t>
      </w:r>
      <w:r>
        <w:rPr>
          <w:color w:val="333333"/>
          <w:spacing w:val="-4"/>
        </w:rPr>
        <w:t xml:space="preserve"> </w:t>
      </w:r>
      <w:r>
        <w:rPr>
          <w:color w:val="333333"/>
        </w:rPr>
        <w:t>used</w:t>
      </w:r>
      <w:r>
        <w:rPr>
          <w:color w:val="333333"/>
          <w:spacing w:val="-3"/>
        </w:rPr>
        <w:t xml:space="preserve"> </w:t>
      </w:r>
      <w:r>
        <w:rPr>
          <w:color w:val="333333"/>
        </w:rPr>
        <w:t>to</w:t>
      </w:r>
      <w:r>
        <w:rPr>
          <w:color w:val="333333"/>
          <w:spacing w:val="-3"/>
        </w:rPr>
        <w:t xml:space="preserve"> </w:t>
      </w:r>
      <w:r>
        <w:rPr>
          <w:color w:val="333333"/>
        </w:rPr>
        <w:t>extract</w:t>
      </w:r>
      <w:r>
        <w:rPr>
          <w:color w:val="333333"/>
          <w:spacing w:val="-4"/>
        </w:rPr>
        <w:t xml:space="preserve"> </w:t>
      </w:r>
      <w:r>
        <w:rPr>
          <w:color w:val="333333"/>
        </w:rPr>
        <w:t>detailed</w:t>
      </w:r>
      <w:r>
        <w:rPr>
          <w:color w:val="333333"/>
          <w:spacing w:val="-6"/>
        </w:rPr>
        <w:t xml:space="preserve"> </w:t>
      </w:r>
      <w:r>
        <w:rPr>
          <w:color w:val="333333"/>
        </w:rPr>
        <w:t>metadata</w:t>
      </w:r>
      <w:r>
        <w:rPr>
          <w:color w:val="333333"/>
          <w:spacing w:val="-7"/>
        </w:rPr>
        <w:t xml:space="preserve"> </w:t>
      </w:r>
      <w:r>
        <w:rPr>
          <w:color w:val="333333"/>
        </w:rPr>
        <w:t>from</w:t>
      </w:r>
      <w:r>
        <w:rPr>
          <w:color w:val="333333"/>
          <w:spacing w:val="-4"/>
        </w:rPr>
        <w:t xml:space="preserve"> </w:t>
      </w:r>
      <w:r>
        <w:rPr>
          <w:color w:val="333333"/>
        </w:rPr>
        <w:t>the</w:t>
      </w:r>
      <w:r>
        <w:rPr>
          <w:color w:val="333333"/>
          <w:spacing w:val="-4"/>
        </w:rPr>
        <w:t xml:space="preserve"> </w:t>
      </w:r>
      <w:r>
        <w:rPr>
          <w:color w:val="333333"/>
        </w:rPr>
        <w:t>PE</w:t>
      </w:r>
      <w:r>
        <w:rPr>
          <w:color w:val="333333"/>
          <w:spacing w:val="-7"/>
        </w:rPr>
        <w:t xml:space="preserve"> </w:t>
      </w:r>
      <w:r>
        <w:rPr>
          <w:color w:val="333333"/>
        </w:rPr>
        <w:t>executable.</w:t>
      </w:r>
      <w:r>
        <w:rPr>
          <w:color w:val="333333"/>
          <w:spacing w:val="-5"/>
        </w:rPr>
        <w:t xml:space="preserve"> </w:t>
      </w:r>
      <w:r>
        <w:rPr>
          <w:color w:val="333333"/>
        </w:rPr>
        <w:t>Key</w:t>
      </w:r>
      <w:r>
        <w:rPr>
          <w:color w:val="333333"/>
          <w:spacing w:val="-4"/>
        </w:rPr>
        <w:t xml:space="preserve"> </w:t>
      </w:r>
      <w:r>
        <w:rPr>
          <w:color w:val="333333"/>
        </w:rPr>
        <w:t>findings</w:t>
      </w:r>
      <w:r>
        <w:rPr>
          <w:color w:val="333333"/>
          <w:spacing w:val="-3"/>
        </w:rPr>
        <w:t xml:space="preserve"> </w:t>
      </w:r>
      <w:r>
        <w:rPr>
          <w:color w:val="333333"/>
          <w:spacing w:val="-2"/>
        </w:rPr>
        <w:t>include:</w:t>
      </w:r>
    </w:p>
    <w:p w14:paraId="1EC178C0">
      <w:pPr>
        <w:pStyle w:val="11"/>
        <w:numPr>
          <w:ilvl w:val="0"/>
          <w:numId w:val="2"/>
        </w:numPr>
        <w:tabs>
          <w:tab w:val="left" w:pos="383"/>
        </w:tabs>
        <w:spacing w:before="159" w:after="0" w:line="240" w:lineRule="auto"/>
        <w:ind w:left="383" w:right="0" w:hanging="360"/>
        <w:jc w:val="left"/>
        <w:rPr>
          <w:sz w:val="22"/>
        </w:rPr>
      </w:pPr>
      <w:r>
        <w:rPr>
          <w:color w:val="333333"/>
          <w:sz w:val="22"/>
        </w:rPr>
        <w:t>File</w:t>
      </w:r>
      <w:r>
        <w:rPr>
          <w:color w:val="333333"/>
          <w:spacing w:val="-4"/>
          <w:sz w:val="22"/>
        </w:rPr>
        <w:t xml:space="preserve"> </w:t>
      </w:r>
      <w:r>
        <w:rPr>
          <w:color w:val="333333"/>
          <w:sz w:val="22"/>
        </w:rPr>
        <w:t>Type:</w:t>
      </w:r>
      <w:r>
        <w:rPr>
          <w:color w:val="333333"/>
          <w:spacing w:val="-4"/>
          <w:sz w:val="22"/>
        </w:rPr>
        <w:t xml:space="preserve"> </w:t>
      </w:r>
      <w:r>
        <w:rPr>
          <w:color w:val="333333"/>
          <w:sz w:val="22"/>
        </w:rPr>
        <w:t>Win32</w:t>
      </w:r>
      <w:r>
        <w:rPr>
          <w:color w:val="333333"/>
          <w:spacing w:val="-3"/>
          <w:sz w:val="22"/>
        </w:rPr>
        <w:t xml:space="preserve"> </w:t>
      </w:r>
      <w:r>
        <w:rPr>
          <w:color w:val="333333"/>
          <w:sz w:val="22"/>
        </w:rPr>
        <w:t>EXE</w:t>
      </w:r>
      <w:r>
        <w:rPr>
          <w:color w:val="333333"/>
          <w:spacing w:val="-3"/>
          <w:sz w:val="22"/>
        </w:rPr>
        <w:t xml:space="preserve"> </w:t>
      </w:r>
      <w:r>
        <w:rPr>
          <w:color w:val="333333"/>
          <w:spacing w:val="-2"/>
          <w:sz w:val="22"/>
        </w:rPr>
        <w:t>(PE32)</w:t>
      </w:r>
    </w:p>
    <w:p w14:paraId="63782B62">
      <w:pPr>
        <w:pStyle w:val="11"/>
        <w:numPr>
          <w:ilvl w:val="0"/>
          <w:numId w:val="2"/>
        </w:numPr>
        <w:tabs>
          <w:tab w:val="left" w:pos="383"/>
        </w:tabs>
        <w:spacing w:before="42" w:after="0" w:line="240" w:lineRule="auto"/>
        <w:ind w:left="383" w:right="0" w:hanging="360"/>
        <w:jc w:val="left"/>
        <w:rPr>
          <w:sz w:val="22"/>
        </w:rPr>
      </w:pPr>
      <w:r>
        <w:rPr>
          <w:color w:val="333333"/>
          <w:sz w:val="22"/>
        </w:rPr>
        <w:t>Machine</w:t>
      </w:r>
      <w:r>
        <w:rPr>
          <w:color w:val="333333"/>
          <w:spacing w:val="-4"/>
          <w:sz w:val="22"/>
        </w:rPr>
        <w:t xml:space="preserve"> </w:t>
      </w:r>
      <w:r>
        <w:rPr>
          <w:color w:val="333333"/>
          <w:sz w:val="22"/>
        </w:rPr>
        <w:t>Type:</w:t>
      </w:r>
      <w:r>
        <w:rPr>
          <w:color w:val="333333"/>
          <w:spacing w:val="-2"/>
          <w:sz w:val="22"/>
        </w:rPr>
        <w:t xml:space="preserve"> </w:t>
      </w:r>
      <w:r>
        <w:rPr>
          <w:color w:val="333333"/>
          <w:sz w:val="22"/>
        </w:rPr>
        <w:t>Intel</w:t>
      </w:r>
      <w:r>
        <w:rPr>
          <w:color w:val="333333"/>
          <w:spacing w:val="-5"/>
          <w:sz w:val="22"/>
        </w:rPr>
        <w:t xml:space="preserve"> </w:t>
      </w:r>
      <w:r>
        <w:rPr>
          <w:color w:val="333333"/>
          <w:sz w:val="22"/>
        </w:rPr>
        <w:t>386</w:t>
      </w:r>
      <w:r>
        <w:rPr>
          <w:color w:val="333333"/>
          <w:spacing w:val="-4"/>
          <w:sz w:val="22"/>
        </w:rPr>
        <w:t xml:space="preserve"> </w:t>
      </w:r>
      <w:r>
        <w:rPr>
          <w:color w:val="333333"/>
          <w:sz w:val="22"/>
        </w:rPr>
        <w:t>or</w:t>
      </w:r>
      <w:r>
        <w:rPr>
          <w:color w:val="333333"/>
          <w:spacing w:val="-7"/>
          <w:sz w:val="22"/>
        </w:rPr>
        <w:t xml:space="preserve"> </w:t>
      </w:r>
      <w:r>
        <w:rPr>
          <w:color w:val="333333"/>
          <w:sz w:val="22"/>
        </w:rPr>
        <w:t>later,</w:t>
      </w:r>
      <w:r>
        <w:rPr>
          <w:color w:val="333333"/>
          <w:spacing w:val="-2"/>
          <w:sz w:val="22"/>
        </w:rPr>
        <w:t xml:space="preserve"> </w:t>
      </w:r>
      <w:r>
        <w:rPr>
          <w:color w:val="333333"/>
          <w:sz w:val="22"/>
        </w:rPr>
        <w:t>and</w:t>
      </w:r>
      <w:r>
        <w:rPr>
          <w:color w:val="333333"/>
          <w:spacing w:val="-3"/>
          <w:sz w:val="22"/>
        </w:rPr>
        <w:t xml:space="preserve"> </w:t>
      </w:r>
      <w:r>
        <w:rPr>
          <w:color w:val="333333"/>
          <w:spacing w:val="-2"/>
          <w:sz w:val="22"/>
        </w:rPr>
        <w:t>compatibles</w:t>
      </w:r>
    </w:p>
    <w:p w14:paraId="18C37993">
      <w:pPr>
        <w:pStyle w:val="11"/>
        <w:spacing w:after="0" w:line="240" w:lineRule="auto"/>
        <w:jc w:val="left"/>
        <w:rPr>
          <w:sz w:val="22"/>
        </w:rPr>
        <w:sectPr>
          <w:pgSz w:w="11910" w:h="16840"/>
          <w:pgMar w:top="140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2D91398C">
      <w:pPr>
        <w:pStyle w:val="11"/>
        <w:numPr>
          <w:ilvl w:val="0"/>
          <w:numId w:val="2"/>
        </w:numPr>
        <w:tabs>
          <w:tab w:val="left" w:pos="383"/>
        </w:tabs>
        <w:spacing w:before="81" w:after="0" w:line="240" w:lineRule="auto"/>
        <w:ind w:left="383" w:right="0" w:hanging="360"/>
        <w:jc w:val="left"/>
        <w:rPr>
          <w:sz w:val="22"/>
        </w:rPr>
      </w:pPr>
      <w:r>
        <w:rPr>
          <w:color w:val="333333"/>
          <w:sz w:val="22"/>
        </w:rPr>
        <w:t>Time</w:t>
      </w:r>
      <w:r>
        <w:rPr>
          <w:color w:val="333333"/>
          <w:spacing w:val="-8"/>
          <w:sz w:val="22"/>
        </w:rPr>
        <w:t xml:space="preserve"> </w:t>
      </w:r>
      <w:r>
        <w:rPr>
          <w:color w:val="333333"/>
          <w:sz w:val="22"/>
        </w:rPr>
        <w:t>Stamp:</w:t>
      </w:r>
      <w:r>
        <w:rPr>
          <w:color w:val="333333"/>
          <w:spacing w:val="-7"/>
          <w:sz w:val="22"/>
        </w:rPr>
        <w:t xml:space="preserve"> </w:t>
      </w:r>
      <w:r>
        <w:rPr>
          <w:color w:val="333333"/>
          <w:sz w:val="22"/>
        </w:rPr>
        <w:t>2013-11-25</w:t>
      </w:r>
      <w:r>
        <w:rPr>
          <w:color w:val="333333"/>
          <w:spacing w:val="-7"/>
          <w:sz w:val="22"/>
        </w:rPr>
        <w:t xml:space="preserve"> </w:t>
      </w:r>
      <w:r>
        <w:rPr>
          <w:color w:val="333333"/>
          <w:sz w:val="22"/>
        </w:rPr>
        <w:t>15:32:03</w:t>
      </w:r>
      <w:r>
        <w:rPr>
          <w:color w:val="333333"/>
          <w:spacing w:val="-6"/>
          <w:sz w:val="22"/>
        </w:rPr>
        <w:t xml:space="preserve"> </w:t>
      </w:r>
      <w:r>
        <w:rPr>
          <w:color w:val="333333"/>
          <w:sz w:val="22"/>
        </w:rPr>
        <w:t>(compilation</w:t>
      </w:r>
      <w:r>
        <w:rPr>
          <w:color w:val="333333"/>
          <w:spacing w:val="-6"/>
          <w:sz w:val="22"/>
        </w:rPr>
        <w:t xml:space="preserve"> </w:t>
      </w:r>
      <w:r>
        <w:rPr>
          <w:color w:val="333333"/>
          <w:spacing w:val="-4"/>
          <w:sz w:val="22"/>
        </w:rPr>
        <w:t>date)</w:t>
      </w:r>
    </w:p>
    <w:p w14:paraId="545F1D25">
      <w:pPr>
        <w:pStyle w:val="11"/>
        <w:numPr>
          <w:ilvl w:val="0"/>
          <w:numId w:val="2"/>
        </w:numPr>
        <w:tabs>
          <w:tab w:val="left" w:pos="383"/>
        </w:tabs>
        <w:spacing w:before="42" w:after="0" w:line="240" w:lineRule="auto"/>
        <w:ind w:left="383" w:right="0" w:hanging="360"/>
        <w:jc w:val="left"/>
        <w:rPr>
          <w:sz w:val="22"/>
        </w:rPr>
      </w:pPr>
      <w:r>
        <w:rPr>
          <w:color w:val="333333"/>
          <w:sz w:val="22"/>
        </w:rPr>
        <w:t>PE</w:t>
      </w:r>
      <w:r>
        <w:rPr>
          <w:color w:val="333333"/>
          <w:spacing w:val="-3"/>
          <w:sz w:val="22"/>
        </w:rPr>
        <w:t xml:space="preserve"> </w:t>
      </w:r>
      <w:r>
        <w:rPr>
          <w:color w:val="333333"/>
          <w:sz w:val="22"/>
        </w:rPr>
        <w:t>Type:</w:t>
      </w:r>
      <w:r>
        <w:rPr>
          <w:color w:val="333333"/>
          <w:spacing w:val="-5"/>
          <w:sz w:val="22"/>
        </w:rPr>
        <w:t xml:space="preserve"> </w:t>
      </w:r>
      <w:r>
        <w:rPr>
          <w:color w:val="333333"/>
          <w:sz w:val="22"/>
        </w:rPr>
        <w:t>PE32,</w:t>
      </w:r>
      <w:r>
        <w:rPr>
          <w:color w:val="333333"/>
          <w:spacing w:val="-5"/>
          <w:sz w:val="22"/>
        </w:rPr>
        <w:t xml:space="preserve"> </w:t>
      </w:r>
      <w:r>
        <w:rPr>
          <w:color w:val="333333"/>
          <w:sz w:val="22"/>
        </w:rPr>
        <w:t>Linker</w:t>
      </w:r>
      <w:r>
        <w:rPr>
          <w:color w:val="333333"/>
          <w:spacing w:val="-6"/>
          <w:sz w:val="22"/>
        </w:rPr>
        <w:t xml:space="preserve"> </w:t>
      </w:r>
      <w:r>
        <w:rPr>
          <w:color w:val="333333"/>
          <w:sz w:val="22"/>
        </w:rPr>
        <w:t>Version:</w:t>
      </w:r>
      <w:r>
        <w:rPr>
          <w:color w:val="333333"/>
          <w:spacing w:val="-4"/>
          <w:sz w:val="22"/>
        </w:rPr>
        <w:t xml:space="preserve"> 10.0</w:t>
      </w:r>
    </w:p>
    <w:p w14:paraId="0F1A2206">
      <w:pPr>
        <w:pStyle w:val="11"/>
        <w:numPr>
          <w:ilvl w:val="0"/>
          <w:numId w:val="2"/>
        </w:numPr>
        <w:tabs>
          <w:tab w:val="left" w:pos="383"/>
        </w:tabs>
        <w:spacing w:before="39" w:after="0" w:line="240" w:lineRule="auto"/>
        <w:ind w:left="383" w:right="0" w:hanging="360"/>
        <w:jc w:val="left"/>
        <w:rPr>
          <w:sz w:val="22"/>
        </w:rPr>
      </w:pPr>
      <w:r>
        <w:rPr>
          <w:color w:val="333333"/>
          <w:sz w:val="22"/>
        </w:rPr>
        <w:t>File</w:t>
      </w:r>
      <w:r>
        <w:rPr>
          <w:color w:val="333333"/>
          <w:spacing w:val="-2"/>
          <w:sz w:val="22"/>
        </w:rPr>
        <w:t xml:space="preserve"> </w:t>
      </w:r>
      <w:r>
        <w:rPr>
          <w:color w:val="333333"/>
          <w:sz w:val="22"/>
        </w:rPr>
        <w:t>Size:</w:t>
      </w:r>
      <w:r>
        <w:rPr>
          <w:color w:val="333333"/>
          <w:spacing w:val="-3"/>
          <w:sz w:val="22"/>
        </w:rPr>
        <w:t xml:space="preserve"> </w:t>
      </w:r>
      <w:r>
        <w:rPr>
          <w:color w:val="333333"/>
          <w:sz w:val="22"/>
        </w:rPr>
        <w:t>253</w:t>
      </w:r>
      <w:r>
        <w:rPr>
          <w:color w:val="333333"/>
          <w:spacing w:val="-1"/>
          <w:sz w:val="22"/>
        </w:rPr>
        <w:t xml:space="preserve"> </w:t>
      </w:r>
      <w:r>
        <w:rPr>
          <w:color w:val="333333"/>
          <w:spacing w:val="-5"/>
          <w:sz w:val="22"/>
        </w:rPr>
        <w:t>kB</w:t>
      </w:r>
    </w:p>
    <w:p w14:paraId="69555C9E">
      <w:pPr>
        <w:pStyle w:val="11"/>
        <w:numPr>
          <w:ilvl w:val="0"/>
          <w:numId w:val="2"/>
        </w:numPr>
        <w:tabs>
          <w:tab w:val="left" w:pos="383"/>
        </w:tabs>
        <w:spacing w:before="41" w:after="0" w:line="240" w:lineRule="auto"/>
        <w:ind w:left="383" w:right="0" w:hanging="360"/>
        <w:jc w:val="left"/>
        <w:rPr>
          <w:sz w:val="22"/>
        </w:rPr>
      </w:pPr>
      <w:r>
        <w:rPr>
          <w:color w:val="333333"/>
          <w:sz w:val="22"/>
        </w:rPr>
        <w:t>Subsystem:</w:t>
      </w:r>
      <w:r>
        <w:rPr>
          <w:color w:val="333333"/>
          <w:spacing w:val="-9"/>
          <w:sz w:val="22"/>
        </w:rPr>
        <w:t xml:space="preserve"> </w:t>
      </w:r>
      <w:r>
        <w:rPr>
          <w:color w:val="333333"/>
          <w:sz w:val="22"/>
        </w:rPr>
        <w:t>Windows</w:t>
      </w:r>
      <w:r>
        <w:rPr>
          <w:color w:val="333333"/>
          <w:spacing w:val="-5"/>
          <w:sz w:val="22"/>
        </w:rPr>
        <w:t xml:space="preserve"> GUI</w:t>
      </w:r>
    </w:p>
    <w:p w14:paraId="3E922553">
      <w:pPr>
        <w:pStyle w:val="11"/>
        <w:numPr>
          <w:ilvl w:val="0"/>
          <w:numId w:val="2"/>
        </w:numPr>
        <w:tabs>
          <w:tab w:val="left" w:pos="383"/>
        </w:tabs>
        <w:spacing w:before="39" w:after="0" w:line="240" w:lineRule="auto"/>
        <w:ind w:left="383" w:right="0" w:hanging="360"/>
        <w:jc w:val="left"/>
        <w:rPr>
          <w:sz w:val="22"/>
        </w:rPr>
      </w:pPr>
      <w:r>
        <w:rPr>
          <w:color w:val="333333"/>
          <w:sz w:val="22"/>
        </w:rPr>
        <w:t>Entry</w:t>
      </w:r>
      <w:r>
        <w:rPr>
          <w:color w:val="333333"/>
          <w:spacing w:val="-4"/>
          <w:sz w:val="22"/>
        </w:rPr>
        <w:t xml:space="preserve"> </w:t>
      </w:r>
      <w:r>
        <w:rPr>
          <w:color w:val="333333"/>
          <w:sz w:val="22"/>
        </w:rPr>
        <w:t>Point:</w:t>
      </w:r>
      <w:r>
        <w:rPr>
          <w:color w:val="333333"/>
          <w:spacing w:val="-3"/>
          <w:sz w:val="22"/>
        </w:rPr>
        <w:t xml:space="preserve"> </w:t>
      </w:r>
      <w:r>
        <w:rPr>
          <w:color w:val="333333"/>
          <w:spacing w:val="-2"/>
          <w:sz w:val="22"/>
        </w:rPr>
        <w:t>0xa3b6</w:t>
      </w:r>
    </w:p>
    <w:p w14:paraId="126AEB2A">
      <w:pPr>
        <w:pStyle w:val="8"/>
        <w:spacing w:before="161" w:line="276" w:lineRule="auto"/>
        <w:ind w:left="23"/>
      </w:pPr>
      <w:r>
        <w:rPr>
          <w:color w:val="333333"/>
        </w:rPr>
        <w:t>The</w:t>
      </w:r>
      <w:r>
        <w:rPr>
          <w:color w:val="333333"/>
          <w:spacing w:val="-2"/>
        </w:rPr>
        <w:t xml:space="preserve"> </w:t>
      </w:r>
      <w:r>
        <w:rPr>
          <w:color w:val="333333"/>
        </w:rPr>
        <w:t>compilation</w:t>
      </w:r>
      <w:r>
        <w:rPr>
          <w:color w:val="333333"/>
          <w:spacing w:val="-5"/>
        </w:rPr>
        <w:t xml:space="preserve"> </w:t>
      </w:r>
      <w:r>
        <w:rPr>
          <w:color w:val="333333"/>
        </w:rPr>
        <w:t>timestamp</w:t>
      </w:r>
      <w:r>
        <w:rPr>
          <w:color w:val="333333"/>
          <w:spacing w:val="-3"/>
        </w:rPr>
        <w:t xml:space="preserve"> </w:t>
      </w:r>
      <w:r>
        <w:rPr>
          <w:color w:val="333333"/>
        </w:rPr>
        <w:t>from</w:t>
      </w:r>
      <w:r>
        <w:rPr>
          <w:color w:val="333333"/>
          <w:spacing w:val="-1"/>
        </w:rPr>
        <w:t xml:space="preserve"> </w:t>
      </w:r>
      <w:r>
        <w:rPr>
          <w:color w:val="333333"/>
        </w:rPr>
        <w:t>2013</w:t>
      </w:r>
      <w:r>
        <w:rPr>
          <w:color w:val="333333"/>
          <w:spacing w:val="-2"/>
        </w:rPr>
        <w:t xml:space="preserve"> </w:t>
      </w:r>
      <w:r>
        <w:rPr>
          <w:color w:val="333333"/>
        </w:rPr>
        <w:t>aligns</w:t>
      </w:r>
      <w:r>
        <w:rPr>
          <w:color w:val="333333"/>
          <w:spacing w:val="-4"/>
        </w:rPr>
        <w:t xml:space="preserve"> </w:t>
      </w:r>
      <w:r>
        <w:rPr>
          <w:color w:val="333333"/>
        </w:rPr>
        <w:t>with</w:t>
      </w:r>
      <w:r>
        <w:rPr>
          <w:color w:val="333333"/>
          <w:spacing w:val="-4"/>
        </w:rPr>
        <w:t xml:space="preserve"> </w:t>
      </w:r>
      <w:r>
        <w:rPr>
          <w:color w:val="333333"/>
        </w:rPr>
        <w:t>the</w:t>
      </w:r>
      <w:r>
        <w:rPr>
          <w:color w:val="333333"/>
          <w:spacing w:val="-4"/>
        </w:rPr>
        <w:t xml:space="preserve"> </w:t>
      </w:r>
      <w:r>
        <w:rPr>
          <w:color w:val="333333"/>
        </w:rPr>
        <w:t>known</w:t>
      </w:r>
      <w:r>
        <w:rPr>
          <w:color w:val="333333"/>
          <w:spacing w:val="-2"/>
        </w:rPr>
        <w:t xml:space="preserve"> </w:t>
      </w:r>
      <w:r>
        <w:rPr>
          <w:color w:val="333333"/>
        </w:rPr>
        <w:t>Zeus</w:t>
      </w:r>
      <w:r>
        <w:rPr>
          <w:color w:val="333333"/>
          <w:spacing w:val="-4"/>
        </w:rPr>
        <w:t xml:space="preserve"> </w:t>
      </w:r>
      <w:r>
        <w:rPr>
          <w:color w:val="333333"/>
        </w:rPr>
        <w:t>Banking</w:t>
      </w:r>
      <w:r>
        <w:rPr>
          <w:color w:val="333333"/>
          <w:spacing w:val="-3"/>
        </w:rPr>
        <w:t xml:space="preserve"> </w:t>
      </w:r>
      <w:r>
        <w:rPr>
          <w:color w:val="333333"/>
        </w:rPr>
        <w:t>Trojan</w:t>
      </w:r>
      <w:r>
        <w:rPr>
          <w:color w:val="333333"/>
          <w:spacing w:val="-3"/>
        </w:rPr>
        <w:t xml:space="preserve"> </w:t>
      </w:r>
      <w:r>
        <w:rPr>
          <w:color w:val="333333"/>
        </w:rPr>
        <w:t>timeline.</w:t>
      </w:r>
      <w:r>
        <w:rPr>
          <w:color w:val="333333"/>
          <w:spacing w:val="-2"/>
        </w:rPr>
        <w:t xml:space="preserve"> </w:t>
      </w:r>
      <w:r>
        <w:rPr>
          <w:color w:val="333333"/>
        </w:rPr>
        <w:t>The</w:t>
      </w:r>
      <w:r>
        <w:rPr>
          <w:color w:val="333333"/>
          <w:spacing w:val="-4"/>
        </w:rPr>
        <w:t xml:space="preserve"> </w:t>
      </w:r>
      <w:r>
        <w:rPr>
          <w:color w:val="333333"/>
        </w:rPr>
        <w:t>PE32 type and Windows GUI subsystem confirm this is a graphical Windows application designed to run with user interaction.</w:t>
      </w:r>
    </w:p>
    <w:p w14:paraId="0E8FC502">
      <w:pPr>
        <w:pStyle w:val="8"/>
        <w:spacing w:before="10"/>
        <w:rPr>
          <w:sz w:val="7"/>
        </w:rPr>
      </w:pPr>
      <w:r>
        <w:rPr>
          <w:sz w:val="7"/>
        </w:rPr>
        <w:drawing>
          <wp:anchor distT="0" distB="0" distL="0" distR="0" simplePos="0" relativeHeight="251668480" behindDoc="1" locked="0" layoutInCell="1" allowOverlap="1">
            <wp:simplePos x="0" y="0"/>
            <wp:positionH relativeFrom="page">
              <wp:posOffset>1127760</wp:posOffset>
            </wp:positionH>
            <wp:positionV relativeFrom="paragraph">
              <wp:posOffset>76200</wp:posOffset>
            </wp:positionV>
            <wp:extent cx="5320030" cy="3907790"/>
            <wp:effectExtent l="0" t="0" r="0" b="0"/>
            <wp:wrapTopAndBottom/>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0" cstate="print"/>
                    <a:stretch>
                      <a:fillRect/>
                    </a:stretch>
                  </pic:blipFill>
                  <pic:spPr>
                    <a:xfrm>
                      <a:off x="0" y="0"/>
                      <a:ext cx="5319827" cy="3907916"/>
                    </a:xfrm>
                    <a:prstGeom prst="rect">
                      <a:avLst/>
                    </a:prstGeom>
                  </pic:spPr>
                </pic:pic>
              </a:graphicData>
            </a:graphic>
          </wp:anchor>
        </w:drawing>
      </w:r>
    </w:p>
    <w:p w14:paraId="7F2EBEC9">
      <w:pPr>
        <w:spacing w:before="141"/>
        <w:ind w:left="7" w:right="7" w:firstLine="0"/>
        <w:jc w:val="center"/>
        <w:rPr>
          <w:i/>
          <w:sz w:val="18"/>
        </w:rPr>
      </w:pPr>
      <w:r>
        <w:rPr>
          <w:i/>
          <w:color w:val="545454"/>
          <w:sz w:val="18"/>
        </w:rPr>
        <w:t>Fig</w:t>
      </w:r>
      <w:r>
        <w:rPr>
          <w:i/>
          <w:color w:val="545454"/>
          <w:spacing w:val="-6"/>
          <w:sz w:val="18"/>
        </w:rPr>
        <w:t xml:space="preserve"> </w:t>
      </w:r>
      <w:r>
        <w:rPr>
          <w:i/>
          <w:color w:val="545454"/>
          <w:sz w:val="18"/>
        </w:rPr>
        <w:t>31.2</w:t>
      </w:r>
      <w:r>
        <w:rPr>
          <w:i/>
          <w:color w:val="545454"/>
          <w:spacing w:val="-4"/>
          <w:sz w:val="18"/>
        </w:rPr>
        <w:t xml:space="preserve"> </w:t>
      </w:r>
      <w:r>
        <w:rPr>
          <w:i/>
          <w:color w:val="545454"/>
          <w:sz w:val="18"/>
        </w:rPr>
        <w:t>—</w:t>
      </w:r>
      <w:r>
        <w:rPr>
          <w:i/>
          <w:color w:val="545454"/>
          <w:spacing w:val="-4"/>
          <w:sz w:val="18"/>
        </w:rPr>
        <w:t xml:space="preserve"> </w:t>
      </w:r>
      <w:r>
        <w:rPr>
          <w:i/>
          <w:color w:val="545454"/>
          <w:sz w:val="18"/>
        </w:rPr>
        <w:t>ExifTool</w:t>
      </w:r>
      <w:r>
        <w:rPr>
          <w:i/>
          <w:color w:val="545454"/>
          <w:spacing w:val="-4"/>
          <w:sz w:val="18"/>
        </w:rPr>
        <w:t xml:space="preserve"> </w:t>
      </w:r>
      <w:r>
        <w:rPr>
          <w:i/>
          <w:color w:val="545454"/>
          <w:sz w:val="18"/>
        </w:rPr>
        <w:t>output</w:t>
      </w:r>
      <w:r>
        <w:rPr>
          <w:i/>
          <w:color w:val="545454"/>
          <w:spacing w:val="-4"/>
          <w:sz w:val="18"/>
        </w:rPr>
        <w:t xml:space="preserve"> </w:t>
      </w:r>
      <w:r>
        <w:rPr>
          <w:i/>
          <w:color w:val="545454"/>
          <w:sz w:val="18"/>
        </w:rPr>
        <w:t>showing</w:t>
      </w:r>
      <w:r>
        <w:rPr>
          <w:i/>
          <w:color w:val="545454"/>
          <w:spacing w:val="-4"/>
          <w:sz w:val="18"/>
        </w:rPr>
        <w:t xml:space="preserve"> </w:t>
      </w:r>
      <w:r>
        <w:rPr>
          <w:i/>
          <w:color w:val="545454"/>
          <w:sz w:val="18"/>
        </w:rPr>
        <w:t>metadata</w:t>
      </w:r>
      <w:r>
        <w:rPr>
          <w:i/>
          <w:color w:val="545454"/>
          <w:spacing w:val="-3"/>
          <w:sz w:val="18"/>
        </w:rPr>
        <w:t xml:space="preserve"> </w:t>
      </w:r>
      <w:r>
        <w:rPr>
          <w:i/>
          <w:color w:val="545454"/>
          <w:sz w:val="18"/>
        </w:rPr>
        <w:t>including</w:t>
      </w:r>
      <w:r>
        <w:rPr>
          <w:i/>
          <w:color w:val="545454"/>
          <w:spacing w:val="-4"/>
          <w:sz w:val="18"/>
        </w:rPr>
        <w:t xml:space="preserve"> </w:t>
      </w:r>
      <w:r>
        <w:rPr>
          <w:i/>
          <w:color w:val="545454"/>
          <w:sz w:val="18"/>
        </w:rPr>
        <w:t>timestamp,</w:t>
      </w:r>
      <w:r>
        <w:rPr>
          <w:i/>
          <w:color w:val="545454"/>
          <w:spacing w:val="-4"/>
          <w:sz w:val="18"/>
        </w:rPr>
        <w:t xml:space="preserve"> </w:t>
      </w:r>
      <w:r>
        <w:rPr>
          <w:i/>
          <w:color w:val="545454"/>
          <w:sz w:val="18"/>
        </w:rPr>
        <w:t>PE</w:t>
      </w:r>
      <w:r>
        <w:rPr>
          <w:i/>
          <w:color w:val="545454"/>
          <w:spacing w:val="-3"/>
          <w:sz w:val="18"/>
        </w:rPr>
        <w:t xml:space="preserve"> </w:t>
      </w:r>
      <w:r>
        <w:rPr>
          <w:i/>
          <w:color w:val="545454"/>
          <w:sz w:val="18"/>
        </w:rPr>
        <w:t>type,</w:t>
      </w:r>
      <w:r>
        <w:rPr>
          <w:i/>
          <w:color w:val="545454"/>
          <w:spacing w:val="-4"/>
          <w:sz w:val="18"/>
        </w:rPr>
        <w:t xml:space="preserve"> </w:t>
      </w:r>
      <w:r>
        <w:rPr>
          <w:i/>
          <w:color w:val="545454"/>
          <w:sz w:val="18"/>
        </w:rPr>
        <w:t>and</w:t>
      </w:r>
      <w:r>
        <w:rPr>
          <w:i/>
          <w:color w:val="545454"/>
          <w:spacing w:val="-4"/>
          <w:sz w:val="18"/>
        </w:rPr>
        <w:t xml:space="preserve"> </w:t>
      </w:r>
      <w:r>
        <w:rPr>
          <w:i/>
          <w:color w:val="545454"/>
          <w:sz w:val="18"/>
        </w:rPr>
        <w:t>machine</w:t>
      </w:r>
      <w:r>
        <w:rPr>
          <w:i/>
          <w:color w:val="545454"/>
          <w:spacing w:val="-3"/>
          <w:sz w:val="18"/>
        </w:rPr>
        <w:t xml:space="preserve"> </w:t>
      </w:r>
      <w:r>
        <w:rPr>
          <w:i/>
          <w:color w:val="545454"/>
          <w:spacing w:val="-4"/>
          <w:sz w:val="18"/>
        </w:rPr>
        <w:t>type</w:t>
      </w:r>
    </w:p>
    <w:p w14:paraId="3FC14796">
      <w:pPr>
        <w:pStyle w:val="8"/>
        <w:spacing w:before="53"/>
        <w:rPr>
          <w:i/>
          <w:sz w:val="18"/>
        </w:rPr>
      </w:pPr>
    </w:p>
    <w:p w14:paraId="5B31FAC9">
      <w:pPr>
        <w:pStyle w:val="4"/>
      </w:pPr>
      <w:r>
        <w:rPr>
          <w:color w:val="1A3B6D"/>
        </w:rPr>
        <w:t>Step</w:t>
      </w:r>
      <w:r>
        <w:rPr>
          <w:color w:val="1A3B6D"/>
          <w:spacing w:val="-2"/>
        </w:rPr>
        <w:t xml:space="preserve"> </w:t>
      </w:r>
      <w:r>
        <w:rPr>
          <w:color w:val="1A3B6D"/>
        </w:rPr>
        <w:t>3:</w:t>
      </w:r>
      <w:r>
        <w:rPr>
          <w:color w:val="1A3B6D"/>
          <w:spacing w:val="-2"/>
        </w:rPr>
        <w:t xml:space="preserve"> </w:t>
      </w:r>
      <w:r>
        <w:rPr>
          <w:color w:val="1A3B6D"/>
        </w:rPr>
        <w:t>Binary</w:t>
      </w:r>
      <w:r>
        <w:rPr>
          <w:color w:val="1A3B6D"/>
          <w:spacing w:val="-5"/>
        </w:rPr>
        <w:t xml:space="preserve"> </w:t>
      </w:r>
      <w:r>
        <w:rPr>
          <w:color w:val="1A3B6D"/>
        </w:rPr>
        <w:t>Inspection</w:t>
      </w:r>
      <w:r>
        <w:rPr>
          <w:color w:val="1A3B6D"/>
          <w:spacing w:val="-1"/>
        </w:rPr>
        <w:t xml:space="preserve"> </w:t>
      </w:r>
      <w:r>
        <w:rPr>
          <w:color w:val="1A3B6D"/>
        </w:rPr>
        <w:t>with</w:t>
      </w:r>
      <w:r>
        <w:rPr>
          <w:color w:val="1A3B6D"/>
          <w:spacing w:val="-3"/>
        </w:rPr>
        <w:t xml:space="preserve"> </w:t>
      </w:r>
      <w:r>
        <w:rPr>
          <w:color w:val="1A3B6D"/>
          <w:spacing w:val="-2"/>
        </w:rPr>
        <w:t>Binwalk</w:t>
      </w:r>
    </w:p>
    <w:p w14:paraId="3DC1A3E7">
      <w:pPr>
        <w:pStyle w:val="8"/>
        <w:spacing w:before="166" w:line="273" w:lineRule="auto"/>
        <w:ind w:left="23"/>
      </w:pPr>
      <w:r>
        <w:rPr>
          <w:color w:val="333333"/>
        </w:rPr>
        <w:t>Binwalk</w:t>
      </w:r>
      <w:r>
        <w:rPr>
          <w:color w:val="333333"/>
          <w:spacing w:val="-3"/>
        </w:rPr>
        <w:t xml:space="preserve"> </w:t>
      </w:r>
      <w:r>
        <w:rPr>
          <w:color w:val="333333"/>
        </w:rPr>
        <w:t>was</w:t>
      </w:r>
      <w:r>
        <w:rPr>
          <w:color w:val="333333"/>
          <w:spacing w:val="-1"/>
        </w:rPr>
        <w:t xml:space="preserve"> </w:t>
      </w:r>
      <w:r>
        <w:rPr>
          <w:color w:val="333333"/>
        </w:rPr>
        <w:t>used</w:t>
      </w:r>
      <w:r>
        <w:rPr>
          <w:color w:val="333333"/>
          <w:spacing w:val="-4"/>
        </w:rPr>
        <w:t xml:space="preserve"> </w:t>
      </w:r>
      <w:r>
        <w:rPr>
          <w:color w:val="333333"/>
        </w:rPr>
        <w:t>to</w:t>
      </w:r>
      <w:r>
        <w:rPr>
          <w:color w:val="333333"/>
          <w:spacing w:val="-3"/>
        </w:rPr>
        <w:t xml:space="preserve"> </w:t>
      </w:r>
      <w:r>
        <w:rPr>
          <w:color w:val="333333"/>
        </w:rPr>
        <w:t>scan</w:t>
      </w:r>
      <w:r>
        <w:rPr>
          <w:color w:val="333333"/>
          <w:spacing w:val="-2"/>
        </w:rPr>
        <w:t xml:space="preserve"> </w:t>
      </w:r>
      <w:r>
        <w:rPr>
          <w:color w:val="333333"/>
        </w:rPr>
        <w:t>for</w:t>
      </w:r>
      <w:r>
        <w:rPr>
          <w:color w:val="333333"/>
          <w:spacing w:val="-1"/>
        </w:rPr>
        <w:t xml:space="preserve"> </w:t>
      </w:r>
      <w:r>
        <w:rPr>
          <w:color w:val="333333"/>
        </w:rPr>
        <w:t>embedded</w:t>
      </w:r>
      <w:r>
        <w:rPr>
          <w:color w:val="333333"/>
          <w:spacing w:val="-4"/>
        </w:rPr>
        <w:t xml:space="preserve"> </w:t>
      </w:r>
      <w:r>
        <w:rPr>
          <w:color w:val="333333"/>
        </w:rPr>
        <w:t>files,</w:t>
      </w:r>
      <w:r>
        <w:rPr>
          <w:color w:val="333333"/>
          <w:spacing w:val="-3"/>
        </w:rPr>
        <w:t xml:space="preserve"> </w:t>
      </w:r>
      <w:r>
        <w:rPr>
          <w:color w:val="333333"/>
        </w:rPr>
        <w:t>compressed</w:t>
      </w:r>
      <w:r>
        <w:rPr>
          <w:color w:val="333333"/>
          <w:spacing w:val="-1"/>
        </w:rPr>
        <w:t xml:space="preserve"> </w:t>
      </w:r>
      <w:r>
        <w:rPr>
          <w:color w:val="333333"/>
        </w:rPr>
        <w:t>data,</w:t>
      </w:r>
      <w:r>
        <w:rPr>
          <w:color w:val="333333"/>
          <w:spacing w:val="-3"/>
        </w:rPr>
        <w:t xml:space="preserve"> </w:t>
      </w:r>
      <w:r>
        <w:rPr>
          <w:color w:val="333333"/>
        </w:rPr>
        <w:t>and packed</w:t>
      </w:r>
      <w:r>
        <w:rPr>
          <w:color w:val="333333"/>
          <w:spacing w:val="-5"/>
        </w:rPr>
        <w:t xml:space="preserve"> </w:t>
      </w:r>
      <w:r>
        <w:rPr>
          <w:color w:val="333333"/>
        </w:rPr>
        <w:t>sections</w:t>
      </w:r>
      <w:r>
        <w:rPr>
          <w:color w:val="333333"/>
          <w:spacing w:val="-1"/>
        </w:rPr>
        <w:t xml:space="preserve"> </w:t>
      </w:r>
      <w:r>
        <w:rPr>
          <w:color w:val="333333"/>
        </w:rPr>
        <w:t>within</w:t>
      </w:r>
      <w:r>
        <w:rPr>
          <w:color w:val="333333"/>
          <w:spacing w:val="-2"/>
        </w:rPr>
        <w:t xml:space="preserve"> </w:t>
      </w:r>
      <w:r>
        <w:rPr>
          <w:color w:val="333333"/>
        </w:rPr>
        <w:t>the binary. The analysis revealed:</w:t>
      </w:r>
    </w:p>
    <w:p w14:paraId="56D27CE8">
      <w:pPr>
        <w:pStyle w:val="11"/>
        <w:numPr>
          <w:ilvl w:val="0"/>
          <w:numId w:val="2"/>
        </w:numPr>
        <w:tabs>
          <w:tab w:val="left" w:pos="383"/>
        </w:tabs>
        <w:spacing w:before="125" w:after="0" w:line="240" w:lineRule="auto"/>
        <w:ind w:left="383" w:right="0" w:hanging="360"/>
        <w:jc w:val="left"/>
        <w:rPr>
          <w:sz w:val="22"/>
        </w:rPr>
      </w:pPr>
      <w:r>
        <w:rPr>
          <w:color w:val="333333"/>
          <w:sz w:val="22"/>
        </w:rPr>
        <w:t>Offset</w:t>
      </w:r>
      <w:r>
        <w:rPr>
          <w:color w:val="333333"/>
          <w:spacing w:val="-6"/>
          <w:sz w:val="22"/>
        </w:rPr>
        <w:t xml:space="preserve"> </w:t>
      </w:r>
      <w:r>
        <w:rPr>
          <w:color w:val="333333"/>
          <w:sz w:val="22"/>
        </w:rPr>
        <w:t>0x0:</w:t>
      </w:r>
      <w:r>
        <w:rPr>
          <w:color w:val="333333"/>
          <w:spacing w:val="-5"/>
          <w:sz w:val="22"/>
        </w:rPr>
        <w:t xml:space="preserve"> </w:t>
      </w:r>
      <w:r>
        <w:rPr>
          <w:color w:val="333333"/>
          <w:sz w:val="22"/>
        </w:rPr>
        <w:t>Microsoft</w:t>
      </w:r>
      <w:r>
        <w:rPr>
          <w:color w:val="333333"/>
          <w:spacing w:val="-6"/>
          <w:sz w:val="22"/>
        </w:rPr>
        <w:t xml:space="preserve"> </w:t>
      </w:r>
      <w:r>
        <w:rPr>
          <w:color w:val="333333"/>
          <w:sz w:val="22"/>
        </w:rPr>
        <w:t>executable,</w:t>
      </w:r>
      <w:r>
        <w:rPr>
          <w:color w:val="333333"/>
          <w:spacing w:val="-3"/>
          <w:sz w:val="22"/>
        </w:rPr>
        <w:t xml:space="preserve"> </w:t>
      </w:r>
      <w:r>
        <w:rPr>
          <w:color w:val="333333"/>
          <w:sz w:val="22"/>
        </w:rPr>
        <w:t>portable</w:t>
      </w:r>
      <w:r>
        <w:rPr>
          <w:color w:val="333333"/>
          <w:spacing w:val="-3"/>
          <w:sz w:val="22"/>
        </w:rPr>
        <w:t xml:space="preserve"> </w:t>
      </w:r>
      <w:r>
        <w:rPr>
          <w:color w:val="333333"/>
          <w:spacing w:val="-4"/>
          <w:sz w:val="22"/>
        </w:rPr>
        <w:t>(PE)</w:t>
      </w:r>
    </w:p>
    <w:p w14:paraId="2EC79B65">
      <w:pPr>
        <w:pStyle w:val="11"/>
        <w:numPr>
          <w:ilvl w:val="0"/>
          <w:numId w:val="2"/>
        </w:numPr>
        <w:tabs>
          <w:tab w:val="left" w:pos="383"/>
        </w:tabs>
        <w:spacing w:before="39" w:after="0" w:line="276" w:lineRule="auto"/>
        <w:ind w:left="383" w:right="756" w:hanging="360"/>
        <w:jc w:val="left"/>
        <w:rPr>
          <w:sz w:val="22"/>
        </w:rPr>
      </w:pPr>
      <w:r>
        <w:rPr>
          <w:color w:val="333333"/>
          <w:sz w:val="22"/>
        </w:rPr>
        <w:t>Offset</w:t>
      </w:r>
      <w:r>
        <w:rPr>
          <w:color w:val="333333"/>
          <w:spacing w:val="-5"/>
          <w:sz w:val="22"/>
        </w:rPr>
        <w:t xml:space="preserve"> </w:t>
      </w:r>
      <w:r>
        <w:rPr>
          <w:color w:val="333333"/>
          <w:sz w:val="22"/>
        </w:rPr>
        <w:t>0x2761B:</w:t>
      </w:r>
      <w:r>
        <w:rPr>
          <w:color w:val="333333"/>
          <w:spacing w:val="-3"/>
          <w:sz w:val="22"/>
        </w:rPr>
        <w:t xml:space="preserve"> </w:t>
      </w:r>
      <w:r>
        <w:rPr>
          <w:color w:val="333333"/>
          <w:sz w:val="22"/>
        </w:rPr>
        <w:t>StuffIt</w:t>
      </w:r>
      <w:r>
        <w:rPr>
          <w:color w:val="333333"/>
          <w:spacing w:val="-3"/>
          <w:sz w:val="22"/>
        </w:rPr>
        <w:t xml:space="preserve"> </w:t>
      </w:r>
      <w:r>
        <w:rPr>
          <w:color w:val="333333"/>
          <w:sz w:val="22"/>
        </w:rPr>
        <w:t>Deluxe</w:t>
      </w:r>
      <w:r>
        <w:rPr>
          <w:color w:val="333333"/>
          <w:spacing w:val="-3"/>
          <w:sz w:val="22"/>
        </w:rPr>
        <w:t xml:space="preserve"> </w:t>
      </w:r>
      <w:r>
        <w:rPr>
          <w:color w:val="333333"/>
          <w:sz w:val="22"/>
        </w:rPr>
        <w:t>Segment</w:t>
      </w:r>
      <w:r>
        <w:rPr>
          <w:color w:val="333333"/>
          <w:spacing w:val="-5"/>
          <w:sz w:val="22"/>
        </w:rPr>
        <w:t xml:space="preserve"> </w:t>
      </w:r>
      <w:r>
        <w:rPr>
          <w:color w:val="333333"/>
          <w:sz w:val="22"/>
        </w:rPr>
        <w:t>(data)</w:t>
      </w:r>
      <w:r>
        <w:rPr>
          <w:color w:val="333333"/>
          <w:spacing w:val="-1"/>
          <w:sz w:val="22"/>
        </w:rPr>
        <w:t xml:space="preserve"> </w:t>
      </w:r>
      <w:r>
        <w:rPr>
          <w:color w:val="333333"/>
          <w:sz w:val="22"/>
        </w:rPr>
        <w:t>—</w:t>
      </w:r>
      <w:r>
        <w:rPr>
          <w:color w:val="333333"/>
          <w:spacing w:val="-6"/>
          <w:sz w:val="22"/>
        </w:rPr>
        <w:t xml:space="preserve"> </w:t>
      </w:r>
      <w:r>
        <w:rPr>
          <w:color w:val="333333"/>
          <w:sz w:val="22"/>
        </w:rPr>
        <w:t>indicating</w:t>
      </w:r>
      <w:r>
        <w:rPr>
          <w:color w:val="333333"/>
          <w:spacing w:val="-4"/>
          <w:sz w:val="22"/>
        </w:rPr>
        <w:t xml:space="preserve"> </w:t>
      </w:r>
      <w:r>
        <w:rPr>
          <w:color w:val="333333"/>
          <w:sz w:val="22"/>
        </w:rPr>
        <w:t>possible</w:t>
      </w:r>
      <w:r>
        <w:rPr>
          <w:color w:val="333333"/>
          <w:spacing w:val="-6"/>
          <w:sz w:val="22"/>
        </w:rPr>
        <w:t xml:space="preserve"> </w:t>
      </w:r>
      <w:r>
        <w:rPr>
          <w:color w:val="333333"/>
          <w:sz w:val="22"/>
        </w:rPr>
        <w:t xml:space="preserve">packed/compressed </w:t>
      </w:r>
      <w:r>
        <w:rPr>
          <w:color w:val="333333"/>
          <w:spacing w:val="-2"/>
          <w:sz w:val="22"/>
        </w:rPr>
        <w:t>content</w:t>
      </w:r>
    </w:p>
    <w:p w14:paraId="5E13FD7F">
      <w:pPr>
        <w:pStyle w:val="11"/>
        <w:numPr>
          <w:ilvl w:val="0"/>
          <w:numId w:val="2"/>
        </w:numPr>
        <w:tabs>
          <w:tab w:val="left" w:pos="383"/>
        </w:tabs>
        <w:spacing w:before="1" w:after="0" w:line="240" w:lineRule="auto"/>
        <w:ind w:left="383" w:right="0" w:hanging="360"/>
        <w:jc w:val="left"/>
        <w:rPr>
          <w:sz w:val="22"/>
        </w:rPr>
      </w:pPr>
      <w:r>
        <w:rPr>
          <w:color w:val="333333"/>
          <w:sz w:val="22"/>
        </w:rPr>
        <w:t>Offset</w:t>
      </w:r>
      <w:r>
        <w:rPr>
          <w:color w:val="333333"/>
          <w:spacing w:val="-6"/>
          <w:sz w:val="22"/>
        </w:rPr>
        <w:t xml:space="preserve"> </w:t>
      </w:r>
      <w:r>
        <w:rPr>
          <w:color w:val="333333"/>
          <w:sz w:val="22"/>
        </w:rPr>
        <w:t>0x3C378:</w:t>
      </w:r>
      <w:r>
        <w:rPr>
          <w:color w:val="333333"/>
          <w:spacing w:val="-6"/>
          <w:sz w:val="22"/>
        </w:rPr>
        <w:t xml:space="preserve"> </w:t>
      </w:r>
      <w:r>
        <w:rPr>
          <w:color w:val="333333"/>
          <w:sz w:val="22"/>
        </w:rPr>
        <w:t>XML</w:t>
      </w:r>
      <w:r>
        <w:rPr>
          <w:color w:val="333333"/>
          <w:spacing w:val="-4"/>
          <w:sz w:val="22"/>
        </w:rPr>
        <w:t xml:space="preserve"> </w:t>
      </w:r>
      <w:r>
        <w:rPr>
          <w:color w:val="333333"/>
          <w:sz w:val="22"/>
        </w:rPr>
        <w:t>document,</w:t>
      </w:r>
      <w:r>
        <w:rPr>
          <w:color w:val="333333"/>
          <w:spacing w:val="-6"/>
          <w:sz w:val="22"/>
        </w:rPr>
        <w:t xml:space="preserve"> </w:t>
      </w:r>
      <w:r>
        <w:rPr>
          <w:color w:val="333333"/>
          <w:sz w:val="22"/>
        </w:rPr>
        <w:t>version</w:t>
      </w:r>
      <w:r>
        <w:rPr>
          <w:color w:val="333333"/>
          <w:spacing w:val="-7"/>
          <w:sz w:val="22"/>
        </w:rPr>
        <w:t xml:space="preserve"> </w:t>
      </w:r>
      <w:r>
        <w:rPr>
          <w:color w:val="333333"/>
          <w:spacing w:val="-5"/>
          <w:sz w:val="22"/>
        </w:rPr>
        <w:t>1.0</w:t>
      </w:r>
    </w:p>
    <w:p w14:paraId="3121DA4A">
      <w:pPr>
        <w:pStyle w:val="8"/>
        <w:spacing w:before="159" w:line="276" w:lineRule="auto"/>
        <w:ind w:left="23"/>
      </w:pPr>
      <w:r>
        <w:rPr>
          <w:color w:val="333333"/>
        </w:rPr>
        <w:t>The</w:t>
      </w:r>
      <w:r>
        <w:rPr>
          <w:color w:val="333333"/>
          <w:spacing w:val="-1"/>
        </w:rPr>
        <w:t xml:space="preserve"> </w:t>
      </w:r>
      <w:r>
        <w:rPr>
          <w:color w:val="333333"/>
        </w:rPr>
        <w:t>presence</w:t>
      </w:r>
      <w:r>
        <w:rPr>
          <w:color w:val="333333"/>
          <w:spacing w:val="-3"/>
        </w:rPr>
        <w:t xml:space="preserve"> </w:t>
      </w:r>
      <w:r>
        <w:rPr>
          <w:color w:val="333333"/>
        </w:rPr>
        <w:t>of</w:t>
      </w:r>
      <w:r>
        <w:rPr>
          <w:color w:val="333333"/>
          <w:spacing w:val="-1"/>
        </w:rPr>
        <w:t xml:space="preserve"> </w:t>
      </w:r>
      <w:r>
        <w:rPr>
          <w:color w:val="333333"/>
        </w:rPr>
        <w:t>a</w:t>
      </w:r>
      <w:r>
        <w:rPr>
          <w:color w:val="333333"/>
          <w:spacing w:val="-4"/>
        </w:rPr>
        <w:t xml:space="preserve"> </w:t>
      </w:r>
      <w:r>
        <w:rPr>
          <w:color w:val="333333"/>
        </w:rPr>
        <w:t>StuffIt</w:t>
      </w:r>
      <w:r>
        <w:rPr>
          <w:color w:val="333333"/>
          <w:spacing w:val="-1"/>
        </w:rPr>
        <w:t xml:space="preserve"> </w:t>
      </w:r>
      <w:r>
        <w:rPr>
          <w:color w:val="333333"/>
        </w:rPr>
        <w:t>segment</w:t>
      </w:r>
      <w:r>
        <w:rPr>
          <w:color w:val="333333"/>
          <w:spacing w:val="-3"/>
        </w:rPr>
        <w:t xml:space="preserve"> </w:t>
      </w:r>
      <w:r>
        <w:rPr>
          <w:color w:val="333333"/>
        </w:rPr>
        <w:t>suggests</w:t>
      </w:r>
      <w:r>
        <w:rPr>
          <w:color w:val="333333"/>
          <w:spacing w:val="-3"/>
        </w:rPr>
        <w:t xml:space="preserve"> </w:t>
      </w:r>
      <w:r>
        <w:rPr>
          <w:color w:val="333333"/>
        </w:rPr>
        <w:t>the</w:t>
      </w:r>
      <w:r>
        <w:rPr>
          <w:color w:val="333333"/>
          <w:spacing w:val="-1"/>
        </w:rPr>
        <w:t xml:space="preserve"> </w:t>
      </w:r>
      <w:r>
        <w:rPr>
          <w:color w:val="333333"/>
        </w:rPr>
        <w:t>binary</w:t>
      </w:r>
      <w:r>
        <w:rPr>
          <w:color w:val="333333"/>
          <w:spacing w:val="-5"/>
        </w:rPr>
        <w:t xml:space="preserve"> </w:t>
      </w:r>
      <w:r>
        <w:rPr>
          <w:color w:val="333333"/>
        </w:rPr>
        <w:t>may</w:t>
      </w:r>
      <w:r>
        <w:rPr>
          <w:color w:val="333333"/>
          <w:spacing w:val="-3"/>
        </w:rPr>
        <w:t xml:space="preserve"> </w:t>
      </w:r>
      <w:r>
        <w:rPr>
          <w:color w:val="333333"/>
        </w:rPr>
        <w:t>contain</w:t>
      </w:r>
      <w:r>
        <w:rPr>
          <w:color w:val="333333"/>
          <w:spacing w:val="-2"/>
        </w:rPr>
        <w:t xml:space="preserve"> </w:t>
      </w:r>
      <w:r>
        <w:rPr>
          <w:color w:val="333333"/>
        </w:rPr>
        <w:t>packed</w:t>
      </w:r>
      <w:r>
        <w:rPr>
          <w:color w:val="333333"/>
          <w:spacing w:val="-1"/>
        </w:rPr>
        <w:t xml:space="preserve"> </w:t>
      </w:r>
      <w:r>
        <w:rPr>
          <w:color w:val="333333"/>
        </w:rPr>
        <w:t>or</w:t>
      </w:r>
      <w:r>
        <w:rPr>
          <w:color w:val="333333"/>
          <w:spacing w:val="-4"/>
        </w:rPr>
        <w:t xml:space="preserve"> </w:t>
      </w:r>
      <w:r>
        <w:rPr>
          <w:color w:val="333333"/>
        </w:rPr>
        <w:t>obfuscated</w:t>
      </w:r>
      <w:r>
        <w:rPr>
          <w:color w:val="333333"/>
          <w:spacing w:val="-2"/>
        </w:rPr>
        <w:t xml:space="preserve"> </w:t>
      </w:r>
      <w:r>
        <w:rPr>
          <w:color w:val="333333"/>
        </w:rPr>
        <w:t>payloads. The embedded XML document could be a configuration file or resource manifest.</w:t>
      </w:r>
    </w:p>
    <w:p w14:paraId="3D8321E5">
      <w:pPr>
        <w:pStyle w:val="8"/>
        <w:spacing w:after="0" w:line="276" w:lineRule="auto"/>
        <w:sectPr>
          <w:pgSz w:w="11910" w:h="16840"/>
          <w:pgMar w:top="134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09C64E72">
      <w:pPr>
        <w:spacing w:line="240" w:lineRule="auto"/>
        <w:ind w:left="360" w:right="0" w:firstLine="0"/>
        <w:rPr>
          <w:sz w:val="20"/>
        </w:rPr>
      </w:pPr>
      <w:r>
        <w:rPr>
          <w:sz w:val="20"/>
        </w:rPr>
        <w:drawing>
          <wp:inline distT="0" distB="0" distL="0" distR="0">
            <wp:extent cx="5266690" cy="863600"/>
            <wp:effectExtent l="0" t="0" r="0" b="0"/>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1" cstate="print"/>
                    <a:stretch>
                      <a:fillRect/>
                    </a:stretch>
                  </pic:blipFill>
                  <pic:spPr>
                    <a:xfrm>
                      <a:off x="0" y="0"/>
                      <a:ext cx="5266895" cy="864107"/>
                    </a:xfrm>
                    <a:prstGeom prst="rect">
                      <a:avLst/>
                    </a:prstGeom>
                  </pic:spPr>
                </pic:pic>
              </a:graphicData>
            </a:graphic>
          </wp:inline>
        </w:drawing>
      </w:r>
    </w:p>
    <w:p w14:paraId="7BA2F004">
      <w:pPr>
        <w:spacing w:before="169"/>
        <w:ind w:left="5" w:right="7" w:firstLine="0"/>
        <w:jc w:val="center"/>
        <w:rPr>
          <w:i/>
          <w:sz w:val="18"/>
        </w:rPr>
      </w:pPr>
      <w:r>
        <w:rPr>
          <w:i/>
          <w:color w:val="545454"/>
          <w:sz w:val="18"/>
        </w:rPr>
        <w:t>Fig</w:t>
      </w:r>
      <w:r>
        <w:rPr>
          <w:i/>
          <w:color w:val="545454"/>
          <w:spacing w:val="-4"/>
          <w:sz w:val="18"/>
        </w:rPr>
        <w:t xml:space="preserve"> </w:t>
      </w:r>
      <w:r>
        <w:rPr>
          <w:i/>
          <w:color w:val="545454"/>
          <w:sz w:val="18"/>
        </w:rPr>
        <w:t>31.3</w:t>
      </w:r>
      <w:r>
        <w:rPr>
          <w:i/>
          <w:color w:val="545454"/>
          <w:spacing w:val="-3"/>
          <w:sz w:val="18"/>
        </w:rPr>
        <w:t xml:space="preserve"> </w:t>
      </w:r>
      <w:r>
        <w:rPr>
          <w:i/>
          <w:color w:val="545454"/>
          <w:sz w:val="18"/>
        </w:rPr>
        <w:t>—</w:t>
      </w:r>
      <w:r>
        <w:rPr>
          <w:i/>
          <w:color w:val="545454"/>
          <w:spacing w:val="-3"/>
          <w:sz w:val="18"/>
        </w:rPr>
        <w:t xml:space="preserve"> </w:t>
      </w:r>
      <w:r>
        <w:rPr>
          <w:i/>
          <w:color w:val="545454"/>
          <w:sz w:val="18"/>
        </w:rPr>
        <w:t>Binwalk</w:t>
      </w:r>
      <w:r>
        <w:rPr>
          <w:i/>
          <w:color w:val="545454"/>
          <w:spacing w:val="-3"/>
          <w:sz w:val="18"/>
        </w:rPr>
        <w:t xml:space="preserve"> </w:t>
      </w:r>
      <w:r>
        <w:rPr>
          <w:i/>
          <w:color w:val="545454"/>
          <w:sz w:val="18"/>
        </w:rPr>
        <w:t>output</w:t>
      </w:r>
      <w:r>
        <w:rPr>
          <w:i/>
          <w:color w:val="545454"/>
          <w:spacing w:val="-3"/>
          <w:sz w:val="18"/>
        </w:rPr>
        <w:t xml:space="preserve"> </w:t>
      </w:r>
      <w:r>
        <w:rPr>
          <w:i/>
          <w:color w:val="545454"/>
          <w:sz w:val="18"/>
        </w:rPr>
        <w:t>showing</w:t>
      </w:r>
      <w:r>
        <w:rPr>
          <w:i/>
          <w:color w:val="545454"/>
          <w:spacing w:val="-3"/>
          <w:sz w:val="18"/>
        </w:rPr>
        <w:t xml:space="preserve"> </w:t>
      </w:r>
      <w:r>
        <w:rPr>
          <w:i/>
          <w:color w:val="545454"/>
          <w:sz w:val="18"/>
        </w:rPr>
        <w:t>PE</w:t>
      </w:r>
      <w:r>
        <w:rPr>
          <w:i/>
          <w:color w:val="545454"/>
          <w:spacing w:val="-3"/>
          <w:sz w:val="18"/>
        </w:rPr>
        <w:t xml:space="preserve"> </w:t>
      </w:r>
      <w:r>
        <w:rPr>
          <w:i/>
          <w:color w:val="545454"/>
          <w:sz w:val="18"/>
        </w:rPr>
        <w:t>header,</w:t>
      </w:r>
      <w:r>
        <w:rPr>
          <w:i/>
          <w:color w:val="545454"/>
          <w:spacing w:val="-3"/>
          <w:sz w:val="18"/>
        </w:rPr>
        <w:t xml:space="preserve"> </w:t>
      </w:r>
      <w:r>
        <w:rPr>
          <w:i/>
          <w:color w:val="545454"/>
          <w:sz w:val="18"/>
        </w:rPr>
        <w:t>StuffIt</w:t>
      </w:r>
      <w:r>
        <w:rPr>
          <w:i/>
          <w:color w:val="545454"/>
          <w:spacing w:val="-3"/>
          <w:sz w:val="18"/>
        </w:rPr>
        <w:t xml:space="preserve"> </w:t>
      </w:r>
      <w:r>
        <w:rPr>
          <w:i/>
          <w:color w:val="545454"/>
          <w:sz w:val="18"/>
        </w:rPr>
        <w:t>segment,</w:t>
      </w:r>
      <w:r>
        <w:rPr>
          <w:i/>
          <w:color w:val="545454"/>
          <w:spacing w:val="-5"/>
          <w:sz w:val="18"/>
        </w:rPr>
        <w:t xml:space="preserve"> </w:t>
      </w:r>
      <w:r>
        <w:rPr>
          <w:i/>
          <w:color w:val="545454"/>
          <w:sz w:val="18"/>
        </w:rPr>
        <w:t>and</w:t>
      </w:r>
      <w:r>
        <w:rPr>
          <w:i/>
          <w:color w:val="545454"/>
          <w:spacing w:val="-4"/>
          <w:sz w:val="18"/>
        </w:rPr>
        <w:t xml:space="preserve"> </w:t>
      </w:r>
      <w:r>
        <w:rPr>
          <w:i/>
          <w:color w:val="545454"/>
          <w:sz w:val="18"/>
        </w:rPr>
        <w:t>embedded</w:t>
      </w:r>
      <w:r>
        <w:rPr>
          <w:i/>
          <w:color w:val="545454"/>
          <w:spacing w:val="-4"/>
          <w:sz w:val="18"/>
        </w:rPr>
        <w:t xml:space="preserve"> </w:t>
      </w:r>
      <w:r>
        <w:rPr>
          <w:i/>
          <w:color w:val="545454"/>
          <w:spacing w:val="-5"/>
          <w:sz w:val="18"/>
        </w:rPr>
        <w:t>XML</w:t>
      </w:r>
    </w:p>
    <w:p w14:paraId="05643982">
      <w:pPr>
        <w:pStyle w:val="8"/>
        <w:spacing w:before="53"/>
        <w:rPr>
          <w:i/>
          <w:sz w:val="18"/>
        </w:rPr>
      </w:pPr>
    </w:p>
    <w:p w14:paraId="57921270">
      <w:pPr>
        <w:pStyle w:val="4"/>
      </w:pPr>
      <w:r>
        <w:rPr>
          <w:color w:val="1A3B6D"/>
        </w:rPr>
        <w:t>Step</w:t>
      </w:r>
      <w:r>
        <w:rPr>
          <w:color w:val="1A3B6D"/>
          <w:spacing w:val="-1"/>
        </w:rPr>
        <w:t xml:space="preserve"> </w:t>
      </w:r>
      <w:r>
        <w:rPr>
          <w:color w:val="1A3B6D"/>
        </w:rPr>
        <w:t>4:</w:t>
      </w:r>
      <w:r>
        <w:rPr>
          <w:color w:val="1A3B6D"/>
          <w:spacing w:val="-2"/>
        </w:rPr>
        <w:t xml:space="preserve"> </w:t>
      </w:r>
      <w:r>
        <w:rPr>
          <w:color w:val="1A3B6D"/>
        </w:rPr>
        <w:t>ASCII</w:t>
      </w:r>
      <w:r>
        <w:rPr>
          <w:color w:val="1A3B6D"/>
          <w:spacing w:val="-2"/>
        </w:rPr>
        <w:t xml:space="preserve"> </w:t>
      </w:r>
      <w:r>
        <w:rPr>
          <w:color w:val="1A3B6D"/>
        </w:rPr>
        <w:t>String</w:t>
      </w:r>
      <w:r>
        <w:rPr>
          <w:color w:val="1A3B6D"/>
          <w:spacing w:val="-2"/>
        </w:rPr>
        <w:t xml:space="preserve"> Extraction</w:t>
      </w:r>
    </w:p>
    <w:p w14:paraId="30B13D75">
      <w:pPr>
        <w:pStyle w:val="8"/>
        <w:spacing w:before="163" w:line="276" w:lineRule="auto"/>
        <w:ind w:left="23"/>
      </w:pPr>
      <w:r>
        <w:rPr>
          <w:color w:val="333333"/>
        </w:rPr>
        <w:t>ASCII strings were extracted from the binary using the strings command and saved to a file for analysis.</w:t>
      </w:r>
      <w:r>
        <w:rPr>
          <w:color w:val="333333"/>
          <w:spacing w:val="-2"/>
        </w:rPr>
        <w:t xml:space="preserve"> </w:t>
      </w:r>
      <w:r>
        <w:rPr>
          <w:color w:val="333333"/>
        </w:rPr>
        <w:t>The</w:t>
      </w:r>
      <w:r>
        <w:rPr>
          <w:color w:val="333333"/>
          <w:spacing w:val="-4"/>
        </w:rPr>
        <w:t xml:space="preserve"> </w:t>
      </w:r>
      <w:r>
        <w:rPr>
          <w:color w:val="333333"/>
        </w:rPr>
        <w:t>output</w:t>
      </w:r>
      <w:r>
        <w:rPr>
          <w:color w:val="333333"/>
          <w:spacing w:val="-4"/>
        </w:rPr>
        <w:t xml:space="preserve"> </w:t>
      </w:r>
      <w:r>
        <w:rPr>
          <w:color w:val="333333"/>
        </w:rPr>
        <w:t>reveals</w:t>
      </w:r>
      <w:r>
        <w:rPr>
          <w:color w:val="333333"/>
          <w:spacing w:val="-2"/>
        </w:rPr>
        <w:t xml:space="preserve"> </w:t>
      </w:r>
      <w:r>
        <w:rPr>
          <w:color w:val="333333"/>
        </w:rPr>
        <w:t>PE</w:t>
      </w:r>
      <w:r>
        <w:rPr>
          <w:color w:val="333333"/>
          <w:spacing w:val="-5"/>
        </w:rPr>
        <w:t xml:space="preserve"> </w:t>
      </w:r>
      <w:r>
        <w:rPr>
          <w:color w:val="333333"/>
        </w:rPr>
        <w:t>section</w:t>
      </w:r>
      <w:r>
        <w:rPr>
          <w:color w:val="333333"/>
          <w:spacing w:val="-3"/>
        </w:rPr>
        <w:t xml:space="preserve"> </w:t>
      </w:r>
      <w:r>
        <w:rPr>
          <w:color w:val="333333"/>
        </w:rPr>
        <w:t>names</w:t>
      </w:r>
      <w:r>
        <w:rPr>
          <w:color w:val="333333"/>
          <w:spacing w:val="-2"/>
        </w:rPr>
        <w:t xml:space="preserve"> </w:t>
      </w:r>
      <w:r>
        <w:rPr>
          <w:color w:val="333333"/>
        </w:rPr>
        <w:t>(.text,</w:t>
      </w:r>
      <w:r>
        <w:rPr>
          <w:color w:val="333333"/>
          <w:spacing w:val="-4"/>
        </w:rPr>
        <w:t xml:space="preserve"> </w:t>
      </w:r>
      <w:r>
        <w:rPr>
          <w:color w:val="333333"/>
        </w:rPr>
        <w:t>.data,</w:t>
      </w:r>
      <w:r>
        <w:rPr>
          <w:color w:val="333333"/>
          <w:spacing w:val="-2"/>
        </w:rPr>
        <w:t xml:space="preserve"> </w:t>
      </w:r>
      <w:r>
        <w:rPr>
          <w:color w:val="333333"/>
        </w:rPr>
        <w:t>.itext,</w:t>
      </w:r>
      <w:r>
        <w:rPr>
          <w:color w:val="333333"/>
          <w:spacing w:val="-2"/>
        </w:rPr>
        <w:t xml:space="preserve"> </w:t>
      </w:r>
      <w:r>
        <w:rPr>
          <w:color w:val="333333"/>
        </w:rPr>
        <w:t>.pdata,</w:t>
      </w:r>
      <w:r>
        <w:rPr>
          <w:color w:val="333333"/>
          <w:spacing w:val="-4"/>
        </w:rPr>
        <w:t xml:space="preserve"> </w:t>
      </w:r>
      <w:r>
        <w:rPr>
          <w:color w:val="333333"/>
        </w:rPr>
        <w:t>.rsrc,</w:t>
      </w:r>
      <w:r>
        <w:rPr>
          <w:color w:val="333333"/>
          <w:spacing w:val="-2"/>
        </w:rPr>
        <w:t xml:space="preserve"> </w:t>
      </w:r>
      <w:r>
        <w:rPr>
          <w:color w:val="333333"/>
        </w:rPr>
        <w:t>.reloc)</w:t>
      </w:r>
      <w:r>
        <w:rPr>
          <w:color w:val="333333"/>
          <w:spacing w:val="-4"/>
        </w:rPr>
        <w:t xml:space="preserve"> </w:t>
      </w:r>
      <w:r>
        <w:rPr>
          <w:color w:val="333333"/>
        </w:rPr>
        <w:t>and</w:t>
      </w:r>
      <w:r>
        <w:rPr>
          <w:color w:val="333333"/>
          <w:spacing w:val="-4"/>
        </w:rPr>
        <w:t xml:space="preserve"> </w:t>
      </w:r>
      <w:r>
        <w:rPr>
          <w:color w:val="333333"/>
        </w:rPr>
        <w:t>various readable strings that provide insight into the malware's functionality.</w:t>
      </w:r>
    </w:p>
    <w:p w14:paraId="7EB62F2D">
      <w:pPr>
        <w:pStyle w:val="8"/>
        <w:spacing w:before="12"/>
        <w:rPr>
          <w:sz w:val="7"/>
        </w:rPr>
      </w:pPr>
      <w:r>
        <w:rPr>
          <w:sz w:val="7"/>
        </w:rPr>
        <w:drawing>
          <wp:anchor distT="0" distB="0" distL="0" distR="0" simplePos="0" relativeHeight="251669504" behindDoc="1" locked="0" layoutInCell="1" allowOverlap="1">
            <wp:simplePos x="0" y="0"/>
            <wp:positionH relativeFrom="page">
              <wp:posOffset>1127760</wp:posOffset>
            </wp:positionH>
            <wp:positionV relativeFrom="paragraph">
              <wp:posOffset>76835</wp:posOffset>
            </wp:positionV>
            <wp:extent cx="5288280" cy="3442335"/>
            <wp:effectExtent l="0" t="0" r="0" b="0"/>
            <wp:wrapTopAndBottom/>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2" cstate="print"/>
                    <a:stretch>
                      <a:fillRect/>
                    </a:stretch>
                  </pic:blipFill>
                  <pic:spPr>
                    <a:xfrm>
                      <a:off x="0" y="0"/>
                      <a:ext cx="5288086" cy="3442144"/>
                    </a:xfrm>
                    <a:prstGeom prst="rect">
                      <a:avLst/>
                    </a:prstGeom>
                  </pic:spPr>
                </pic:pic>
              </a:graphicData>
            </a:graphic>
          </wp:anchor>
        </w:drawing>
      </w:r>
    </w:p>
    <w:p w14:paraId="527499F3">
      <w:pPr>
        <w:spacing w:before="175"/>
        <w:ind w:left="5" w:right="6" w:firstLine="0"/>
        <w:jc w:val="center"/>
        <w:rPr>
          <w:i/>
          <w:sz w:val="18"/>
        </w:rPr>
      </w:pPr>
      <w:r>
        <w:rPr>
          <w:i/>
          <w:color w:val="545454"/>
          <w:sz w:val="18"/>
        </w:rPr>
        <w:t>Fig</w:t>
      </w:r>
      <w:r>
        <w:rPr>
          <w:i/>
          <w:color w:val="545454"/>
          <w:spacing w:val="-3"/>
          <w:sz w:val="18"/>
        </w:rPr>
        <w:t xml:space="preserve"> </w:t>
      </w:r>
      <w:r>
        <w:rPr>
          <w:i/>
          <w:color w:val="545454"/>
          <w:sz w:val="18"/>
        </w:rPr>
        <w:t>31.4</w:t>
      </w:r>
      <w:r>
        <w:rPr>
          <w:i/>
          <w:color w:val="545454"/>
          <w:spacing w:val="-3"/>
          <w:sz w:val="18"/>
        </w:rPr>
        <w:t xml:space="preserve"> </w:t>
      </w:r>
      <w:r>
        <w:rPr>
          <w:i/>
          <w:color w:val="545454"/>
          <w:sz w:val="18"/>
        </w:rPr>
        <w:t>—</w:t>
      </w:r>
      <w:r>
        <w:rPr>
          <w:i/>
          <w:color w:val="545454"/>
          <w:spacing w:val="-2"/>
          <w:sz w:val="18"/>
        </w:rPr>
        <w:t xml:space="preserve"> </w:t>
      </w:r>
      <w:r>
        <w:rPr>
          <w:i/>
          <w:color w:val="545454"/>
          <w:sz w:val="18"/>
        </w:rPr>
        <w:t>ASCII</w:t>
      </w:r>
      <w:r>
        <w:rPr>
          <w:i/>
          <w:color w:val="545454"/>
          <w:spacing w:val="-3"/>
          <w:sz w:val="18"/>
        </w:rPr>
        <w:t xml:space="preserve"> </w:t>
      </w:r>
      <w:r>
        <w:rPr>
          <w:i/>
          <w:color w:val="545454"/>
          <w:sz w:val="18"/>
        </w:rPr>
        <w:t>strings</w:t>
      </w:r>
      <w:r>
        <w:rPr>
          <w:i/>
          <w:color w:val="545454"/>
          <w:spacing w:val="-3"/>
          <w:sz w:val="18"/>
        </w:rPr>
        <w:t xml:space="preserve"> </w:t>
      </w:r>
      <w:r>
        <w:rPr>
          <w:i/>
          <w:color w:val="545454"/>
          <w:sz w:val="18"/>
        </w:rPr>
        <w:t>output</w:t>
      </w:r>
      <w:r>
        <w:rPr>
          <w:i/>
          <w:color w:val="545454"/>
          <w:spacing w:val="-3"/>
          <w:sz w:val="18"/>
        </w:rPr>
        <w:t xml:space="preserve"> </w:t>
      </w:r>
      <w:r>
        <w:rPr>
          <w:i/>
          <w:color w:val="545454"/>
          <w:sz w:val="18"/>
        </w:rPr>
        <w:t>showing</w:t>
      </w:r>
      <w:r>
        <w:rPr>
          <w:i/>
          <w:color w:val="545454"/>
          <w:spacing w:val="-3"/>
          <w:sz w:val="18"/>
        </w:rPr>
        <w:t xml:space="preserve"> </w:t>
      </w:r>
      <w:r>
        <w:rPr>
          <w:i/>
          <w:color w:val="545454"/>
          <w:sz w:val="18"/>
        </w:rPr>
        <w:t>PE</w:t>
      </w:r>
      <w:r>
        <w:rPr>
          <w:i/>
          <w:color w:val="545454"/>
          <w:spacing w:val="-2"/>
          <w:sz w:val="18"/>
        </w:rPr>
        <w:t xml:space="preserve"> </w:t>
      </w:r>
      <w:r>
        <w:rPr>
          <w:i/>
          <w:color w:val="545454"/>
          <w:sz w:val="18"/>
        </w:rPr>
        <w:t>section</w:t>
      </w:r>
      <w:r>
        <w:rPr>
          <w:i/>
          <w:color w:val="545454"/>
          <w:spacing w:val="-3"/>
          <w:sz w:val="18"/>
        </w:rPr>
        <w:t xml:space="preserve"> </w:t>
      </w:r>
      <w:r>
        <w:rPr>
          <w:i/>
          <w:color w:val="545454"/>
          <w:sz w:val="18"/>
        </w:rPr>
        <w:t>names</w:t>
      </w:r>
      <w:r>
        <w:rPr>
          <w:i/>
          <w:color w:val="545454"/>
          <w:spacing w:val="-3"/>
          <w:sz w:val="18"/>
        </w:rPr>
        <w:t xml:space="preserve"> </w:t>
      </w:r>
      <w:r>
        <w:rPr>
          <w:i/>
          <w:color w:val="545454"/>
          <w:sz w:val="18"/>
        </w:rPr>
        <w:t>and</w:t>
      </w:r>
      <w:r>
        <w:rPr>
          <w:i/>
          <w:color w:val="545454"/>
          <w:spacing w:val="-3"/>
          <w:sz w:val="18"/>
        </w:rPr>
        <w:t xml:space="preserve"> </w:t>
      </w:r>
      <w:r>
        <w:rPr>
          <w:i/>
          <w:color w:val="545454"/>
          <w:sz w:val="18"/>
        </w:rPr>
        <w:t>initial</w:t>
      </w:r>
      <w:r>
        <w:rPr>
          <w:i/>
          <w:color w:val="545454"/>
          <w:spacing w:val="-3"/>
          <w:sz w:val="18"/>
        </w:rPr>
        <w:t xml:space="preserve"> </w:t>
      </w:r>
      <w:r>
        <w:rPr>
          <w:i/>
          <w:color w:val="545454"/>
          <w:spacing w:val="-2"/>
          <w:sz w:val="18"/>
        </w:rPr>
        <w:t>strings</w:t>
      </w:r>
    </w:p>
    <w:p w14:paraId="0620CA57">
      <w:pPr>
        <w:pStyle w:val="8"/>
        <w:spacing w:before="53"/>
        <w:rPr>
          <w:i/>
          <w:sz w:val="18"/>
        </w:rPr>
      </w:pPr>
    </w:p>
    <w:p w14:paraId="0F2664D3">
      <w:pPr>
        <w:pStyle w:val="4"/>
      </w:pPr>
      <w:r>
        <w:rPr>
          <w:color w:val="1A3B6D"/>
        </w:rPr>
        <w:t>Step</w:t>
      </w:r>
      <w:r>
        <w:rPr>
          <w:color w:val="1A3B6D"/>
          <w:spacing w:val="-2"/>
        </w:rPr>
        <w:t xml:space="preserve"> </w:t>
      </w:r>
      <w:r>
        <w:rPr>
          <w:color w:val="1A3B6D"/>
        </w:rPr>
        <w:t>5:</w:t>
      </w:r>
      <w:r>
        <w:rPr>
          <w:color w:val="1A3B6D"/>
          <w:spacing w:val="-3"/>
        </w:rPr>
        <w:t xml:space="preserve"> </w:t>
      </w:r>
      <w:r>
        <w:rPr>
          <w:color w:val="1A3B6D"/>
        </w:rPr>
        <w:t>Unicode</w:t>
      </w:r>
      <w:r>
        <w:rPr>
          <w:color w:val="1A3B6D"/>
          <w:spacing w:val="-3"/>
        </w:rPr>
        <w:t xml:space="preserve"> </w:t>
      </w:r>
      <w:r>
        <w:rPr>
          <w:color w:val="1A3B6D"/>
        </w:rPr>
        <w:t>String</w:t>
      </w:r>
      <w:r>
        <w:rPr>
          <w:color w:val="1A3B6D"/>
          <w:spacing w:val="-4"/>
        </w:rPr>
        <w:t xml:space="preserve"> </w:t>
      </w:r>
      <w:r>
        <w:rPr>
          <w:color w:val="1A3B6D"/>
        </w:rPr>
        <w:t>Extraction</w:t>
      </w:r>
      <w:r>
        <w:rPr>
          <w:color w:val="1A3B6D"/>
          <w:spacing w:val="-1"/>
        </w:rPr>
        <w:t xml:space="preserve"> </w:t>
      </w:r>
      <w:r>
        <w:rPr>
          <w:color w:val="1A3B6D"/>
          <w:spacing w:val="-2"/>
        </w:rPr>
        <w:t>(Critical)</w:t>
      </w:r>
    </w:p>
    <w:p w14:paraId="29880312">
      <w:pPr>
        <w:pStyle w:val="8"/>
        <w:spacing w:before="166" w:line="276" w:lineRule="auto"/>
        <w:ind w:left="23"/>
      </w:pPr>
      <w:r>
        <w:rPr>
          <w:color w:val="333333"/>
        </w:rPr>
        <w:t>Unicode</w:t>
      </w:r>
      <w:r>
        <w:rPr>
          <w:color w:val="333333"/>
          <w:spacing w:val="-4"/>
        </w:rPr>
        <w:t xml:space="preserve"> </w:t>
      </w:r>
      <w:r>
        <w:rPr>
          <w:color w:val="333333"/>
        </w:rPr>
        <w:t>strings</w:t>
      </w:r>
      <w:r>
        <w:rPr>
          <w:color w:val="333333"/>
          <w:spacing w:val="-2"/>
        </w:rPr>
        <w:t xml:space="preserve"> </w:t>
      </w:r>
      <w:r>
        <w:rPr>
          <w:color w:val="333333"/>
        </w:rPr>
        <w:t>were</w:t>
      </w:r>
      <w:r>
        <w:rPr>
          <w:color w:val="333333"/>
          <w:spacing w:val="-4"/>
        </w:rPr>
        <w:t xml:space="preserve"> </w:t>
      </w:r>
      <w:r>
        <w:rPr>
          <w:color w:val="333333"/>
        </w:rPr>
        <w:t>extracted</w:t>
      </w:r>
      <w:r>
        <w:rPr>
          <w:color w:val="333333"/>
          <w:spacing w:val="-3"/>
        </w:rPr>
        <w:t xml:space="preserve"> </w:t>
      </w:r>
      <w:r>
        <w:rPr>
          <w:color w:val="333333"/>
        </w:rPr>
        <w:t>using</w:t>
      </w:r>
      <w:r>
        <w:rPr>
          <w:color w:val="333333"/>
          <w:spacing w:val="-3"/>
        </w:rPr>
        <w:t xml:space="preserve"> </w:t>
      </w:r>
      <w:r>
        <w:rPr>
          <w:color w:val="333333"/>
        </w:rPr>
        <w:t>strings -el</w:t>
      </w:r>
      <w:r>
        <w:rPr>
          <w:color w:val="333333"/>
          <w:spacing w:val="-2"/>
        </w:rPr>
        <w:t xml:space="preserve"> </w:t>
      </w:r>
      <w:r>
        <w:rPr>
          <w:color w:val="333333"/>
        </w:rPr>
        <w:t>(UTF-16</w:t>
      </w:r>
      <w:r>
        <w:rPr>
          <w:color w:val="333333"/>
          <w:spacing w:val="-4"/>
        </w:rPr>
        <w:t xml:space="preserve"> </w:t>
      </w:r>
      <w:r>
        <w:rPr>
          <w:color w:val="333333"/>
        </w:rPr>
        <w:t>Little</w:t>
      </w:r>
      <w:r>
        <w:rPr>
          <w:color w:val="333333"/>
          <w:spacing w:val="-2"/>
        </w:rPr>
        <w:t xml:space="preserve"> </w:t>
      </w:r>
      <w:r>
        <w:rPr>
          <w:color w:val="333333"/>
        </w:rPr>
        <w:t>Endian),</w:t>
      </w:r>
      <w:r>
        <w:rPr>
          <w:color w:val="333333"/>
          <w:spacing w:val="-4"/>
        </w:rPr>
        <w:t xml:space="preserve"> </w:t>
      </w:r>
      <w:r>
        <w:rPr>
          <w:color w:val="333333"/>
        </w:rPr>
        <w:t>which</w:t>
      </w:r>
      <w:r>
        <w:rPr>
          <w:color w:val="333333"/>
          <w:spacing w:val="-4"/>
        </w:rPr>
        <w:t xml:space="preserve"> </w:t>
      </w:r>
      <w:r>
        <w:rPr>
          <w:color w:val="333333"/>
        </w:rPr>
        <w:t>is</w:t>
      </w:r>
      <w:r>
        <w:rPr>
          <w:color w:val="333333"/>
          <w:spacing w:val="-4"/>
        </w:rPr>
        <w:t xml:space="preserve"> </w:t>
      </w:r>
      <w:r>
        <w:rPr>
          <w:color w:val="333333"/>
        </w:rPr>
        <w:t>critical</w:t>
      </w:r>
      <w:r>
        <w:rPr>
          <w:color w:val="333333"/>
          <w:spacing w:val="-3"/>
        </w:rPr>
        <w:t xml:space="preserve"> </w:t>
      </w:r>
      <w:r>
        <w:rPr>
          <w:color w:val="333333"/>
        </w:rPr>
        <w:t>for</w:t>
      </w:r>
      <w:r>
        <w:rPr>
          <w:color w:val="333333"/>
          <w:spacing w:val="-2"/>
        </w:rPr>
        <w:t xml:space="preserve"> </w:t>
      </w:r>
      <w:r>
        <w:rPr>
          <w:color w:val="333333"/>
        </w:rPr>
        <w:t>Windows malware analysis. Windows APIs and registry paths are often stored in Unicode format. This extraction revealed additional indicators not present in the ASCII output, including API calls and system paths.</w:t>
      </w:r>
    </w:p>
    <w:p w14:paraId="38B1A22D">
      <w:pPr>
        <w:pStyle w:val="8"/>
        <w:spacing w:after="0" w:line="276" w:lineRule="auto"/>
        <w:sectPr>
          <w:pgSz w:w="11910" w:h="16840"/>
          <w:pgMar w:top="142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364E18C4">
      <w:pPr>
        <w:spacing w:line="240" w:lineRule="auto"/>
        <w:ind w:left="360" w:right="0" w:firstLine="0"/>
        <w:rPr>
          <w:sz w:val="20"/>
        </w:rPr>
      </w:pPr>
      <w:r>
        <w:rPr>
          <w:sz w:val="20"/>
        </w:rPr>
        <w:drawing>
          <wp:inline distT="0" distB="0" distL="0" distR="0">
            <wp:extent cx="5323205" cy="1653540"/>
            <wp:effectExtent l="0" t="0" r="0" b="0"/>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3" cstate="print"/>
                    <a:stretch>
                      <a:fillRect/>
                    </a:stretch>
                  </pic:blipFill>
                  <pic:spPr>
                    <a:xfrm>
                      <a:off x="0" y="0"/>
                      <a:ext cx="5323458" cy="1654016"/>
                    </a:xfrm>
                    <a:prstGeom prst="rect">
                      <a:avLst/>
                    </a:prstGeom>
                  </pic:spPr>
                </pic:pic>
              </a:graphicData>
            </a:graphic>
          </wp:inline>
        </w:drawing>
      </w:r>
    </w:p>
    <w:p w14:paraId="16023CB3">
      <w:pPr>
        <w:spacing w:before="149"/>
        <w:ind w:left="5" w:right="6" w:firstLine="0"/>
        <w:jc w:val="center"/>
        <w:rPr>
          <w:i/>
          <w:sz w:val="18"/>
        </w:rPr>
      </w:pPr>
      <w:r>
        <w:rPr>
          <w:i/>
          <w:color w:val="545454"/>
          <w:sz w:val="18"/>
        </w:rPr>
        <w:t>Fig</w:t>
      </w:r>
      <w:r>
        <w:rPr>
          <w:i/>
          <w:color w:val="545454"/>
          <w:spacing w:val="-4"/>
          <w:sz w:val="18"/>
        </w:rPr>
        <w:t xml:space="preserve"> </w:t>
      </w:r>
      <w:r>
        <w:rPr>
          <w:i/>
          <w:color w:val="545454"/>
          <w:sz w:val="18"/>
        </w:rPr>
        <w:t>31.5</w:t>
      </w:r>
      <w:r>
        <w:rPr>
          <w:i/>
          <w:color w:val="545454"/>
          <w:spacing w:val="-3"/>
          <w:sz w:val="18"/>
        </w:rPr>
        <w:t xml:space="preserve"> </w:t>
      </w:r>
      <w:r>
        <w:rPr>
          <w:i/>
          <w:color w:val="545454"/>
          <w:sz w:val="18"/>
        </w:rPr>
        <w:t>—</w:t>
      </w:r>
      <w:r>
        <w:rPr>
          <w:i/>
          <w:color w:val="545454"/>
          <w:spacing w:val="-3"/>
          <w:sz w:val="18"/>
        </w:rPr>
        <w:t xml:space="preserve"> </w:t>
      </w:r>
      <w:r>
        <w:rPr>
          <w:i/>
          <w:color w:val="545454"/>
          <w:sz w:val="18"/>
        </w:rPr>
        <w:t>Unicode</w:t>
      </w:r>
      <w:r>
        <w:rPr>
          <w:i/>
          <w:color w:val="545454"/>
          <w:spacing w:val="-3"/>
          <w:sz w:val="18"/>
        </w:rPr>
        <w:t xml:space="preserve"> </w:t>
      </w:r>
      <w:r>
        <w:rPr>
          <w:i/>
          <w:color w:val="545454"/>
          <w:sz w:val="18"/>
        </w:rPr>
        <w:t>strings</w:t>
      </w:r>
      <w:r>
        <w:rPr>
          <w:i/>
          <w:color w:val="545454"/>
          <w:spacing w:val="-5"/>
          <w:sz w:val="18"/>
        </w:rPr>
        <w:t xml:space="preserve"> </w:t>
      </w:r>
      <w:r>
        <w:rPr>
          <w:i/>
          <w:color w:val="545454"/>
          <w:sz w:val="18"/>
        </w:rPr>
        <w:t>showing</w:t>
      </w:r>
      <w:r>
        <w:rPr>
          <w:i/>
          <w:color w:val="545454"/>
          <w:spacing w:val="-3"/>
          <w:sz w:val="18"/>
        </w:rPr>
        <w:t xml:space="preserve"> </w:t>
      </w:r>
      <w:r>
        <w:rPr>
          <w:i/>
          <w:color w:val="545454"/>
          <w:sz w:val="18"/>
        </w:rPr>
        <w:t>additional</w:t>
      </w:r>
      <w:r>
        <w:rPr>
          <w:i/>
          <w:color w:val="545454"/>
          <w:spacing w:val="-1"/>
          <w:sz w:val="18"/>
        </w:rPr>
        <w:t xml:space="preserve"> </w:t>
      </w:r>
      <w:r>
        <w:rPr>
          <w:i/>
          <w:color w:val="545454"/>
          <w:sz w:val="18"/>
        </w:rPr>
        <w:t>character</w:t>
      </w:r>
      <w:r>
        <w:rPr>
          <w:i/>
          <w:color w:val="545454"/>
          <w:spacing w:val="-3"/>
          <w:sz w:val="18"/>
        </w:rPr>
        <w:t xml:space="preserve"> </w:t>
      </w:r>
      <w:r>
        <w:rPr>
          <w:i/>
          <w:color w:val="545454"/>
          <w:spacing w:val="-2"/>
          <w:sz w:val="18"/>
        </w:rPr>
        <w:t>sequences</w:t>
      </w:r>
    </w:p>
    <w:p w14:paraId="07AC5AEB">
      <w:pPr>
        <w:pStyle w:val="8"/>
        <w:spacing w:before="54"/>
        <w:rPr>
          <w:i/>
          <w:sz w:val="18"/>
        </w:rPr>
      </w:pPr>
    </w:p>
    <w:p w14:paraId="2A6DC128">
      <w:pPr>
        <w:pStyle w:val="4"/>
      </w:pPr>
      <w:r>
        <w:rPr>
          <w:color w:val="1A3B6D"/>
        </w:rPr>
        <w:t>Step</w:t>
      </w:r>
      <w:r>
        <w:rPr>
          <w:color w:val="1A3B6D"/>
          <w:spacing w:val="-1"/>
        </w:rPr>
        <w:t xml:space="preserve"> </w:t>
      </w:r>
      <w:r>
        <w:rPr>
          <w:color w:val="1A3B6D"/>
        </w:rPr>
        <w:t>6:</w:t>
      </w:r>
      <w:r>
        <w:rPr>
          <w:color w:val="1A3B6D"/>
          <w:spacing w:val="-2"/>
        </w:rPr>
        <w:t xml:space="preserve"> </w:t>
      </w:r>
      <w:r>
        <w:rPr>
          <w:color w:val="1A3B6D"/>
        </w:rPr>
        <w:t>IOC</w:t>
      </w:r>
      <w:r>
        <w:rPr>
          <w:color w:val="1A3B6D"/>
          <w:spacing w:val="-4"/>
        </w:rPr>
        <w:t xml:space="preserve"> </w:t>
      </w:r>
      <w:r>
        <w:rPr>
          <w:color w:val="1A3B6D"/>
        </w:rPr>
        <w:t>Extraction</w:t>
      </w:r>
      <w:r>
        <w:rPr>
          <w:color w:val="1A3B6D"/>
          <w:spacing w:val="-3"/>
        </w:rPr>
        <w:t xml:space="preserve"> </w:t>
      </w:r>
      <w:r>
        <w:rPr>
          <w:color w:val="1A3B6D"/>
        </w:rPr>
        <w:t>from</w:t>
      </w:r>
      <w:r>
        <w:rPr>
          <w:color w:val="1A3B6D"/>
          <w:spacing w:val="-1"/>
        </w:rPr>
        <w:t xml:space="preserve"> </w:t>
      </w:r>
      <w:r>
        <w:rPr>
          <w:color w:val="1A3B6D"/>
          <w:spacing w:val="-2"/>
        </w:rPr>
        <w:t>Strings</w:t>
      </w:r>
    </w:p>
    <w:p w14:paraId="545715D1">
      <w:pPr>
        <w:pStyle w:val="8"/>
        <w:spacing w:before="163" w:line="276" w:lineRule="auto"/>
        <w:ind w:left="23"/>
      </w:pPr>
      <w:r>
        <w:rPr>
          <w:color w:val="333333"/>
        </w:rPr>
        <w:t>Targeted</w:t>
      </w:r>
      <w:r>
        <w:rPr>
          <w:color w:val="333333"/>
          <w:spacing w:val="-1"/>
        </w:rPr>
        <w:t xml:space="preserve"> </w:t>
      </w:r>
      <w:r>
        <w:rPr>
          <w:color w:val="333333"/>
        </w:rPr>
        <w:t>grep</w:t>
      </w:r>
      <w:r>
        <w:rPr>
          <w:color w:val="333333"/>
          <w:spacing w:val="-1"/>
        </w:rPr>
        <w:t xml:space="preserve"> </w:t>
      </w:r>
      <w:r>
        <w:rPr>
          <w:color w:val="333333"/>
        </w:rPr>
        <w:t>searches</w:t>
      </w:r>
      <w:r>
        <w:rPr>
          <w:color w:val="333333"/>
          <w:spacing w:val="-3"/>
        </w:rPr>
        <w:t xml:space="preserve"> </w:t>
      </w:r>
      <w:r>
        <w:rPr>
          <w:color w:val="333333"/>
        </w:rPr>
        <w:t>were</w:t>
      </w:r>
      <w:r>
        <w:rPr>
          <w:color w:val="333333"/>
          <w:spacing w:val="-1"/>
        </w:rPr>
        <w:t xml:space="preserve"> </w:t>
      </w:r>
      <w:r>
        <w:rPr>
          <w:color w:val="333333"/>
        </w:rPr>
        <w:t>performed</w:t>
      </w:r>
      <w:r>
        <w:rPr>
          <w:color w:val="333333"/>
          <w:spacing w:val="-4"/>
        </w:rPr>
        <w:t xml:space="preserve"> </w:t>
      </w:r>
      <w:r>
        <w:rPr>
          <w:color w:val="333333"/>
        </w:rPr>
        <w:t>on</w:t>
      </w:r>
      <w:r>
        <w:rPr>
          <w:color w:val="333333"/>
          <w:spacing w:val="-2"/>
        </w:rPr>
        <w:t xml:space="preserve"> </w:t>
      </w:r>
      <w:r>
        <w:rPr>
          <w:color w:val="333333"/>
        </w:rPr>
        <w:t>both</w:t>
      </w:r>
      <w:r>
        <w:rPr>
          <w:color w:val="333333"/>
          <w:spacing w:val="-4"/>
        </w:rPr>
        <w:t xml:space="preserve"> </w:t>
      </w:r>
      <w:r>
        <w:rPr>
          <w:color w:val="333333"/>
        </w:rPr>
        <w:t>ASCII</w:t>
      </w:r>
      <w:r>
        <w:rPr>
          <w:color w:val="333333"/>
          <w:spacing w:val="-2"/>
        </w:rPr>
        <w:t xml:space="preserve"> </w:t>
      </w:r>
      <w:r>
        <w:rPr>
          <w:color w:val="333333"/>
        </w:rPr>
        <w:t>and</w:t>
      </w:r>
      <w:r>
        <w:rPr>
          <w:color w:val="333333"/>
          <w:spacing w:val="-3"/>
        </w:rPr>
        <w:t xml:space="preserve"> </w:t>
      </w:r>
      <w:r>
        <w:rPr>
          <w:color w:val="333333"/>
        </w:rPr>
        <w:t>Unicode</w:t>
      </w:r>
      <w:r>
        <w:rPr>
          <w:color w:val="333333"/>
          <w:spacing w:val="-3"/>
        </w:rPr>
        <w:t xml:space="preserve"> </w:t>
      </w:r>
      <w:r>
        <w:rPr>
          <w:color w:val="333333"/>
        </w:rPr>
        <w:t>string</w:t>
      </w:r>
      <w:r>
        <w:rPr>
          <w:color w:val="333333"/>
          <w:spacing w:val="-4"/>
        </w:rPr>
        <w:t xml:space="preserve"> </w:t>
      </w:r>
      <w:r>
        <w:rPr>
          <w:color w:val="333333"/>
        </w:rPr>
        <w:t>outputs</w:t>
      </w:r>
      <w:r>
        <w:rPr>
          <w:color w:val="333333"/>
          <w:spacing w:val="-1"/>
        </w:rPr>
        <w:t xml:space="preserve"> </w:t>
      </w:r>
      <w:r>
        <w:rPr>
          <w:color w:val="333333"/>
        </w:rPr>
        <w:t>to</w:t>
      </w:r>
      <w:r>
        <w:rPr>
          <w:color w:val="333333"/>
          <w:spacing w:val="-3"/>
        </w:rPr>
        <w:t xml:space="preserve"> </w:t>
      </w:r>
      <w:r>
        <w:rPr>
          <w:color w:val="333333"/>
        </w:rPr>
        <w:t>identify</w:t>
      </w:r>
      <w:r>
        <w:rPr>
          <w:color w:val="333333"/>
          <w:spacing w:val="-3"/>
        </w:rPr>
        <w:t xml:space="preserve"> </w:t>
      </w:r>
      <w:r>
        <w:rPr>
          <w:color w:val="333333"/>
        </w:rPr>
        <w:t>specific IOC categories:</w:t>
      </w:r>
    </w:p>
    <w:p w14:paraId="05F9FFC1">
      <w:pPr>
        <w:pStyle w:val="5"/>
        <w:spacing w:before="121"/>
      </w:pPr>
      <w:r>
        <w:rPr>
          <w:color w:val="333333"/>
        </w:rPr>
        <w:t>6A.</w:t>
      </w:r>
      <w:r>
        <w:rPr>
          <w:color w:val="333333"/>
          <w:spacing w:val="-5"/>
        </w:rPr>
        <w:t xml:space="preserve"> </w:t>
      </w:r>
      <w:r>
        <w:rPr>
          <w:color w:val="333333"/>
        </w:rPr>
        <w:t>Domain/URL</w:t>
      </w:r>
      <w:r>
        <w:rPr>
          <w:color w:val="333333"/>
          <w:spacing w:val="-4"/>
        </w:rPr>
        <w:t xml:space="preserve"> </w:t>
      </w:r>
      <w:r>
        <w:rPr>
          <w:color w:val="333333"/>
          <w:spacing w:val="-2"/>
        </w:rPr>
        <w:t>Search:</w:t>
      </w:r>
    </w:p>
    <w:p w14:paraId="3A5FF0E4">
      <w:pPr>
        <w:pStyle w:val="8"/>
        <w:spacing w:before="159" w:line="276" w:lineRule="auto"/>
        <w:ind w:left="23"/>
      </w:pPr>
      <w:r>
        <w:rPr>
          <w:color w:val="333333"/>
        </w:rPr>
        <w:t>grep</w:t>
      </w:r>
      <w:r>
        <w:rPr>
          <w:color w:val="333333"/>
          <w:spacing w:val="-1"/>
        </w:rPr>
        <w:t xml:space="preserve"> </w:t>
      </w:r>
      <w:r>
        <w:rPr>
          <w:color w:val="333333"/>
        </w:rPr>
        <w:t>-E</w:t>
      </w:r>
      <w:r>
        <w:rPr>
          <w:color w:val="333333"/>
          <w:spacing w:val="-1"/>
        </w:rPr>
        <w:t xml:space="preserve"> </w:t>
      </w:r>
      <w:r>
        <w:rPr>
          <w:color w:val="333333"/>
        </w:rPr>
        <w:t>was</w:t>
      </w:r>
      <w:r>
        <w:rPr>
          <w:color w:val="333333"/>
          <w:spacing w:val="-1"/>
        </w:rPr>
        <w:t xml:space="preserve"> </w:t>
      </w:r>
      <w:r>
        <w:rPr>
          <w:color w:val="333333"/>
        </w:rPr>
        <w:t>used</w:t>
      </w:r>
      <w:r>
        <w:rPr>
          <w:color w:val="333333"/>
          <w:spacing w:val="-4"/>
        </w:rPr>
        <w:t xml:space="preserve"> </w:t>
      </w:r>
      <w:r>
        <w:rPr>
          <w:color w:val="333333"/>
        </w:rPr>
        <w:t>to</w:t>
      </w:r>
      <w:r>
        <w:rPr>
          <w:color w:val="333333"/>
          <w:spacing w:val="-2"/>
        </w:rPr>
        <w:t xml:space="preserve"> </w:t>
      </w:r>
      <w:r>
        <w:rPr>
          <w:color w:val="333333"/>
        </w:rPr>
        <w:t>search</w:t>
      </w:r>
      <w:r>
        <w:rPr>
          <w:color w:val="333333"/>
          <w:spacing w:val="-7"/>
        </w:rPr>
        <w:t xml:space="preserve"> </w:t>
      </w:r>
      <w:r>
        <w:rPr>
          <w:color w:val="333333"/>
        </w:rPr>
        <w:t>for</w:t>
      </w:r>
      <w:r>
        <w:rPr>
          <w:color w:val="333333"/>
          <w:spacing w:val="-1"/>
        </w:rPr>
        <w:t xml:space="preserve"> </w:t>
      </w:r>
      <w:r>
        <w:rPr>
          <w:color w:val="333333"/>
        </w:rPr>
        <w:t>URLs,</w:t>
      </w:r>
      <w:r>
        <w:rPr>
          <w:color w:val="333333"/>
          <w:spacing w:val="-1"/>
        </w:rPr>
        <w:t xml:space="preserve"> </w:t>
      </w:r>
      <w:r>
        <w:rPr>
          <w:color w:val="333333"/>
        </w:rPr>
        <w:t>domains,</w:t>
      </w:r>
      <w:r>
        <w:rPr>
          <w:color w:val="333333"/>
          <w:spacing w:val="-1"/>
        </w:rPr>
        <w:t xml:space="preserve"> </w:t>
      </w:r>
      <w:r>
        <w:rPr>
          <w:color w:val="333333"/>
        </w:rPr>
        <w:t>and</w:t>
      </w:r>
      <w:r>
        <w:rPr>
          <w:color w:val="333333"/>
          <w:spacing w:val="-3"/>
        </w:rPr>
        <w:t xml:space="preserve"> </w:t>
      </w:r>
      <w:r>
        <w:rPr>
          <w:color w:val="333333"/>
        </w:rPr>
        <w:t>IP addresses.</w:t>
      </w:r>
      <w:r>
        <w:rPr>
          <w:color w:val="333333"/>
          <w:spacing w:val="-1"/>
        </w:rPr>
        <w:t xml:space="preserve"> </w:t>
      </w:r>
      <w:r>
        <w:rPr>
          <w:color w:val="333333"/>
        </w:rPr>
        <w:t>A</w:t>
      </w:r>
      <w:r>
        <w:rPr>
          <w:color w:val="333333"/>
          <w:spacing w:val="-1"/>
        </w:rPr>
        <w:t xml:space="preserve"> </w:t>
      </w:r>
      <w:r>
        <w:rPr>
          <w:color w:val="333333"/>
        </w:rPr>
        <w:t>notable</w:t>
      </w:r>
      <w:r>
        <w:rPr>
          <w:color w:val="333333"/>
          <w:spacing w:val="-3"/>
        </w:rPr>
        <w:t xml:space="preserve"> </w:t>
      </w:r>
      <w:r>
        <w:rPr>
          <w:color w:val="333333"/>
        </w:rPr>
        <w:t>finding</w:t>
      </w:r>
      <w:r>
        <w:rPr>
          <w:color w:val="333333"/>
          <w:spacing w:val="-2"/>
        </w:rPr>
        <w:t xml:space="preserve"> </w:t>
      </w:r>
      <w:r>
        <w:rPr>
          <w:color w:val="333333"/>
        </w:rPr>
        <w:t>was</w:t>
      </w:r>
      <w:r>
        <w:rPr>
          <w:color w:val="333333"/>
          <w:spacing w:val="-3"/>
        </w:rPr>
        <w:t xml:space="preserve"> </w:t>
      </w:r>
      <w:r>
        <w:rPr>
          <w:color w:val="333333"/>
        </w:rPr>
        <w:t>the</w:t>
      </w:r>
      <w:r>
        <w:rPr>
          <w:color w:val="333333"/>
          <w:spacing w:val="-1"/>
        </w:rPr>
        <w:t xml:space="preserve"> </w:t>
      </w:r>
      <w:r>
        <w:rPr>
          <w:color w:val="333333"/>
        </w:rPr>
        <w:t>domain "corect.com" in the ASCII strings output, potentially indicating a C2 communication endpoint.</w:t>
      </w:r>
    </w:p>
    <w:p w14:paraId="349CF305">
      <w:pPr>
        <w:pStyle w:val="8"/>
        <w:spacing w:before="12"/>
        <w:rPr>
          <w:sz w:val="7"/>
        </w:rPr>
      </w:pPr>
      <w:r>
        <w:rPr>
          <w:sz w:val="7"/>
        </w:rPr>
        <w:drawing>
          <wp:anchor distT="0" distB="0" distL="0" distR="0" simplePos="0" relativeHeight="251669504" behindDoc="1" locked="0" layoutInCell="1" allowOverlap="1">
            <wp:simplePos x="0" y="0"/>
            <wp:positionH relativeFrom="page">
              <wp:posOffset>1127760</wp:posOffset>
            </wp:positionH>
            <wp:positionV relativeFrom="paragraph">
              <wp:posOffset>76835</wp:posOffset>
            </wp:positionV>
            <wp:extent cx="5267960" cy="2216785"/>
            <wp:effectExtent l="0" t="0" r="0" b="0"/>
            <wp:wrapTopAndBottom/>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4" cstate="print"/>
                    <a:stretch>
                      <a:fillRect/>
                    </a:stretch>
                  </pic:blipFill>
                  <pic:spPr>
                    <a:xfrm>
                      <a:off x="0" y="0"/>
                      <a:ext cx="5268153" cy="2216848"/>
                    </a:xfrm>
                    <a:prstGeom prst="rect">
                      <a:avLst/>
                    </a:prstGeom>
                  </pic:spPr>
                </pic:pic>
              </a:graphicData>
            </a:graphic>
          </wp:anchor>
        </w:drawing>
      </w:r>
    </w:p>
    <w:p w14:paraId="1093F85A">
      <w:pPr>
        <w:spacing w:before="183"/>
        <w:ind w:left="7" w:right="7" w:firstLine="0"/>
        <w:jc w:val="center"/>
        <w:rPr>
          <w:i/>
          <w:sz w:val="18"/>
        </w:rPr>
      </w:pPr>
      <w:r>
        <w:rPr>
          <w:i/>
          <w:color w:val="545454"/>
          <w:sz w:val="18"/>
        </w:rPr>
        <w:t>Fig</w:t>
      </w:r>
      <w:r>
        <w:rPr>
          <w:i/>
          <w:color w:val="545454"/>
          <w:spacing w:val="-4"/>
          <w:sz w:val="18"/>
        </w:rPr>
        <w:t xml:space="preserve"> </w:t>
      </w:r>
      <w:r>
        <w:rPr>
          <w:i/>
          <w:color w:val="545454"/>
          <w:sz w:val="18"/>
        </w:rPr>
        <w:t>31.6</w:t>
      </w:r>
      <w:r>
        <w:rPr>
          <w:i/>
          <w:color w:val="545454"/>
          <w:spacing w:val="-2"/>
          <w:sz w:val="18"/>
        </w:rPr>
        <w:t xml:space="preserve"> </w:t>
      </w:r>
      <w:r>
        <w:rPr>
          <w:i/>
          <w:color w:val="545454"/>
          <w:sz w:val="18"/>
        </w:rPr>
        <w:t>—</w:t>
      </w:r>
      <w:r>
        <w:rPr>
          <w:i/>
          <w:color w:val="545454"/>
          <w:spacing w:val="-2"/>
          <w:sz w:val="18"/>
        </w:rPr>
        <w:t xml:space="preserve"> </w:t>
      </w:r>
      <w:r>
        <w:rPr>
          <w:i/>
          <w:color w:val="545454"/>
          <w:sz w:val="18"/>
        </w:rPr>
        <w:t>grep</w:t>
      </w:r>
      <w:r>
        <w:rPr>
          <w:i/>
          <w:color w:val="545454"/>
          <w:spacing w:val="-4"/>
          <w:sz w:val="18"/>
        </w:rPr>
        <w:t xml:space="preserve"> </w:t>
      </w:r>
      <w:r>
        <w:rPr>
          <w:i/>
          <w:color w:val="545454"/>
          <w:sz w:val="18"/>
        </w:rPr>
        <w:t>results</w:t>
      </w:r>
      <w:r>
        <w:rPr>
          <w:i/>
          <w:color w:val="545454"/>
          <w:spacing w:val="-3"/>
          <w:sz w:val="18"/>
        </w:rPr>
        <w:t xml:space="preserve"> </w:t>
      </w:r>
      <w:r>
        <w:rPr>
          <w:i/>
          <w:color w:val="545454"/>
          <w:sz w:val="18"/>
        </w:rPr>
        <w:t>for</w:t>
      </w:r>
      <w:r>
        <w:rPr>
          <w:i/>
          <w:color w:val="545454"/>
          <w:spacing w:val="-2"/>
          <w:sz w:val="18"/>
        </w:rPr>
        <w:t xml:space="preserve"> </w:t>
      </w:r>
      <w:r>
        <w:rPr>
          <w:i/>
          <w:color w:val="545454"/>
          <w:sz w:val="18"/>
        </w:rPr>
        <w:t>URLs,</w:t>
      </w:r>
      <w:r>
        <w:rPr>
          <w:i/>
          <w:color w:val="545454"/>
          <w:spacing w:val="-4"/>
          <w:sz w:val="18"/>
        </w:rPr>
        <w:t xml:space="preserve"> </w:t>
      </w:r>
      <w:r>
        <w:rPr>
          <w:i/>
          <w:color w:val="545454"/>
          <w:sz w:val="18"/>
        </w:rPr>
        <w:t>IPs,</w:t>
      </w:r>
      <w:r>
        <w:rPr>
          <w:i/>
          <w:color w:val="545454"/>
          <w:spacing w:val="-2"/>
          <w:sz w:val="18"/>
        </w:rPr>
        <w:t xml:space="preserve"> </w:t>
      </w:r>
      <w:r>
        <w:rPr>
          <w:i/>
          <w:color w:val="545454"/>
          <w:sz w:val="18"/>
        </w:rPr>
        <w:t>and</w:t>
      </w:r>
      <w:r>
        <w:rPr>
          <w:i/>
          <w:color w:val="545454"/>
          <w:spacing w:val="-2"/>
          <w:sz w:val="18"/>
        </w:rPr>
        <w:t xml:space="preserve"> </w:t>
      </w:r>
      <w:r>
        <w:rPr>
          <w:i/>
          <w:color w:val="545454"/>
          <w:sz w:val="18"/>
        </w:rPr>
        <w:t>registry</w:t>
      </w:r>
      <w:r>
        <w:rPr>
          <w:i/>
          <w:color w:val="545454"/>
          <w:spacing w:val="-2"/>
          <w:sz w:val="18"/>
        </w:rPr>
        <w:t xml:space="preserve"> </w:t>
      </w:r>
      <w:r>
        <w:rPr>
          <w:i/>
          <w:color w:val="545454"/>
          <w:sz w:val="18"/>
        </w:rPr>
        <w:t>paths</w:t>
      </w:r>
      <w:r>
        <w:rPr>
          <w:i/>
          <w:color w:val="545454"/>
          <w:spacing w:val="-3"/>
          <w:sz w:val="18"/>
        </w:rPr>
        <w:t xml:space="preserve"> </w:t>
      </w:r>
      <w:r>
        <w:rPr>
          <w:i/>
          <w:color w:val="545454"/>
          <w:sz w:val="18"/>
        </w:rPr>
        <w:t>in</w:t>
      </w:r>
      <w:r>
        <w:rPr>
          <w:i/>
          <w:color w:val="545454"/>
          <w:spacing w:val="-2"/>
          <w:sz w:val="18"/>
        </w:rPr>
        <w:t xml:space="preserve"> </w:t>
      </w:r>
      <w:r>
        <w:rPr>
          <w:i/>
          <w:color w:val="545454"/>
          <w:sz w:val="18"/>
        </w:rPr>
        <w:t>strings</w:t>
      </w:r>
      <w:r>
        <w:rPr>
          <w:i/>
          <w:color w:val="545454"/>
          <w:spacing w:val="-2"/>
          <w:sz w:val="18"/>
        </w:rPr>
        <w:t xml:space="preserve"> output</w:t>
      </w:r>
    </w:p>
    <w:p w14:paraId="6610833B">
      <w:pPr>
        <w:pStyle w:val="8"/>
        <w:spacing w:before="54"/>
        <w:rPr>
          <w:i/>
          <w:sz w:val="18"/>
        </w:rPr>
      </w:pPr>
    </w:p>
    <w:p w14:paraId="5BC6DB45">
      <w:pPr>
        <w:pStyle w:val="5"/>
      </w:pPr>
      <w:r>
        <w:rPr>
          <w:color w:val="333333"/>
        </w:rPr>
        <w:t>6B.</w:t>
      </w:r>
      <w:r>
        <w:rPr>
          <w:color w:val="333333"/>
          <w:spacing w:val="-3"/>
        </w:rPr>
        <w:t xml:space="preserve"> </w:t>
      </w:r>
      <w:r>
        <w:rPr>
          <w:color w:val="333333"/>
        </w:rPr>
        <w:t>File</w:t>
      </w:r>
      <w:r>
        <w:rPr>
          <w:color w:val="333333"/>
          <w:spacing w:val="-4"/>
        </w:rPr>
        <w:t xml:space="preserve"> </w:t>
      </w:r>
      <w:r>
        <w:rPr>
          <w:color w:val="333333"/>
        </w:rPr>
        <w:t>Path</w:t>
      </w:r>
      <w:r>
        <w:rPr>
          <w:color w:val="333333"/>
          <w:spacing w:val="-5"/>
        </w:rPr>
        <w:t xml:space="preserve"> </w:t>
      </w:r>
      <w:r>
        <w:rPr>
          <w:color w:val="333333"/>
        </w:rPr>
        <w:t>and</w:t>
      </w:r>
      <w:r>
        <w:rPr>
          <w:color w:val="333333"/>
          <w:spacing w:val="-4"/>
        </w:rPr>
        <w:t xml:space="preserve"> </w:t>
      </w:r>
      <w:r>
        <w:rPr>
          <w:color w:val="333333"/>
        </w:rPr>
        <w:t>Registry</w:t>
      </w:r>
      <w:r>
        <w:rPr>
          <w:color w:val="333333"/>
          <w:spacing w:val="-4"/>
        </w:rPr>
        <w:t xml:space="preserve"> </w:t>
      </w:r>
      <w:r>
        <w:rPr>
          <w:color w:val="333333"/>
          <w:spacing w:val="-2"/>
        </w:rPr>
        <w:t>Search:</w:t>
      </w:r>
    </w:p>
    <w:p w14:paraId="03B0B3D4">
      <w:pPr>
        <w:pStyle w:val="8"/>
        <w:spacing w:before="161" w:line="276" w:lineRule="auto"/>
        <w:ind w:left="23"/>
      </w:pPr>
      <w:r>
        <w:rPr>
          <w:color w:val="333333"/>
        </w:rPr>
        <w:t>Searches for user directories, AppData paths, and temporary folder references revealed extensive references</w:t>
      </w:r>
      <w:r>
        <w:rPr>
          <w:color w:val="333333"/>
          <w:spacing w:val="-4"/>
        </w:rPr>
        <w:t xml:space="preserve"> </w:t>
      </w:r>
      <w:r>
        <w:rPr>
          <w:color w:val="333333"/>
        </w:rPr>
        <w:t>to</w:t>
      </w:r>
      <w:r>
        <w:rPr>
          <w:color w:val="333333"/>
          <w:spacing w:val="-6"/>
        </w:rPr>
        <w:t xml:space="preserve"> </w:t>
      </w:r>
      <w:r>
        <w:rPr>
          <w:color w:val="333333"/>
        </w:rPr>
        <w:t>USER32.dll</w:t>
      </w:r>
      <w:r>
        <w:rPr>
          <w:color w:val="333333"/>
          <w:spacing w:val="-6"/>
        </w:rPr>
        <w:t xml:space="preserve"> </w:t>
      </w:r>
      <w:r>
        <w:rPr>
          <w:color w:val="333333"/>
        </w:rPr>
        <w:t>API</w:t>
      </w:r>
      <w:r>
        <w:rPr>
          <w:color w:val="333333"/>
          <w:spacing w:val="-5"/>
        </w:rPr>
        <w:t xml:space="preserve"> </w:t>
      </w:r>
      <w:r>
        <w:rPr>
          <w:color w:val="333333"/>
        </w:rPr>
        <w:t>functions</w:t>
      </w:r>
      <w:r>
        <w:rPr>
          <w:color w:val="333333"/>
          <w:spacing w:val="-5"/>
        </w:rPr>
        <w:t xml:space="preserve"> </w:t>
      </w:r>
      <w:r>
        <w:rPr>
          <w:color w:val="333333"/>
        </w:rPr>
        <w:t>(GetUserDefaultUILanguage,</w:t>
      </w:r>
      <w:r>
        <w:rPr>
          <w:color w:val="333333"/>
          <w:spacing w:val="-5"/>
        </w:rPr>
        <w:t xml:space="preserve"> </w:t>
      </w:r>
      <w:r>
        <w:rPr>
          <w:color w:val="333333"/>
        </w:rPr>
        <w:t>SetDlgItemTextW,</w:t>
      </w:r>
      <w:r>
        <w:rPr>
          <w:color w:val="333333"/>
          <w:spacing w:val="-5"/>
        </w:rPr>
        <w:t xml:space="preserve"> </w:t>
      </w:r>
      <w:r>
        <w:rPr>
          <w:color w:val="333333"/>
        </w:rPr>
        <w:t>CreateCaret, GetClassInfoW, etc.), indicating the malware interacts heavily with the Windows user interface subsystem for form grabbing and keylogging.</w:t>
      </w:r>
    </w:p>
    <w:p w14:paraId="398DBBC5">
      <w:pPr>
        <w:pStyle w:val="8"/>
        <w:spacing w:after="0" w:line="276" w:lineRule="auto"/>
        <w:sectPr>
          <w:pgSz w:w="11910" w:h="16840"/>
          <w:pgMar w:top="142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04BA2D6B">
      <w:pPr>
        <w:spacing w:line="240" w:lineRule="auto"/>
        <w:ind w:left="360" w:right="0" w:firstLine="0"/>
        <w:rPr>
          <w:sz w:val="20"/>
        </w:rPr>
      </w:pPr>
      <w:r>
        <w:rPr>
          <w:sz w:val="20"/>
        </w:rPr>
        <w:drawing>
          <wp:inline distT="0" distB="0" distL="0" distR="0">
            <wp:extent cx="5293360" cy="4394200"/>
            <wp:effectExtent l="0" t="0" r="0" b="0"/>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5" cstate="print"/>
                    <a:stretch>
                      <a:fillRect/>
                    </a:stretch>
                  </pic:blipFill>
                  <pic:spPr>
                    <a:xfrm>
                      <a:off x="0" y="0"/>
                      <a:ext cx="5293857" cy="4394644"/>
                    </a:xfrm>
                    <a:prstGeom prst="rect">
                      <a:avLst/>
                    </a:prstGeom>
                  </pic:spPr>
                </pic:pic>
              </a:graphicData>
            </a:graphic>
          </wp:inline>
        </w:drawing>
      </w:r>
    </w:p>
    <w:p w14:paraId="333A98D6">
      <w:pPr>
        <w:spacing w:before="174"/>
        <w:ind w:left="5" w:right="7" w:firstLine="0"/>
        <w:jc w:val="center"/>
        <w:rPr>
          <w:i/>
          <w:sz w:val="18"/>
        </w:rPr>
      </w:pPr>
      <w:r>
        <w:rPr>
          <w:i/>
          <w:color w:val="545454"/>
          <w:sz w:val="18"/>
        </w:rPr>
        <w:t>Fig</w:t>
      </w:r>
      <w:r>
        <w:rPr>
          <w:i/>
          <w:color w:val="545454"/>
          <w:spacing w:val="-6"/>
          <w:sz w:val="18"/>
        </w:rPr>
        <w:t xml:space="preserve"> </w:t>
      </w:r>
      <w:r>
        <w:rPr>
          <w:i/>
          <w:color w:val="545454"/>
          <w:sz w:val="18"/>
        </w:rPr>
        <w:t>31.7</w:t>
      </w:r>
      <w:r>
        <w:rPr>
          <w:i/>
          <w:color w:val="545454"/>
          <w:spacing w:val="-3"/>
          <w:sz w:val="18"/>
        </w:rPr>
        <w:t xml:space="preserve"> </w:t>
      </w:r>
      <w:r>
        <w:rPr>
          <w:i/>
          <w:color w:val="545454"/>
          <w:sz w:val="18"/>
        </w:rPr>
        <w:t>—</w:t>
      </w:r>
      <w:r>
        <w:rPr>
          <w:i/>
          <w:color w:val="545454"/>
          <w:spacing w:val="-3"/>
          <w:sz w:val="18"/>
        </w:rPr>
        <w:t xml:space="preserve"> </w:t>
      </w:r>
      <w:r>
        <w:rPr>
          <w:i/>
          <w:color w:val="545454"/>
          <w:sz w:val="18"/>
        </w:rPr>
        <w:t>grep</w:t>
      </w:r>
      <w:r>
        <w:rPr>
          <w:i/>
          <w:color w:val="545454"/>
          <w:spacing w:val="-5"/>
          <w:sz w:val="18"/>
        </w:rPr>
        <w:t xml:space="preserve"> </w:t>
      </w:r>
      <w:r>
        <w:rPr>
          <w:i/>
          <w:color w:val="545454"/>
          <w:sz w:val="18"/>
        </w:rPr>
        <w:t>results</w:t>
      </w:r>
      <w:r>
        <w:rPr>
          <w:i/>
          <w:color w:val="545454"/>
          <w:spacing w:val="-4"/>
          <w:sz w:val="18"/>
        </w:rPr>
        <w:t xml:space="preserve"> </w:t>
      </w:r>
      <w:r>
        <w:rPr>
          <w:i/>
          <w:color w:val="545454"/>
          <w:sz w:val="18"/>
        </w:rPr>
        <w:t>for</w:t>
      </w:r>
      <w:r>
        <w:rPr>
          <w:i/>
          <w:color w:val="545454"/>
          <w:spacing w:val="-4"/>
          <w:sz w:val="18"/>
        </w:rPr>
        <w:t xml:space="preserve"> </w:t>
      </w:r>
      <w:r>
        <w:rPr>
          <w:i/>
          <w:color w:val="545454"/>
          <w:sz w:val="18"/>
        </w:rPr>
        <w:t>user/appdata/temp</w:t>
      </w:r>
      <w:r>
        <w:rPr>
          <w:i/>
          <w:color w:val="545454"/>
          <w:spacing w:val="-5"/>
          <w:sz w:val="18"/>
        </w:rPr>
        <w:t xml:space="preserve"> </w:t>
      </w:r>
      <w:r>
        <w:rPr>
          <w:i/>
          <w:color w:val="545454"/>
          <w:sz w:val="18"/>
        </w:rPr>
        <w:t>paths</w:t>
      </w:r>
      <w:r>
        <w:rPr>
          <w:i/>
          <w:color w:val="545454"/>
          <w:spacing w:val="-4"/>
          <w:sz w:val="18"/>
        </w:rPr>
        <w:t xml:space="preserve"> </w:t>
      </w:r>
      <w:r>
        <w:rPr>
          <w:i/>
          <w:color w:val="545454"/>
          <w:sz w:val="18"/>
        </w:rPr>
        <w:t>showing</w:t>
      </w:r>
      <w:r>
        <w:rPr>
          <w:i/>
          <w:color w:val="545454"/>
          <w:spacing w:val="-3"/>
          <w:sz w:val="18"/>
        </w:rPr>
        <w:t xml:space="preserve"> </w:t>
      </w:r>
      <w:r>
        <w:rPr>
          <w:i/>
          <w:color w:val="545454"/>
          <w:sz w:val="18"/>
        </w:rPr>
        <w:t>USER32.dll</w:t>
      </w:r>
      <w:r>
        <w:rPr>
          <w:i/>
          <w:color w:val="545454"/>
          <w:spacing w:val="-4"/>
          <w:sz w:val="18"/>
        </w:rPr>
        <w:t xml:space="preserve"> </w:t>
      </w:r>
      <w:r>
        <w:rPr>
          <w:i/>
          <w:color w:val="545454"/>
          <w:sz w:val="18"/>
        </w:rPr>
        <w:t>API</w:t>
      </w:r>
      <w:r>
        <w:rPr>
          <w:i/>
          <w:color w:val="545454"/>
          <w:spacing w:val="-3"/>
          <w:sz w:val="18"/>
        </w:rPr>
        <w:t xml:space="preserve"> </w:t>
      </w:r>
      <w:r>
        <w:rPr>
          <w:i/>
          <w:color w:val="545454"/>
          <w:spacing w:val="-2"/>
          <w:sz w:val="18"/>
        </w:rPr>
        <w:t>references</w:t>
      </w:r>
    </w:p>
    <w:p w14:paraId="2B4DEFB8">
      <w:pPr>
        <w:pStyle w:val="8"/>
        <w:spacing w:before="52"/>
        <w:rPr>
          <w:i/>
          <w:sz w:val="18"/>
        </w:rPr>
      </w:pPr>
    </w:p>
    <w:p w14:paraId="4DDB39EA">
      <w:pPr>
        <w:pStyle w:val="4"/>
        <w:spacing w:before="1"/>
      </w:pPr>
      <w:r>
        <w:rPr>
          <w:color w:val="1A3B6D"/>
        </w:rPr>
        <w:t>Step</w:t>
      </w:r>
      <w:r>
        <w:rPr>
          <w:color w:val="1A3B6D"/>
          <w:spacing w:val="-2"/>
        </w:rPr>
        <w:t xml:space="preserve"> </w:t>
      </w:r>
      <w:r>
        <w:rPr>
          <w:color w:val="1A3B6D"/>
        </w:rPr>
        <w:t>7:</w:t>
      </w:r>
      <w:r>
        <w:rPr>
          <w:color w:val="1A3B6D"/>
          <w:spacing w:val="-2"/>
        </w:rPr>
        <w:t xml:space="preserve"> </w:t>
      </w:r>
      <w:r>
        <w:rPr>
          <w:color w:val="1A3B6D"/>
        </w:rPr>
        <w:t>VirusTotal</w:t>
      </w:r>
      <w:r>
        <w:rPr>
          <w:color w:val="1A3B6D"/>
          <w:spacing w:val="-1"/>
        </w:rPr>
        <w:t xml:space="preserve"> </w:t>
      </w:r>
      <w:r>
        <w:rPr>
          <w:color w:val="1A3B6D"/>
        </w:rPr>
        <w:t>Hash</w:t>
      </w:r>
      <w:r>
        <w:rPr>
          <w:color w:val="1A3B6D"/>
          <w:spacing w:val="-5"/>
        </w:rPr>
        <w:t xml:space="preserve"> </w:t>
      </w:r>
      <w:r>
        <w:rPr>
          <w:color w:val="1A3B6D"/>
          <w:spacing w:val="-2"/>
        </w:rPr>
        <w:t>Lookup</w:t>
      </w:r>
    </w:p>
    <w:p w14:paraId="15E1733A">
      <w:pPr>
        <w:pStyle w:val="8"/>
        <w:spacing w:before="162"/>
        <w:ind w:left="23"/>
      </w:pPr>
      <w:r>
        <w:rPr>
          <w:color w:val="333333"/>
        </w:rPr>
        <w:t>The</w:t>
      </w:r>
      <w:r>
        <w:rPr>
          <w:color w:val="333333"/>
          <w:spacing w:val="-6"/>
        </w:rPr>
        <w:t xml:space="preserve"> </w:t>
      </w:r>
      <w:r>
        <w:rPr>
          <w:color w:val="333333"/>
        </w:rPr>
        <w:t>SHA-256</w:t>
      </w:r>
      <w:r>
        <w:rPr>
          <w:color w:val="333333"/>
          <w:spacing w:val="-4"/>
        </w:rPr>
        <w:t xml:space="preserve"> </w:t>
      </w:r>
      <w:r>
        <w:rPr>
          <w:color w:val="333333"/>
        </w:rPr>
        <w:t>hash</w:t>
      </w:r>
      <w:r>
        <w:rPr>
          <w:color w:val="333333"/>
          <w:spacing w:val="-7"/>
        </w:rPr>
        <w:t xml:space="preserve"> </w:t>
      </w:r>
      <w:r>
        <w:rPr>
          <w:color w:val="333333"/>
        </w:rPr>
        <w:t>was</w:t>
      </w:r>
      <w:r>
        <w:rPr>
          <w:color w:val="333333"/>
          <w:spacing w:val="-7"/>
        </w:rPr>
        <w:t xml:space="preserve"> </w:t>
      </w:r>
      <w:r>
        <w:rPr>
          <w:color w:val="333333"/>
        </w:rPr>
        <w:t>submitted</w:t>
      </w:r>
      <w:r>
        <w:rPr>
          <w:color w:val="333333"/>
          <w:spacing w:val="-4"/>
        </w:rPr>
        <w:t xml:space="preserve"> </w:t>
      </w:r>
      <w:r>
        <w:rPr>
          <w:color w:val="333333"/>
        </w:rPr>
        <w:t>to</w:t>
      </w:r>
      <w:r>
        <w:rPr>
          <w:color w:val="333333"/>
          <w:spacing w:val="-2"/>
        </w:rPr>
        <w:t xml:space="preserve"> </w:t>
      </w:r>
      <w:r>
        <w:rPr>
          <w:color w:val="333333"/>
        </w:rPr>
        <w:t>VirusTotal</w:t>
      </w:r>
      <w:r>
        <w:rPr>
          <w:color w:val="333333"/>
          <w:spacing w:val="-7"/>
        </w:rPr>
        <w:t xml:space="preserve"> </w:t>
      </w:r>
      <w:r>
        <w:rPr>
          <w:color w:val="333333"/>
        </w:rPr>
        <w:t>for</w:t>
      </w:r>
      <w:r>
        <w:rPr>
          <w:color w:val="333333"/>
          <w:spacing w:val="-6"/>
        </w:rPr>
        <w:t xml:space="preserve"> </w:t>
      </w:r>
      <w:r>
        <w:rPr>
          <w:color w:val="333333"/>
        </w:rPr>
        <w:t>lookup.</w:t>
      </w:r>
      <w:r>
        <w:rPr>
          <w:color w:val="333333"/>
          <w:spacing w:val="-4"/>
        </w:rPr>
        <w:t xml:space="preserve"> </w:t>
      </w:r>
      <w:r>
        <w:rPr>
          <w:color w:val="333333"/>
        </w:rPr>
        <w:t>IMPORTANT:</w:t>
      </w:r>
      <w:r>
        <w:rPr>
          <w:color w:val="333333"/>
          <w:spacing w:val="-4"/>
        </w:rPr>
        <w:t xml:space="preserve"> </w:t>
      </w:r>
      <w:r>
        <w:rPr>
          <w:color w:val="333333"/>
        </w:rPr>
        <w:t>Only</w:t>
      </w:r>
      <w:r>
        <w:rPr>
          <w:color w:val="333333"/>
          <w:spacing w:val="1"/>
        </w:rPr>
        <w:t xml:space="preserve"> </w:t>
      </w:r>
      <w:r>
        <w:rPr>
          <w:color w:val="333333"/>
        </w:rPr>
        <w:t>the</w:t>
      </w:r>
      <w:r>
        <w:rPr>
          <w:color w:val="333333"/>
          <w:spacing w:val="-5"/>
        </w:rPr>
        <w:t xml:space="preserve"> </w:t>
      </w:r>
      <w:r>
        <w:rPr>
          <w:color w:val="333333"/>
        </w:rPr>
        <w:t>hash</w:t>
      </w:r>
      <w:r>
        <w:rPr>
          <w:color w:val="333333"/>
          <w:spacing w:val="-6"/>
        </w:rPr>
        <w:t xml:space="preserve"> </w:t>
      </w:r>
      <w:r>
        <w:rPr>
          <w:color w:val="333333"/>
        </w:rPr>
        <w:t>was</w:t>
      </w:r>
      <w:r>
        <w:rPr>
          <w:color w:val="333333"/>
          <w:spacing w:val="-5"/>
        </w:rPr>
        <w:t xml:space="preserve"> </w:t>
      </w:r>
      <w:r>
        <w:rPr>
          <w:color w:val="333333"/>
          <w:spacing w:val="-2"/>
        </w:rPr>
        <w:t>searched</w:t>
      </w:r>
    </w:p>
    <w:p w14:paraId="50DD144C">
      <w:pPr>
        <w:pStyle w:val="8"/>
        <w:spacing w:before="41"/>
        <w:ind w:left="23"/>
      </w:pPr>
      <w:r>
        <w:rPr>
          <w:color w:val="333333"/>
        </w:rPr>
        <w:t>—</w:t>
      </w:r>
      <w:r>
        <w:rPr>
          <w:color w:val="333333"/>
          <w:spacing w:val="-6"/>
        </w:rPr>
        <w:t xml:space="preserve"> </w:t>
      </w:r>
      <w:r>
        <w:rPr>
          <w:color w:val="333333"/>
        </w:rPr>
        <w:t>the</w:t>
      </w:r>
      <w:r>
        <w:rPr>
          <w:color w:val="333333"/>
          <w:spacing w:val="-2"/>
        </w:rPr>
        <w:t xml:space="preserve"> </w:t>
      </w:r>
      <w:r>
        <w:rPr>
          <w:color w:val="333333"/>
        </w:rPr>
        <w:t>file</w:t>
      </w:r>
      <w:r>
        <w:rPr>
          <w:color w:val="333333"/>
          <w:spacing w:val="-5"/>
        </w:rPr>
        <w:t xml:space="preserve"> </w:t>
      </w:r>
      <w:r>
        <w:rPr>
          <w:color w:val="333333"/>
        </w:rPr>
        <w:t>was</w:t>
      </w:r>
      <w:r>
        <w:rPr>
          <w:color w:val="333333"/>
          <w:spacing w:val="-5"/>
        </w:rPr>
        <w:t xml:space="preserve"> </w:t>
      </w:r>
      <w:r>
        <w:rPr>
          <w:color w:val="333333"/>
        </w:rPr>
        <w:t>NOT</w:t>
      </w:r>
      <w:r>
        <w:rPr>
          <w:color w:val="333333"/>
          <w:spacing w:val="-3"/>
        </w:rPr>
        <w:t xml:space="preserve"> </w:t>
      </w:r>
      <w:r>
        <w:rPr>
          <w:color w:val="333333"/>
        </w:rPr>
        <w:t>uploaded,</w:t>
      </w:r>
      <w:r>
        <w:rPr>
          <w:color w:val="333333"/>
          <w:spacing w:val="-2"/>
        </w:rPr>
        <w:t xml:space="preserve"> </w:t>
      </w:r>
      <w:r>
        <w:rPr>
          <w:color w:val="333333"/>
        </w:rPr>
        <w:t>as</w:t>
      </w:r>
      <w:r>
        <w:rPr>
          <w:color w:val="333333"/>
          <w:spacing w:val="-3"/>
        </w:rPr>
        <w:t xml:space="preserve"> </w:t>
      </w:r>
      <w:r>
        <w:rPr>
          <w:color w:val="333333"/>
        </w:rPr>
        <w:t>per</w:t>
      </w:r>
      <w:r>
        <w:rPr>
          <w:color w:val="333333"/>
          <w:spacing w:val="-4"/>
        </w:rPr>
        <w:t xml:space="preserve"> </w:t>
      </w:r>
      <w:r>
        <w:rPr>
          <w:color w:val="333333"/>
        </w:rPr>
        <w:t>the</w:t>
      </w:r>
      <w:r>
        <w:rPr>
          <w:color w:val="333333"/>
          <w:spacing w:val="-4"/>
        </w:rPr>
        <w:t xml:space="preserve"> </w:t>
      </w:r>
      <w:r>
        <w:rPr>
          <w:color w:val="333333"/>
        </w:rPr>
        <w:t>task</w:t>
      </w:r>
      <w:r>
        <w:rPr>
          <w:color w:val="333333"/>
          <w:spacing w:val="-5"/>
        </w:rPr>
        <w:t xml:space="preserve"> </w:t>
      </w:r>
      <w:r>
        <w:rPr>
          <w:color w:val="333333"/>
        </w:rPr>
        <w:t>brief</w:t>
      </w:r>
      <w:r>
        <w:rPr>
          <w:color w:val="333333"/>
          <w:spacing w:val="-2"/>
        </w:rPr>
        <w:t xml:space="preserve"> </w:t>
      </w:r>
      <w:r>
        <w:rPr>
          <w:color w:val="333333"/>
        </w:rPr>
        <w:t>requirements</w:t>
      </w:r>
      <w:r>
        <w:rPr>
          <w:color w:val="333333"/>
          <w:spacing w:val="-6"/>
        </w:rPr>
        <w:t xml:space="preserve"> </w:t>
      </w:r>
      <w:r>
        <w:rPr>
          <w:color w:val="333333"/>
        </w:rPr>
        <w:t>to</w:t>
      </w:r>
      <w:r>
        <w:rPr>
          <w:color w:val="333333"/>
          <w:spacing w:val="-1"/>
        </w:rPr>
        <w:t xml:space="preserve"> </w:t>
      </w:r>
      <w:r>
        <w:rPr>
          <w:color w:val="333333"/>
        </w:rPr>
        <w:t>avoid</w:t>
      </w:r>
      <w:r>
        <w:rPr>
          <w:color w:val="333333"/>
          <w:spacing w:val="-7"/>
        </w:rPr>
        <w:t xml:space="preserve"> </w:t>
      </w:r>
      <w:r>
        <w:rPr>
          <w:color w:val="333333"/>
        </w:rPr>
        <w:t>exposing</w:t>
      </w:r>
      <w:r>
        <w:rPr>
          <w:color w:val="333333"/>
          <w:spacing w:val="-3"/>
        </w:rPr>
        <w:t xml:space="preserve"> </w:t>
      </w:r>
      <w:r>
        <w:rPr>
          <w:color w:val="333333"/>
        </w:rPr>
        <w:t>the</w:t>
      </w:r>
      <w:r>
        <w:rPr>
          <w:color w:val="333333"/>
          <w:spacing w:val="-2"/>
        </w:rPr>
        <w:t xml:space="preserve"> sample.</w:t>
      </w:r>
    </w:p>
    <w:p w14:paraId="4ADB69BD">
      <w:pPr>
        <w:pStyle w:val="8"/>
        <w:spacing w:before="2"/>
        <w:rPr>
          <w:sz w:val="11"/>
        </w:rPr>
      </w:pPr>
      <w:r>
        <w:rPr>
          <w:sz w:val="11"/>
        </w:rPr>
        <w:drawing>
          <wp:anchor distT="0" distB="0" distL="0" distR="0" simplePos="0" relativeHeight="251670528" behindDoc="1" locked="0" layoutInCell="1" allowOverlap="1">
            <wp:simplePos x="0" y="0"/>
            <wp:positionH relativeFrom="page">
              <wp:posOffset>1127760</wp:posOffset>
            </wp:positionH>
            <wp:positionV relativeFrom="paragraph">
              <wp:posOffset>102235</wp:posOffset>
            </wp:positionV>
            <wp:extent cx="5343525" cy="917575"/>
            <wp:effectExtent l="0" t="0" r="0" b="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6" cstate="print"/>
                    <a:stretch>
                      <a:fillRect/>
                    </a:stretch>
                  </pic:blipFill>
                  <pic:spPr>
                    <a:xfrm>
                      <a:off x="0" y="0"/>
                      <a:ext cx="5343228" cy="917448"/>
                    </a:xfrm>
                    <a:prstGeom prst="rect">
                      <a:avLst/>
                    </a:prstGeom>
                  </pic:spPr>
                </pic:pic>
              </a:graphicData>
            </a:graphic>
          </wp:anchor>
        </w:drawing>
      </w:r>
    </w:p>
    <w:p w14:paraId="3690FC31">
      <w:pPr>
        <w:spacing w:before="149"/>
        <w:ind w:left="5" w:right="6" w:firstLine="0"/>
        <w:jc w:val="center"/>
        <w:rPr>
          <w:i/>
          <w:sz w:val="18"/>
        </w:rPr>
      </w:pPr>
      <w:r>
        <w:rPr>
          <w:i/>
          <w:color w:val="545454"/>
          <w:sz w:val="18"/>
        </w:rPr>
        <w:t>Fig</w:t>
      </w:r>
      <w:r>
        <w:rPr>
          <w:i/>
          <w:color w:val="545454"/>
          <w:spacing w:val="-3"/>
          <w:sz w:val="18"/>
        </w:rPr>
        <w:t xml:space="preserve"> </w:t>
      </w:r>
      <w:r>
        <w:rPr>
          <w:i/>
          <w:color w:val="545454"/>
          <w:sz w:val="18"/>
        </w:rPr>
        <w:t>31.8</w:t>
      </w:r>
      <w:r>
        <w:rPr>
          <w:i/>
          <w:color w:val="545454"/>
          <w:spacing w:val="-2"/>
          <w:sz w:val="18"/>
        </w:rPr>
        <w:t xml:space="preserve"> </w:t>
      </w:r>
      <w:r>
        <w:rPr>
          <w:i/>
          <w:color w:val="545454"/>
          <w:sz w:val="18"/>
        </w:rPr>
        <w:t>—</w:t>
      </w:r>
      <w:r>
        <w:rPr>
          <w:i/>
          <w:color w:val="545454"/>
          <w:spacing w:val="-3"/>
          <w:sz w:val="18"/>
        </w:rPr>
        <w:t xml:space="preserve"> </w:t>
      </w:r>
      <w:r>
        <w:rPr>
          <w:i/>
          <w:color w:val="545454"/>
          <w:sz w:val="18"/>
        </w:rPr>
        <w:t>SHA-256</w:t>
      </w:r>
      <w:r>
        <w:rPr>
          <w:i/>
          <w:color w:val="545454"/>
          <w:spacing w:val="-2"/>
          <w:sz w:val="18"/>
        </w:rPr>
        <w:t xml:space="preserve"> </w:t>
      </w:r>
      <w:r>
        <w:rPr>
          <w:i/>
          <w:color w:val="545454"/>
          <w:sz w:val="18"/>
        </w:rPr>
        <w:t>hash</w:t>
      </w:r>
      <w:r>
        <w:rPr>
          <w:i/>
          <w:color w:val="545454"/>
          <w:spacing w:val="-4"/>
          <w:sz w:val="18"/>
        </w:rPr>
        <w:t xml:space="preserve"> </w:t>
      </w:r>
      <w:r>
        <w:rPr>
          <w:i/>
          <w:color w:val="545454"/>
          <w:sz w:val="18"/>
        </w:rPr>
        <w:t>generation</w:t>
      </w:r>
      <w:r>
        <w:rPr>
          <w:i/>
          <w:color w:val="545454"/>
          <w:spacing w:val="-3"/>
          <w:sz w:val="18"/>
        </w:rPr>
        <w:t xml:space="preserve"> </w:t>
      </w:r>
      <w:r>
        <w:rPr>
          <w:i/>
          <w:color w:val="545454"/>
          <w:sz w:val="18"/>
        </w:rPr>
        <w:t>for</w:t>
      </w:r>
      <w:r>
        <w:rPr>
          <w:i/>
          <w:color w:val="545454"/>
          <w:spacing w:val="-2"/>
          <w:sz w:val="18"/>
        </w:rPr>
        <w:t xml:space="preserve"> </w:t>
      </w:r>
      <w:r>
        <w:rPr>
          <w:i/>
          <w:color w:val="545454"/>
          <w:sz w:val="18"/>
        </w:rPr>
        <w:t>VirusTotal</w:t>
      </w:r>
      <w:r>
        <w:rPr>
          <w:i/>
          <w:color w:val="545454"/>
          <w:spacing w:val="-3"/>
          <w:sz w:val="18"/>
        </w:rPr>
        <w:t xml:space="preserve"> </w:t>
      </w:r>
      <w:r>
        <w:rPr>
          <w:i/>
          <w:color w:val="545454"/>
          <w:spacing w:val="-2"/>
          <w:sz w:val="18"/>
        </w:rPr>
        <w:t>lookup</w:t>
      </w:r>
    </w:p>
    <w:p w14:paraId="2CFF160D">
      <w:pPr>
        <w:spacing w:after="0"/>
        <w:jc w:val="center"/>
        <w:rPr>
          <w:i/>
          <w:sz w:val="18"/>
        </w:rPr>
        <w:sectPr>
          <w:pgSz w:w="11910" w:h="16840"/>
          <w:pgMar w:top="142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521121CF">
      <w:pPr>
        <w:spacing w:line="240" w:lineRule="auto"/>
        <w:ind w:left="360" w:right="0" w:firstLine="0"/>
        <w:rPr>
          <w:sz w:val="20"/>
        </w:rPr>
      </w:pPr>
      <w:r>
        <w:rPr>
          <w:sz w:val="20"/>
        </w:rPr>
        <w:drawing>
          <wp:inline distT="0" distB="0" distL="0" distR="0">
            <wp:extent cx="5266690" cy="3630930"/>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7" cstate="print"/>
                    <a:stretch>
                      <a:fillRect/>
                    </a:stretch>
                  </pic:blipFill>
                  <pic:spPr>
                    <a:xfrm>
                      <a:off x="0" y="0"/>
                      <a:ext cx="5266977" cy="3631311"/>
                    </a:xfrm>
                    <a:prstGeom prst="rect">
                      <a:avLst/>
                    </a:prstGeom>
                  </pic:spPr>
                </pic:pic>
              </a:graphicData>
            </a:graphic>
          </wp:inline>
        </w:drawing>
      </w:r>
    </w:p>
    <w:p w14:paraId="6EAB0568">
      <w:pPr>
        <w:spacing w:before="199"/>
        <w:ind w:left="23" w:right="0" w:firstLine="842"/>
        <w:jc w:val="left"/>
        <w:rPr>
          <w:i/>
          <w:sz w:val="18"/>
        </w:rPr>
      </w:pPr>
      <w:r>
        <w:rPr>
          <w:i/>
          <w:color w:val="545454"/>
          <w:sz w:val="18"/>
        </w:rPr>
        <w:t>Fig</w:t>
      </w:r>
      <w:r>
        <w:rPr>
          <w:i/>
          <w:color w:val="545454"/>
          <w:spacing w:val="-5"/>
          <w:sz w:val="18"/>
        </w:rPr>
        <w:t xml:space="preserve"> </w:t>
      </w:r>
      <w:r>
        <w:rPr>
          <w:i/>
          <w:color w:val="545454"/>
          <w:sz w:val="18"/>
        </w:rPr>
        <w:t>31.9</w:t>
      </w:r>
      <w:r>
        <w:rPr>
          <w:i/>
          <w:color w:val="545454"/>
          <w:spacing w:val="-3"/>
          <w:sz w:val="18"/>
        </w:rPr>
        <w:t xml:space="preserve"> </w:t>
      </w:r>
      <w:r>
        <w:rPr>
          <w:i/>
          <w:color w:val="545454"/>
          <w:sz w:val="18"/>
        </w:rPr>
        <w:t>—</w:t>
      </w:r>
      <w:r>
        <w:rPr>
          <w:i/>
          <w:color w:val="545454"/>
          <w:spacing w:val="-2"/>
          <w:sz w:val="18"/>
        </w:rPr>
        <w:t xml:space="preserve"> </w:t>
      </w:r>
      <w:r>
        <w:rPr>
          <w:i/>
          <w:color w:val="545454"/>
          <w:sz w:val="18"/>
        </w:rPr>
        <w:t>VirusTotal</w:t>
      </w:r>
      <w:r>
        <w:rPr>
          <w:i/>
          <w:color w:val="545454"/>
          <w:spacing w:val="-4"/>
          <w:sz w:val="18"/>
        </w:rPr>
        <w:t xml:space="preserve"> </w:t>
      </w:r>
      <w:r>
        <w:rPr>
          <w:i/>
          <w:color w:val="545454"/>
          <w:sz w:val="18"/>
        </w:rPr>
        <w:t>detection:</w:t>
      </w:r>
      <w:r>
        <w:rPr>
          <w:i/>
          <w:color w:val="545454"/>
          <w:spacing w:val="-3"/>
          <w:sz w:val="18"/>
        </w:rPr>
        <w:t xml:space="preserve"> </w:t>
      </w:r>
      <w:r>
        <w:rPr>
          <w:i/>
          <w:color w:val="545454"/>
          <w:sz w:val="18"/>
        </w:rPr>
        <w:t>64/72</w:t>
      </w:r>
      <w:r>
        <w:rPr>
          <w:i/>
          <w:color w:val="545454"/>
          <w:spacing w:val="-2"/>
          <w:sz w:val="18"/>
        </w:rPr>
        <w:t xml:space="preserve"> </w:t>
      </w:r>
      <w:r>
        <w:rPr>
          <w:i/>
          <w:color w:val="545454"/>
          <w:sz w:val="18"/>
        </w:rPr>
        <w:t>vendors</w:t>
      </w:r>
      <w:r>
        <w:rPr>
          <w:i/>
          <w:color w:val="545454"/>
          <w:spacing w:val="-4"/>
          <w:sz w:val="18"/>
        </w:rPr>
        <w:t xml:space="preserve"> </w:t>
      </w:r>
      <w:r>
        <w:rPr>
          <w:i/>
          <w:color w:val="545454"/>
          <w:sz w:val="18"/>
        </w:rPr>
        <w:t>flagged</w:t>
      </w:r>
      <w:r>
        <w:rPr>
          <w:i/>
          <w:color w:val="545454"/>
          <w:spacing w:val="-2"/>
          <w:sz w:val="18"/>
        </w:rPr>
        <w:t xml:space="preserve"> </w:t>
      </w:r>
      <w:r>
        <w:rPr>
          <w:i/>
          <w:color w:val="545454"/>
          <w:sz w:val="18"/>
        </w:rPr>
        <w:t>the</w:t>
      </w:r>
      <w:r>
        <w:rPr>
          <w:i/>
          <w:color w:val="545454"/>
          <w:spacing w:val="-2"/>
          <w:sz w:val="18"/>
        </w:rPr>
        <w:t xml:space="preserve"> </w:t>
      </w:r>
      <w:r>
        <w:rPr>
          <w:i/>
          <w:color w:val="545454"/>
          <w:sz w:val="18"/>
        </w:rPr>
        <w:t>file</w:t>
      </w:r>
      <w:r>
        <w:rPr>
          <w:i/>
          <w:color w:val="545454"/>
          <w:spacing w:val="-3"/>
          <w:sz w:val="18"/>
        </w:rPr>
        <w:t xml:space="preserve"> </w:t>
      </w:r>
      <w:r>
        <w:rPr>
          <w:i/>
          <w:color w:val="545454"/>
          <w:sz w:val="18"/>
        </w:rPr>
        <w:t>as</w:t>
      </w:r>
      <w:r>
        <w:rPr>
          <w:i/>
          <w:color w:val="545454"/>
          <w:spacing w:val="-6"/>
          <w:sz w:val="18"/>
        </w:rPr>
        <w:t xml:space="preserve"> </w:t>
      </w:r>
      <w:r>
        <w:rPr>
          <w:i/>
          <w:color w:val="545454"/>
          <w:sz w:val="18"/>
        </w:rPr>
        <w:t>malicious</w:t>
      </w:r>
      <w:r>
        <w:rPr>
          <w:i/>
          <w:color w:val="545454"/>
          <w:spacing w:val="-3"/>
          <w:sz w:val="18"/>
        </w:rPr>
        <w:t xml:space="preserve"> </w:t>
      </w:r>
      <w:r>
        <w:rPr>
          <w:i/>
          <w:color w:val="545454"/>
          <w:sz w:val="18"/>
        </w:rPr>
        <w:t>(Community</w:t>
      </w:r>
      <w:r>
        <w:rPr>
          <w:i/>
          <w:color w:val="545454"/>
          <w:spacing w:val="-3"/>
          <w:sz w:val="18"/>
        </w:rPr>
        <w:t xml:space="preserve"> </w:t>
      </w:r>
      <w:r>
        <w:rPr>
          <w:i/>
          <w:color w:val="545454"/>
          <w:sz w:val="18"/>
        </w:rPr>
        <w:t>Score:</w:t>
      </w:r>
      <w:r>
        <w:rPr>
          <w:i/>
          <w:color w:val="545454"/>
          <w:spacing w:val="-1"/>
          <w:sz w:val="18"/>
        </w:rPr>
        <w:t xml:space="preserve"> </w:t>
      </w:r>
      <w:r>
        <w:rPr>
          <w:i/>
          <w:color w:val="545454"/>
          <w:sz w:val="18"/>
        </w:rPr>
        <w:t>-</w:t>
      </w:r>
      <w:r>
        <w:rPr>
          <w:i/>
          <w:color w:val="545454"/>
          <w:spacing w:val="-4"/>
          <w:sz w:val="18"/>
        </w:rPr>
        <w:t>433)</w:t>
      </w:r>
    </w:p>
    <w:p w14:paraId="5B8B0DE3">
      <w:pPr>
        <w:pStyle w:val="8"/>
        <w:spacing w:before="53"/>
        <w:rPr>
          <w:i/>
          <w:sz w:val="18"/>
        </w:rPr>
      </w:pPr>
    </w:p>
    <w:p w14:paraId="21C3722E">
      <w:pPr>
        <w:pStyle w:val="8"/>
        <w:spacing w:line="276" w:lineRule="auto"/>
        <w:ind w:left="23" w:right="146"/>
      </w:pPr>
      <w:r>
        <w:rPr>
          <w:color w:val="333333"/>
        </w:rPr>
        <w:t>VirusTotal</w:t>
      </w:r>
      <w:r>
        <w:rPr>
          <w:color w:val="333333"/>
          <w:spacing w:val="-5"/>
        </w:rPr>
        <w:t xml:space="preserve"> </w:t>
      </w:r>
      <w:r>
        <w:rPr>
          <w:color w:val="333333"/>
        </w:rPr>
        <w:t>results</w:t>
      </w:r>
      <w:r>
        <w:rPr>
          <w:color w:val="333333"/>
          <w:spacing w:val="-4"/>
        </w:rPr>
        <w:t xml:space="preserve"> </w:t>
      </w:r>
      <w:r>
        <w:rPr>
          <w:color w:val="333333"/>
        </w:rPr>
        <w:t>confirmed</w:t>
      </w:r>
      <w:r>
        <w:rPr>
          <w:color w:val="333333"/>
          <w:spacing w:val="-3"/>
        </w:rPr>
        <w:t xml:space="preserve"> </w:t>
      </w:r>
      <w:r>
        <w:rPr>
          <w:color w:val="333333"/>
        </w:rPr>
        <w:t>the</w:t>
      </w:r>
      <w:r>
        <w:rPr>
          <w:color w:val="333333"/>
          <w:spacing w:val="-2"/>
        </w:rPr>
        <w:t xml:space="preserve"> </w:t>
      </w:r>
      <w:r>
        <w:rPr>
          <w:color w:val="333333"/>
        </w:rPr>
        <w:t>sample</w:t>
      </w:r>
      <w:r>
        <w:rPr>
          <w:color w:val="333333"/>
          <w:spacing w:val="-2"/>
        </w:rPr>
        <w:t xml:space="preserve"> </w:t>
      </w:r>
      <w:r>
        <w:rPr>
          <w:color w:val="333333"/>
        </w:rPr>
        <w:t>is</w:t>
      </w:r>
      <w:r>
        <w:rPr>
          <w:color w:val="333333"/>
          <w:spacing w:val="-5"/>
        </w:rPr>
        <w:t xml:space="preserve"> </w:t>
      </w:r>
      <w:r>
        <w:rPr>
          <w:color w:val="333333"/>
        </w:rPr>
        <w:t>widely</w:t>
      </w:r>
      <w:r>
        <w:rPr>
          <w:color w:val="333333"/>
          <w:spacing w:val="-2"/>
        </w:rPr>
        <w:t xml:space="preserve"> </w:t>
      </w:r>
      <w:r>
        <w:rPr>
          <w:color w:val="333333"/>
        </w:rPr>
        <w:t>detected</w:t>
      </w:r>
      <w:r>
        <w:rPr>
          <w:color w:val="333333"/>
          <w:spacing w:val="-3"/>
        </w:rPr>
        <w:t xml:space="preserve"> </w:t>
      </w:r>
      <w:r>
        <w:rPr>
          <w:color w:val="333333"/>
        </w:rPr>
        <w:t>with</w:t>
      </w:r>
      <w:r>
        <w:rPr>
          <w:color w:val="333333"/>
          <w:spacing w:val="-2"/>
        </w:rPr>
        <w:t xml:space="preserve"> </w:t>
      </w:r>
      <w:r>
        <w:rPr>
          <w:color w:val="333333"/>
        </w:rPr>
        <w:t>a</w:t>
      </w:r>
      <w:r>
        <w:rPr>
          <w:color w:val="333333"/>
          <w:spacing w:val="-4"/>
        </w:rPr>
        <w:t xml:space="preserve"> </w:t>
      </w:r>
      <w:r>
        <w:rPr>
          <w:color w:val="333333"/>
        </w:rPr>
        <w:t>64/72</w:t>
      </w:r>
      <w:r>
        <w:rPr>
          <w:color w:val="333333"/>
          <w:spacing w:val="-2"/>
        </w:rPr>
        <w:t xml:space="preserve"> </w:t>
      </w:r>
      <w:r>
        <w:rPr>
          <w:color w:val="333333"/>
        </w:rPr>
        <w:t>detection</w:t>
      </w:r>
      <w:r>
        <w:rPr>
          <w:color w:val="333333"/>
          <w:spacing w:val="-3"/>
        </w:rPr>
        <w:t xml:space="preserve"> </w:t>
      </w:r>
      <w:r>
        <w:rPr>
          <w:color w:val="333333"/>
        </w:rPr>
        <w:t>ratio.</w:t>
      </w:r>
      <w:r>
        <w:rPr>
          <w:color w:val="333333"/>
          <w:spacing w:val="-5"/>
        </w:rPr>
        <w:t xml:space="preserve"> </w:t>
      </w:r>
      <w:r>
        <w:rPr>
          <w:color w:val="333333"/>
        </w:rPr>
        <w:t xml:space="preserve">Key </w:t>
      </w:r>
      <w:r>
        <w:rPr>
          <w:color w:val="333333"/>
          <w:spacing w:val="-2"/>
        </w:rPr>
        <w:t>findings:</w:t>
      </w:r>
    </w:p>
    <w:p w14:paraId="66E5C8D1">
      <w:pPr>
        <w:pStyle w:val="11"/>
        <w:numPr>
          <w:ilvl w:val="0"/>
          <w:numId w:val="3"/>
        </w:numPr>
        <w:tabs>
          <w:tab w:val="left" w:pos="383"/>
        </w:tabs>
        <w:spacing w:before="122" w:after="0" w:line="240" w:lineRule="auto"/>
        <w:ind w:left="383" w:right="0" w:hanging="360"/>
        <w:jc w:val="left"/>
        <w:rPr>
          <w:sz w:val="22"/>
        </w:rPr>
      </w:pPr>
      <w:r>
        <w:rPr>
          <w:color w:val="333333"/>
          <w:sz w:val="22"/>
        </w:rPr>
        <w:t>Popular</w:t>
      </w:r>
      <w:r>
        <w:rPr>
          <w:color w:val="333333"/>
          <w:spacing w:val="-5"/>
          <w:sz w:val="22"/>
        </w:rPr>
        <w:t xml:space="preserve"> </w:t>
      </w:r>
      <w:r>
        <w:rPr>
          <w:color w:val="333333"/>
          <w:sz w:val="22"/>
        </w:rPr>
        <w:t>threat</w:t>
      </w:r>
      <w:r>
        <w:rPr>
          <w:color w:val="333333"/>
          <w:spacing w:val="-4"/>
          <w:sz w:val="22"/>
        </w:rPr>
        <w:t xml:space="preserve"> </w:t>
      </w:r>
      <w:r>
        <w:rPr>
          <w:color w:val="333333"/>
          <w:sz w:val="22"/>
        </w:rPr>
        <w:t>label:</w:t>
      </w:r>
      <w:r>
        <w:rPr>
          <w:color w:val="333333"/>
          <w:spacing w:val="-3"/>
          <w:sz w:val="22"/>
        </w:rPr>
        <w:t xml:space="preserve"> </w:t>
      </w:r>
      <w:r>
        <w:rPr>
          <w:color w:val="333333"/>
          <w:spacing w:val="-2"/>
          <w:sz w:val="22"/>
        </w:rPr>
        <w:t>trojan.zaccess/sirefef</w:t>
      </w:r>
    </w:p>
    <w:p w14:paraId="2D711870">
      <w:pPr>
        <w:pStyle w:val="11"/>
        <w:numPr>
          <w:ilvl w:val="0"/>
          <w:numId w:val="3"/>
        </w:numPr>
        <w:tabs>
          <w:tab w:val="left" w:pos="383"/>
        </w:tabs>
        <w:spacing w:before="39" w:after="0" w:line="240" w:lineRule="auto"/>
        <w:ind w:left="383" w:right="0" w:hanging="360"/>
        <w:jc w:val="left"/>
        <w:rPr>
          <w:sz w:val="22"/>
        </w:rPr>
      </w:pPr>
      <w:r>
        <w:rPr>
          <w:color w:val="333333"/>
          <w:sz w:val="22"/>
        </w:rPr>
        <w:t>Threat</w:t>
      </w:r>
      <w:r>
        <w:rPr>
          <w:color w:val="333333"/>
          <w:spacing w:val="-8"/>
          <w:sz w:val="22"/>
        </w:rPr>
        <w:t xml:space="preserve"> </w:t>
      </w:r>
      <w:r>
        <w:rPr>
          <w:color w:val="333333"/>
          <w:sz w:val="22"/>
        </w:rPr>
        <w:t>categories:</w:t>
      </w:r>
      <w:r>
        <w:rPr>
          <w:color w:val="333333"/>
          <w:spacing w:val="-6"/>
          <w:sz w:val="22"/>
        </w:rPr>
        <w:t xml:space="preserve"> </w:t>
      </w:r>
      <w:r>
        <w:rPr>
          <w:color w:val="333333"/>
          <w:sz w:val="22"/>
        </w:rPr>
        <w:t>trojan,</w:t>
      </w:r>
      <w:r>
        <w:rPr>
          <w:color w:val="333333"/>
          <w:spacing w:val="-6"/>
          <w:sz w:val="22"/>
        </w:rPr>
        <w:t xml:space="preserve"> </w:t>
      </w:r>
      <w:r>
        <w:rPr>
          <w:color w:val="333333"/>
          <w:sz w:val="22"/>
        </w:rPr>
        <w:t>dropper,</w:t>
      </w:r>
      <w:r>
        <w:rPr>
          <w:color w:val="333333"/>
          <w:spacing w:val="-5"/>
          <w:sz w:val="22"/>
        </w:rPr>
        <w:t xml:space="preserve"> pua</w:t>
      </w:r>
    </w:p>
    <w:p w14:paraId="6866246D">
      <w:pPr>
        <w:pStyle w:val="11"/>
        <w:numPr>
          <w:ilvl w:val="0"/>
          <w:numId w:val="3"/>
        </w:numPr>
        <w:tabs>
          <w:tab w:val="left" w:pos="383"/>
        </w:tabs>
        <w:spacing w:before="41" w:after="0" w:line="240" w:lineRule="auto"/>
        <w:ind w:left="383" w:right="0" w:hanging="360"/>
        <w:jc w:val="left"/>
        <w:rPr>
          <w:sz w:val="22"/>
        </w:rPr>
      </w:pPr>
      <w:r>
        <w:rPr>
          <w:color w:val="333333"/>
          <w:sz w:val="22"/>
        </w:rPr>
        <w:t>Family</w:t>
      </w:r>
      <w:r>
        <w:rPr>
          <w:color w:val="333333"/>
          <w:spacing w:val="-6"/>
          <w:sz w:val="22"/>
        </w:rPr>
        <w:t xml:space="preserve"> </w:t>
      </w:r>
      <w:r>
        <w:rPr>
          <w:color w:val="333333"/>
          <w:sz w:val="22"/>
        </w:rPr>
        <w:t>labels:</w:t>
      </w:r>
      <w:r>
        <w:rPr>
          <w:color w:val="333333"/>
          <w:spacing w:val="-8"/>
          <w:sz w:val="22"/>
        </w:rPr>
        <w:t xml:space="preserve"> </w:t>
      </w:r>
      <w:r>
        <w:rPr>
          <w:color w:val="333333"/>
          <w:sz w:val="22"/>
        </w:rPr>
        <w:t>zaccess,</w:t>
      </w:r>
      <w:r>
        <w:rPr>
          <w:color w:val="333333"/>
          <w:spacing w:val="-6"/>
          <w:sz w:val="22"/>
        </w:rPr>
        <w:t xml:space="preserve"> </w:t>
      </w:r>
      <w:r>
        <w:rPr>
          <w:color w:val="333333"/>
          <w:sz w:val="22"/>
        </w:rPr>
        <w:t>sirefef,</w:t>
      </w:r>
      <w:r>
        <w:rPr>
          <w:color w:val="333333"/>
          <w:spacing w:val="-5"/>
          <w:sz w:val="22"/>
        </w:rPr>
        <w:t xml:space="preserve"> </w:t>
      </w:r>
      <w:r>
        <w:rPr>
          <w:color w:val="333333"/>
          <w:spacing w:val="-2"/>
          <w:sz w:val="22"/>
        </w:rPr>
        <w:t>wldcr</w:t>
      </w:r>
    </w:p>
    <w:p w14:paraId="0D1D8A59">
      <w:pPr>
        <w:pStyle w:val="11"/>
        <w:numPr>
          <w:ilvl w:val="0"/>
          <w:numId w:val="3"/>
        </w:numPr>
        <w:tabs>
          <w:tab w:val="left" w:pos="383"/>
        </w:tabs>
        <w:spacing w:before="39" w:after="0" w:line="276" w:lineRule="auto"/>
        <w:ind w:left="383" w:right="424" w:hanging="360"/>
        <w:jc w:val="left"/>
        <w:rPr>
          <w:sz w:val="22"/>
        </w:rPr>
      </w:pPr>
      <w:r>
        <w:rPr>
          <w:color w:val="333333"/>
          <w:sz w:val="22"/>
        </w:rPr>
        <w:t>Tags:</w:t>
      </w:r>
      <w:r>
        <w:rPr>
          <w:color w:val="333333"/>
          <w:spacing w:val="-4"/>
          <w:sz w:val="22"/>
        </w:rPr>
        <w:t xml:space="preserve"> </w:t>
      </w:r>
      <w:r>
        <w:rPr>
          <w:color w:val="333333"/>
          <w:sz w:val="22"/>
        </w:rPr>
        <w:t>peexe,</w:t>
      </w:r>
      <w:r>
        <w:rPr>
          <w:color w:val="333333"/>
          <w:spacing w:val="-4"/>
          <w:sz w:val="22"/>
        </w:rPr>
        <w:t xml:space="preserve"> </w:t>
      </w:r>
      <w:r>
        <w:rPr>
          <w:color w:val="333333"/>
          <w:sz w:val="22"/>
        </w:rPr>
        <w:t>persistence,</w:t>
      </w:r>
      <w:r>
        <w:rPr>
          <w:color w:val="333333"/>
          <w:spacing w:val="-4"/>
          <w:sz w:val="22"/>
        </w:rPr>
        <w:t xml:space="preserve"> </w:t>
      </w:r>
      <w:r>
        <w:rPr>
          <w:color w:val="333333"/>
          <w:sz w:val="22"/>
        </w:rPr>
        <w:t>detect-debug-environment,</w:t>
      </w:r>
      <w:r>
        <w:rPr>
          <w:color w:val="333333"/>
          <w:spacing w:val="-6"/>
          <w:sz w:val="22"/>
        </w:rPr>
        <w:t xml:space="preserve"> </w:t>
      </w:r>
      <w:r>
        <w:rPr>
          <w:color w:val="333333"/>
          <w:sz w:val="22"/>
        </w:rPr>
        <w:t>direct-cpu-clock-access,</w:t>
      </w:r>
      <w:r>
        <w:rPr>
          <w:color w:val="333333"/>
          <w:spacing w:val="-6"/>
          <w:sz w:val="22"/>
        </w:rPr>
        <w:t xml:space="preserve"> </w:t>
      </w:r>
      <w:r>
        <w:rPr>
          <w:color w:val="333333"/>
          <w:sz w:val="22"/>
        </w:rPr>
        <w:t>malware,</w:t>
      </w:r>
      <w:r>
        <w:rPr>
          <w:color w:val="333333"/>
          <w:spacing w:val="-6"/>
          <w:sz w:val="22"/>
        </w:rPr>
        <w:t xml:space="preserve"> </w:t>
      </w:r>
      <w:r>
        <w:rPr>
          <w:color w:val="333333"/>
          <w:sz w:val="22"/>
        </w:rPr>
        <w:t>self-delete, suspicious-udp</w:t>
      </w:r>
    </w:p>
    <w:p w14:paraId="79045568">
      <w:pPr>
        <w:pStyle w:val="11"/>
        <w:spacing w:after="0" w:line="276" w:lineRule="auto"/>
        <w:jc w:val="left"/>
        <w:rPr>
          <w:sz w:val="22"/>
        </w:rPr>
        <w:sectPr>
          <w:pgSz w:w="11910" w:h="16840"/>
          <w:pgMar w:top="142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302CA7BE">
      <w:pPr>
        <w:spacing w:line="240" w:lineRule="auto"/>
        <w:ind w:left="360" w:right="0" w:firstLine="0"/>
        <w:rPr>
          <w:sz w:val="20"/>
        </w:rPr>
      </w:pPr>
      <w:r>
        <w:rPr>
          <w:sz w:val="20"/>
        </w:rPr>
        <w:drawing>
          <wp:inline distT="0" distB="0" distL="0" distR="0">
            <wp:extent cx="5266690" cy="3559175"/>
            <wp:effectExtent l="0" t="0" r="0" b="0"/>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8" cstate="print"/>
                    <a:stretch>
                      <a:fillRect/>
                    </a:stretch>
                  </pic:blipFill>
                  <pic:spPr>
                    <a:xfrm>
                      <a:off x="0" y="0"/>
                      <a:ext cx="5266953" cy="3559302"/>
                    </a:xfrm>
                    <a:prstGeom prst="rect">
                      <a:avLst/>
                    </a:prstGeom>
                  </pic:spPr>
                </pic:pic>
              </a:graphicData>
            </a:graphic>
          </wp:inline>
        </w:drawing>
      </w:r>
    </w:p>
    <w:p w14:paraId="471ECCC0">
      <w:pPr>
        <w:spacing w:before="208"/>
        <w:ind w:left="5" w:right="7" w:firstLine="0"/>
        <w:jc w:val="center"/>
        <w:rPr>
          <w:i/>
          <w:sz w:val="18"/>
        </w:rPr>
      </w:pPr>
      <w:r>
        <w:rPr>
          <w:i/>
          <w:color w:val="545454"/>
          <w:sz w:val="18"/>
        </w:rPr>
        <w:t>Fig</w:t>
      </w:r>
      <w:r>
        <w:rPr>
          <w:i/>
          <w:color w:val="545454"/>
          <w:spacing w:val="-5"/>
          <w:sz w:val="18"/>
        </w:rPr>
        <w:t xml:space="preserve"> </w:t>
      </w:r>
      <w:r>
        <w:rPr>
          <w:i/>
          <w:color w:val="545454"/>
          <w:sz w:val="18"/>
        </w:rPr>
        <w:t>31.10</w:t>
      </w:r>
      <w:r>
        <w:rPr>
          <w:i/>
          <w:color w:val="545454"/>
          <w:spacing w:val="-3"/>
          <w:sz w:val="18"/>
        </w:rPr>
        <w:t xml:space="preserve"> </w:t>
      </w:r>
      <w:r>
        <w:rPr>
          <w:i/>
          <w:color w:val="545454"/>
          <w:sz w:val="18"/>
        </w:rPr>
        <w:t>—</w:t>
      </w:r>
      <w:r>
        <w:rPr>
          <w:i/>
          <w:color w:val="545454"/>
          <w:spacing w:val="-2"/>
          <w:sz w:val="18"/>
        </w:rPr>
        <w:t xml:space="preserve"> </w:t>
      </w:r>
      <w:r>
        <w:rPr>
          <w:i/>
          <w:color w:val="545454"/>
          <w:sz w:val="18"/>
        </w:rPr>
        <w:t>VirusTotal</w:t>
      </w:r>
      <w:r>
        <w:rPr>
          <w:i/>
          <w:color w:val="545454"/>
          <w:spacing w:val="-4"/>
          <w:sz w:val="18"/>
        </w:rPr>
        <w:t xml:space="preserve"> </w:t>
      </w:r>
      <w:r>
        <w:rPr>
          <w:i/>
          <w:color w:val="545454"/>
          <w:sz w:val="18"/>
        </w:rPr>
        <w:t>detailed</w:t>
      </w:r>
      <w:r>
        <w:rPr>
          <w:i/>
          <w:color w:val="545454"/>
          <w:spacing w:val="-1"/>
          <w:sz w:val="18"/>
        </w:rPr>
        <w:t xml:space="preserve"> </w:t>
      </w:r>
      <w:r>
        <w:rPr>
          <w:i/>
          <w:color w:val="545454"/>
          <w:sz w:val="18"/>
        </w:rPr>
        <w:t>analysis</w:t>
      </w:r>
      <w:r>
        <w:rPr>
          <w:i/>
          <w:color w:val="545454"/>
          <w:spacing w:val="-4"/>
          <w:sz w:val="18"/>
        </w:rPr>
        <w:t xml:space="preserve"> </w:t>
      </w:r>
      <w:r>
        <w:rPr>
          <w:i/>
          <w:color w:val="545454"/>
          <w:sz w:val="18"/>
        </w:rPr>
        <w:t>showing</w:t>
      </w:r>
      <w:r>
        <w:rPr>
          <w:i/>
          <w:color w:val="545454"/>
          <w:spacing w:val="-4"/>
          <w:sz w:val="18"/>
        </w:rPr>
        <w:t xml:space="preserve"> </w:t>
      </w:r>
      <w:r>
        <w:rPr>
          <w:i/>
          <w:color w:val="545454"/>
          <w:sz w:val="18"/>
        </w:rPr>
        <w:t>file</w:t>
      </w:r>
      <w:r>
        <w:rPr>
          <w:i/>
          <w:color w:val="545454"/>
          <w:spacing w:val="-3"/>
          <w:sz w:val="18"/>
        </w:rPr>
        <w:t xml:space="preserve"> </w:t>
      </w:r>
      <w:r>
        <w:rPr>
          <w:i/>
          <w:color w:val="545454"/>
          <w:sz w:val="18"/>
        </w:rPr>
        <w:t>info,</w:t>
      </w:r>
      <w:r>
        <w:rPr>
          <w:i/>
          <w:color w:val="545454"/>
          <w:spacing w:val="-2"/>
          <w:sz w:val="18"/>
        </w:rPr>
        <w:t xml:space="preserve"> </w:t>
      </w:r>
      <w:r>
        <w:rPr>
          <w:i/>
          <w:color w:val="545454"/>
          <w:sz w:val="18"/>
        </w:rPr>
        <w:t>hashes,</w:t>
      </w:r>
      <w:r>
        <w:rPr>
          <w:i/>
          <w:color w:val="545454"/>
          <w:spacing w:val="-5"/>
          <w:sz w:val="18"/>
        </w:rPr>
        <w:t xml:space="preserve"> </w:t>
      </w:r>
      <w:r>
        <w:rPr>
          <w:i/>
          <w:color w:val="545454"/>
          <w:sz w:val="18"/>
        </w:rPr>
        <w:t>names,</w:t>
      </w:r>
      <w:r>
        <w:rPr>
          <w:i/>
          <w:color w:val="545454"/>
          <w:spacing w:val="-2"/>
          <w:sz w:val="18"/>
        </w:rPr>
        <w:t xml:space="preserve"> </w:t>
      </w:r>
      <w:r>
        <w:rPr>
          <w:i/>
          <w:color w:val="545454"/>
          <w:sz w:val="18"/>
        </w:rPr>
        <w:t>and</w:t>
      </w:r>
      <w:r>
        <w:rPr>
          <w:i/>
          <w:color w:val="545454"/>
          <w:spacing w:val="-4"/>
          <w:sz w:val="18"/>
        </w:rPr>
        <w:t xml:space="preserve"> </w:t>
      </w:r>
      <w:r>
        <w:rPr>
          <w:i/>
          <w:color w:val="545454"/>
          <w:spacing w:val="-2"/>
          <w:sz w:val="18"/>
        </w:rPr>
        <w:t>history</w:t>
      </w:r>
    </w:p>
    <w:p w14:paraId="1D3EAC17">
      <w:pPr>
        <w:pStyle w:val="8"/>
        <w:spacing w:before="25"/>
        <w:rPr>
          <w:i/>
          <w:sz w:val="30"/>
        </w:rPr>
      </w:pPr>
    </w:p>
    <w:p w14:paraId="29F969DC">
      <w:pPr>
        <w:pStyle w:val="3"/>
      </w:pPr>
      <w:r>
        <w:rPr>
          <w:color w:val="1A3B6D"/>
          <w:spacing w:val="-2"/>
        </w:rPr>
        <w:t>Result</w:t>
      </w:r>
    </w:p>
    <w:p w14:paraId="3389F76D">
      <w:pPr>
        <w:pStyle w:val="8"/>
        <w:spacing w:before="216" w:line="276" w:lineRule="auto"/>
        <w:ind w:left="23" w:right="81"/>
      </w:pPr>
      <w:r>
        <w:rPr>
          <w:color w:val="333333"/>
        </w:rPr>
        <w:t>Static analysis successfully identified the Zeus sample</w:t>
      </w:r>
      <w:r>
        <w:rPr>
          <w:color w:val="333333"/>
          <w:spacing w:val="-3"/>
        </w:rPr>
        <w:t xml:space="preserve"> </w:t>
      </w:r>
      <w:r>
        <w:rPr>
          <w:color w:val="333333"/>
        </w:rPr>
        <w:t>as a PE32 Windows executable disguised with a</w:t>
      </w:r>
      <w:r>
        <w:rPr>
          <w:color w:val="333333"/>
          <w:spacing w:val="-3"/>
        </w:rPr>
        <w:t xml:space="preserve"> </w:t>
      </w:r>
      <w:r>
        <w:rPr>
          <w:color w:val="333333"/>
        </w:rPr>
        <w:t>double</w:t>
      </w:r>
      <w:r>
        <w:rPr>
          <w:color w:val="333333"/>
          <w:spacing w:val="-5"/>
        </w:rPr>
        <w:t xml:space="preserve"> </w:t>
      </w:r>
      <w:r>
        <w:rPr>
          <w:color w:val="333333"/>
        </w:rPr>
        <w:t>extension.</w:t>
      </w:r>
      <w:r>
        <w:rPr>
          <w:color w:val="333333"/>
          <w:spacing w:val="-6"/>
        </w:rPr>
        <w:t xml:space="preserve"> </w:t>
      </w:r>
      <w:r>
        <w:rPr>
          <w:color w:val="333333"/>
        </w:rPr>
        <w:t>Metadata</w:t>
      </w:r>
      <w:r>
        <w:rPr>
          <w:color w:val="333333"/>
          <w:spacing w:val="-3"/>
        </w:rPr>
        <w:t xml:space="preserve"> </w:t>
      </w:r>
      <w:r>
        <w:rPr>
          <w:color w:val="333333"/>
        </w:rPr>
        <w:t>revealed</w:t>
      </w:r>
      <w:r>
        <w:rPr>
          <w:color w:val="333333"/>
          <w:spacing w:val="-3"/>
        </w:rPr>
        <w:t xml:space="preserve"> </w:t>
      </w:r>
      <w:r>
        <w:rPr>
          <w:color w:val="333333"/>
        </w:rPr>
        <w:t>a</w:t>
      </w:r>
      <w:r>
        <w:rPr>
          <w:color w:val="333333"/>
          <w:spacing w:val="-5"/>
        </w:rPr>
        <w:t xml:space="preserve"> </w:t>
      </w:r>
      <w:r>
        <w:rPr>
          <w:color w:val="333333"/>
        </w:rPr>
        <w:t>2013</w:t>
      </w:r>
      <w:r>
        <w:rPr>
          <w:color w:val="333333"/>
          <w:spacing w:val="-5"/>
        </w:rPr>
        <w:t xml:space="preserve"> </w:t>
      </w:r>
      <w:r>
        <w:rPr>
          <w:color w:val="333333"/>
        </w:rPr>
        <w:t>compilation</w:t>
      </w:r>
      <w:r>
        <w:rPr>
          <w:color w:val="333333"/>
          <w:spacing w:val="-4"/>
        </w:rPr>
        <w:t xml:space="preserve"> </w:t>
      </w:r>
      <w:r>
        <w:rPr>
          <w:color w:val="333333"/>
        </w:rPr>
        <w:t>timestamp.</w:t>
      </w:r>
      <w:r>
        <w:rPr>
          <w:color w:val="333333"/>
          <w:spacing w:val="-3"/>
        </w:rPr>
        <w:t xml:space="preserve"> </w:t>
      </w:r>
      <w:r>
        <w:rPr>
          <w:color w:val="333333"/>
        </w:rPr>
        <w:t>Binwalk</w:t>
      </w:r>
      <w:r>
        <w:rPr>
          <w:color w:val="333333"/>
          <w:spacing w:val="-3"/>
        </w:rPr>
        <w:t xml:space="preserve"> </w:t>
      </w:r>
      <w:r>
        <w:rPr>
          <w:color w:val="333333"/>
        </w:rPr>
        <w:t>detected</w:t>
      </w:r>
      <w:r>
        <w:rPr>
          <w:color w:val="333333"/>
          <w:spacing w:val="-4"/>
        </w:rPr>
        <w:t xml:space="preserve"> </w:t>
      </w:r>
      <w:r>
        <w:rPr>
          <w:color w:val="333333"/>
        </w:rPr>
        <w:t>embedded packed content and an XML configuration. String analysis exposed Windows API references indicating form grabbing and keylogging capabilities. VirusTotal confirmed 64/72 detection with classification as trojan.zaccess/sirefef.</w:t>
      </w:r>
    </w:p>
    <w:p w14:paraId="051ADF67">
      <w:pPr>
        <w:pStyle w:val="8"/>
      </w:pPr>
    </w:p>
    <w:p w14:paraId="3FADCD47">
      <w:pPr>
        <w:pStyle w:val="8"/>
        <w:spacing w:before="12"/>
      </w:pPr>
    </w:p>
    <w:p w14:paraId="581C3E54">
      <w:pPr>
        <w:pStyle w:val="8"/>
        <w:ind w:left="23"/>
      </w:pPr>
      <w:r>
        <w:rPr>
          <w:color w:val="333333"/>
        </w:rPr>
        <w:t>Initial</w:t>
      </w:r>
      <w:r>
        <w:rPr>
          <w:color w:val="333333"/>
          <w:spacing w:val="-4"/>
        </w:rPr>
        <w:t xml:space="preserve"> </w:t>
      </w:r>
      <w:r>
        <w:rPr>
          <w:color w:val="333333"/>
        </w:rPr>
        <w:t>IOC</w:t>
      </w:r>
      <w:r>
        <w:rPr>
          <w:color w:val="333333"/>
          <w:spacing w:val="-2"/>
        </w:rPr>
        <w:t xml:space="preserve"> </w:t>
      </w:r>
      <w:r>
        <w:rPr>
          <w:color w:val="333333"/>
        </w:rPr>
        <w:t>Table</w:t>
      </w:r>
      <w:r>
        <w:rPr>
          <w:color w:val="333333"/>
          <w:spacing w:val="-4"/>
        </w:rPr>
        <w:t xml:space="preserve"> </w:t>
      </w:r>
      <w:r>
        <w:rPr>
          <w:color w:val="333333"/>
        </w:rPr>
        <w:t>(from</w:t>
      </w:r>
      <w:r>
        <w:rPr>
          <w:color w:val="333333"/>
          <w:spacing w:val="-4"/>
        </w:rPr>
        <w:t xml:space="preserve"> </w:t>
      </w:r>
      <w:r>
        <w:rPr>
          <w:color w:val="333333"/>
        </w:rPr>
        <w:t>Static</w:t>
      </w:r>
      <w:r>
        <w:rPr>
          <w:color w:val="333333"/>
          <w:spacing w:val="-2"/>
        </w:rPr>
        <w:t xml:space="preserve"> Analysis):</w:t>
      </w:r>
    </w:p>
    <w:p w14:paraId="3ACE5287">
      <w:pPr>
        <w:pStyle w:val="8"/>
        <w:spacing w:before="3"/>
        <w:rPr>
          <w:sz w:val="13"/>
        </w:rPr>
      </w:pPr>
    </w:p>
    <w:tbl>
      <w:tblPr>
        <w:tblStyle w:val="7"/>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87"/>
        <w:gridCol w:w="5718"/>
        <w:gridCol w:w="1035"/>
        <w:gridCol w:w="1178"/>
      </w:tblGrid>
      <w:tr w14:paraId="78490E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1" w:hRule="atLeast"/>
        </w:trPr>
        <w:tc>
          <w:tcPr>
            <w:tcW w:w="1087" w:type="dxa"/>
            <w:shd w:val="clear" w:color="auto" w:fill="1A3B6D"/>
          </w:tcPr>
          <w:p w14:paraId="14BDF4F8">
            <w:pPr>
              <w:pStyle w:val="12"/>
              <w:spacing w:before="1" w:line="276" w:lineRule="auto"/>
              <w:ind w:left="343" w:right="160" w:hanging="176"/>
              <w:rPr>
                <w:b/>
                <w:sz w:val="20"/>
              </w:rPr>
            </w:pPr>
            <w:r>
              <w:rPr>
                <w:b/>
                <w:color w:val="FFFFFF"/>
                <w:spacing w:val="-2"/>
                <w:sz w:val="20"/>
              </w:rPr>
              <w:t xml:space="preserve">Indicator </w:t>
            </w:r>
            <w:r>
              <w:rPr>
                <w:b/>
                <w:color w:val="FFFFFF"/>
                <w:spacing w:val="-4"/>
                <w:sz w:val="20"/>
              </w:rPr>
              <w:t>Type</w:t>
            </w:r>
          </w:p>
        </w:tc>
        <w:tc>
          <w:tcPr>
            <w:tcW w:w="5718" w:type="dxa"/>
            <w:shd w:val="clear" w:color="auto" w:fill="1A3B6D"/>
          </w:tcPr>
          <w:p w14:paraId="2EBF3BEB">
            <w:pPr>
              <w:pStyle w:val="12"/>
              <w:spacing w:before="1" w:line="240" w:lineRule="auto"/>
              <w:ind w:left="6"/>
              <w:jc w:val="center"/>
              <w:rPr>
                <w:b/>
                <w:sz w:val="20"/>
              </w:rPr>
            </w:pPr>
            <w:r>
              <w:rPr>
                <w:b/>
                <w:color w:val="FFFFFF"/>
                <w:spacing w:val="-2"/>
                <w:sz w:val="20"/>
              </w:rPr>
              <w:t>Value</w:t>
            </w:r>
          </w:p>
        </w:tc>
        <w:tc>
          <w:tcPr>
            <w:tcW w:w="1035" w:type="dxa"/>
            <w:shd w:val="clear" w:color="auto" w:fill="1A3B6D"/>
          </w:tcPr>
          <w:p w14:paraId="4200CF1C">
            <w:pPr>
              <w:pStyle w:val="12"/>
              <w:spacing w:before="1" w:line="276" w:lineRule="auto"/>
              <w:ind w:left="333" w:right="220" w:hanging="101"/>
              <w:rPr>
                <w:b/>
                <w:sz w:val="20"/>
              </w:rPr>
            </w:pPr>
            <w:r>
              <w:rPr>
                <w:b/>
                <w:color w:val="FFFFFF"/>
                <w:spacing w:val="-2"/>
                <w:sz w:val="20"/>
              </w:rPr>
              <w:t xml:space="preserve">Source </w:t>
            </w:r>
            <w:r>
              <w:rPr>
                <w:b/>
                <w:color w:val="FFFFFF"/>
                <w:spacing w:val="-4"/>
                <w:sz w:val="20"/>
              </w:rPr>
              <w:t>Tool</w:t>
            </w:r>
          </w:p>
        </w:tc>
        <w:tc>
          <w:tcPr>
            <w:tcW w:w="1178" w:type="dxa"/>
            <w:shd w:val="clear" w:color="auto" w:fill="1A3B6D"/>
          </w:tcPr>
          <w:p w14:paraId="2AFDF46A">
            <w:pPr>
              <w:pStyle w:val="12"/>
              <w:spacing w:before="1" w:line="276" w:lineRule="auto"/>
              <w:ind w:left="537" w:right="129" w:hanging="389"/>
              <w:rPr>
                <w:b/>
                <w:sz w:val="20"/>
              </w:rPr>
            </w:pPr>
            <w:r>
              <w:rPr>
                <w:b/>
                <w:color w:val="FFFFFF"/>
                <w:spacing w:val="-2"/>
                <w:sz w:val="20"/>
              </w:rPr>
              <w:t xml:space="preserve">Significanc </w:t>
            </w:r>
            <w:r>
              <w:rPr>
                <w:b/>
                <w:color w:val="FFFFFF"/>
                <w:spacing w:val="-10"/>
                <w:sz w:val="20"/>
              </w:rPr>
              <w:t>e</w:t>
            </w:r>
          </w:p>
        </w:tc>
      </w:tr>
      <w:tr w14:paraId="4AB297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7" w:hRule="atLeast"/>
        </w:trPr>
        <w:tc>
          <w:tcPr>
            <w:tcW w:w="1087" w:type="dxa"/>
          </w:tcPr>
          <w:p w14:paraId="78D7BBB2">
            <w:pPr>
              <w:pStyle w:val="12"/>
              <w:rPr>
                <w:sz w:val="18"/>
              </w:rPr>
            </w:pPr>
            <w:r>
              <w:rPr>
                <w:color w:val="333333"/>
                <w:spacing w:val="-2"/>
                <w:sz w:val="18"/>
              </w:rPr>
              <w:t>SHA-</w:t>
            </w:r>
            <w:r>
              <w:rPr>
                <w:color w:val="333333"/>
                <w:spacing w:val="-5"/>
                <w:sz w:val="18"/>
              </w:rPr>
              <w:t>256</w:t>
            </w:r>
          </w:p>
        </w:tc>
        <w:tc>
          <w:tcPr>
            <w:tcW w:w="5718" w:type="dxa"/>
          </w:tcPr>
          <w:p w14:paraId="5ADE6AD4">
            <w:pPr>
              <w:pStyle w:val="12"/>
              <w:spacing w:line="278" w:lineRule="auto"/>
              <w:ind w:right="146"/>
              <w:rPr>
                <w:sz w:val="18"/>
              </w:rPr>
            </w:pPr>
            <w:r>
              <w:rPr>
                <w:color w:val="333333"/>
                <w:spacing w:val="-2"/>
                <w:sz w:val="18"/>
              </w:rPr>
              <w:t>69e966e730557fde8fd84317cdef1ece00a8bb3470c0b58f3231e170168af1</w:t>
            </w:r>
            <w:r>
              <w:rPr>
                <w:color w:val="333333"/>
                <w:sz w:val="18"/>
              </w:rPr>
              <w:t xml:space="preserve"> </w:t>
            </w:r>
            <w:r>
              <w:rPr>
                <w:color w:val="333333"/>
                <w:spacing w:val="-6"/>
                <w:sz w:val="18"/>
              </w:rPr>
              <w:t>69</w:t>
            </w:r>
          </w:p>
        </w:tc>
        <w:tc>
          <w:tcPr>
            <w:tcW w:w="1035" w:type="dxa"/>
          </w:tcPr>
          <w:p w14:paraId="5D2F6B02">
            <w:pPr>
              <w:pStyle w:val="12"/>
              <w:spacing w:line="278" w:lineRule="auto"/>
              <w:ind w:right="224"/>
              <w:rPr>
                <w:sz w:val="18"/>
              </w:rPr>
            </w:pPr>
            <w:r>
              <w:rPr>
                <w:color w:val="333333"/>
                <w:spacing w:val="-2"/>
                <w:sz w:val="18"/>
              </w:rPr>
              <w:t>sha256su</w:t>
            </w:r>
            <w:r>
              <w:rPr>
                <w:color w:val="333333"/>
                <w:sz w:val="18"/>
              </w:rPr>
              <w:t xml:space="preserve"> </w:t>
            </w:r>
            <w:r>
              <w:rPr>
                <w:color w:val="333333"/>
                <w:spacing w:val="-10"/>
                <w:sz w:val="18"/>
              </w:rPr>
              <w:t>m</w:t>
            </w:r>
          </w:p>
        </w:tc>
        <w:tc>
          <w:tcPr>
            <w:tcW w:w="1178" w:type="dxa"/>
          </w:tcPr>
          <w:p w14:paraId="3871B45C">
            <w:pPr>
              <w:pStyle w:val="12"/>
              <w:spacing w:line="276" w:lineRule="auto"/>
              <w:ind w:right="49"/>
              <w:rPr>
                <w:sz w:val="18"/>
              </w:rPr>
            </w:pPr>
            <w:r>
              <w:rPr>
                <w:color w:val="333333"/>
                <w:spacing w:val="-2"/>
                <w:sz w:val="18"/>
              </w:rPr>
              <w:t>Unique</w:t>
            </w:r>
            <w:r>
              <w:rPr>
                <w:color w:val="333333"/>
                <w:sz w:val="18"/>
              </w:rPr>
              <w:t xml:space="preserve"> </w:t>
            </w:r>
            <w:r>
              <w:rPr>
                <w:color w:val="333333"/>
                <w:spacing w:val="-2"/>
                <w:sz w:val="18"/>
              </w:rPr>
              <w:t>sample</w:t>
            </w:r>
            <w:r>
              <w:rPr>
                <w:color w:val="333333"/>
                <w:sz w:val="18"/>
              </w:rPr>
              <w:t xml:space="preserve"> </w:t>
            </w:r>
            <w:r>
              <w:rPr>
                <w:color w:val="333333"/>
                <w:spacing w:val="-2"/>
                <w:sz w:val="18"/>
              </w:rPr>
              <w:t>identifier</w:t>
            </w:r>
          </w:p>
        </w:tc>
      </w:tr>
      <w:tr w14:paraId="72B300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8" w:hRule="atLeast"/>
        </w:trPr>
        <w:tc>
          <w:tcPr>
            <w:tcW w:w="1087" w:type="dxa"/>
            <w:shd w:val="clear" w:color="auto" w:fill="E8ECF5"/>
          </w:tcPr>
          <w:p w14:paraId="064144EA">
            <w:pPr>
              <w:pStyle w:val="12"/>
              <w:rPr>
                <w:sz w:val="18"/>
              </w:rPr>
            </w:pPr>
            <w:r>
              <w:rPr>
                <w:color w:val="333333"/>
                <w:spacing w:val="-5"/>
                <w:sz w:val="18"/>
              </w:rPr>
              <w:t>MD5</w:t>
            </w:r>
          </w:p>
        </w:tc>
        <w:tc>
          <w:tcPr>
            <w:tcW w:w="5718" w:type="dxa"/>
            <w:shd w:val="clear" w:color="auto" w:fill="E8ECF5"/>
          </w:tcPr>
          <w:p w14:paraId="37948573">
            <w:pPr>
              <w:pStyle w:val="12"/>
              <w:rPr>
                <w:sz w:val="18"/>
              </w:rPr>
            </w:pPr>
            <w:r>
              <w:rPr>
                <w:color w:val="333333"/>
                <w:spacing w:val="-2"/>
                <w:sz w:val="18"/>
              </w:rPr>
              <w:t>ea039a854d20d7734c5add48f1a51c34</w:t>
            </w:r>
          </w:p>
        </w:tc>
        <w:tc>
          <w:tcPr>
            <w:tcW w:w="1035" w:type="dxa"/>
            <w:shd w:val="clear" w:color="auto" w:fill="E8ECF5"/>
          </w:tcPr>
          <w:p w14:paraId="0A2E56C3">
            <w:pPr>
              <w:pStyle w:val="12"/>
              <w:rPr>
                <w:sz w:val="18"/>
              </w:rPr>
            </w:pPr>
            <w:r>
              <w:rPr>
                <w:color w:val="333333"/>
                <w:spacing w:val="-2"/>
                <w:sz w:val="18"/>
              </w:rPr>
              <w:t>md5sum</w:t>
            </w:r>
          </w:p>
        </w:tc>
        <w:tc>
          <w:tcPr>
            <w:tcW w:w="1178" w:type="dxa"/>
            <w:shd w:val="clear" w:color="auto" w:fill="E8ECF5"/>
          </w:tcPr>
          <w:p w14:paraId="7A2F554A">
            <w:pPr>
              <w:pStyle w:val="12"/>
              <w:spacing w:line="276" w:lineRule="auto"/>
              <w:ind w:right="49"/>
              <w:rPr>
                <w:sz w:val="18"/>
              </w:rPr>
            </w:pPr>
            <w:r>
              <w:rPr>
                <w:color w:val="333333"/>
                <w:spacing w:val="-2"/>
                <w:sz w:val="18"/>
              </w:rPr>
              <w:t>Secondary</w:t>
            </w:r>
            <w:r>
              <w:rPr>
                <w:color w:val="333333"/>
                <w:sz w:val="18"/>
              </w:rPr>
              <w:t xml:space="preserve"> hash</w:t>
            </w:r>
            <w:r>
              <w:rPr>
                <w:color w:val="333333"/>
                <w:spacing w:val="-2"/>
                <w:sz w:val="18"/>
              </w:rPr>
              <w:t xml:space="preserve"> </w:t>
            </w:r>
            <w:r>
              <w:rPr>
                <w:color w:val="333333"/>
                <w:sz w:val="18"/>
              </w:rPr>
              <w:t xml:space="preserve">for </w:t>
            </w:r>
            <w:r>
              <w:rPr>
                <w:color w:val="333333"/>
                <w:spacing w:val="-2"/>
                <w:sz w:val="18"/>
              </w:rPr>
              <w:t>correlation</w:t>
            </w:r>
          </w:p>
        </w:tc>
      </w:tr>
      <w:tr w14:paraId="286C20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7" w:hRule="atLeast"/>
        </w:trPr>
        <w:tc>
          <w:tcPr>
            <w:tcW w:w="1087" w:type="dxa"/>
          </w:tcPr>
          <w:p w14:paraId="32DF79C7">
            <w:pPr>
              <w:pStyle w:val="12"/>
              <w:rPr>
                <w:sz w:val="18"/>
              </w:rPr>
            </w:pPr>
            <w:r>
              <w:rPr>
                <w:color w:val="333333"/>
                <w:sz w:val="18"/>
              </w:rPr>
              <w:t>File</w:t>
            </w:r>
            <w:r>
              <w:rPr>
                <w:color w:val="333333"/>
                <w:spacing w:val="-5"/>
                <w:sz w:val="18"/>
              </w:rPr>
              <w:t xml:space="preserve"> </w:t>
            </w:r>
            <w:r>
              <w:rPr>
                <w:color w:val="333333"/>
                <w:spacing w:val="-4"/>
                <w:sz w:val="18"/>
              </w:rPr>
              <w:t>Type</w:t>
            </w:r>
          </w:p>
        </w:tc>
        <w:tc>
          <w:tcPr>
            <w:tcW w:w="5718" w:type="dxa"/>
          </w:tcPr>
          <w:p w14:paraId="10E24DE2">
            <w:pPr>
              <w:pStyle w:val="12"/>
              <w:rPr>
                <w:sz w:val="18"/>
              </w:rPr>
            </w:pPr>
            <w:r>
              <w:rPr>
                <w:color w:val="333333"/>
                <w:sz w:val="18"/>
              </w:rPr>
              <w:t>PE32</w:t>
            </w:r>
            <w:r>
              <w:rPr>
                <w:color w:val="333333"/>
                <w:spacing w:val="-4"/>
                <w:sz w:val="18"/>
              </w:rPr>
              <w:t xml:space="preserve"> </w:t>
            </w:r>
            <w:r>
              <w:rPr>
                <w:color w:val="333333"/>
                <w:sz w:val="18"/>
              </w:rPr>
              <w:t>executable</w:t>
            </w:r>
            <w:r>
              <w:rPr>
                <w:color w:val="333333"/>
                <w:spacing w:val="-4"/>
                <w:sz w:val="18"/>
              </w:rPr>
              <w:t xml:space="preserve"> </w:t>
            </w:r>
            <w:r>
              <w:rPr>
                <w:color w:val="333333"/>
                <w:sz w:val="18"/>
              </w:rPr>
              <w:t>(GUI)</w:t>
            </w:r>
            <w:r>
              <w:rPr>
                <w:color w:val="333333"/>
                <w:spacing w:val="-4"/>
                <w:sz w:val="18"/>
              </w:rPr>
              <w:t xml:space="preserve"> </w:t>
            </w:r>
            <w:r>
              <w:rPr>
                <w:color w:val="333333"/>
                <w:sz w:val="18"/>
              </w:rPr>
              <w:t>Intel</w:t>
            </w:r>
            <w:r>
              <w:rPr>
                <w:color w:val="333333"/>
                <w:spacing w:val="-4"/>
                <w:sz w:val="18"/>
              </w:rPr>
              <w:t xml:space="preserve"> i386</w:t>
            </w:r>
          </w:p>
        </w:tc>
        <w:tc>
          <w:tcPr>
            <w:tcW w:w="1035" w:type="dxa"/>
          </w:tcPr>
          <w:p w14:paraId="19F27F6B">
            <w:pPr>
              <w:pStyle w:val="12"/>
              <w:rPr>
                <w:sz w:val="18"/>
              </w:rPr>
            </w:pPr>
            <w:r>
              <w:rPr>
                <w:color w:val="333333"/>
                <w:spacing w:val="-4"/>
                <w:sz w:val="18"/>
              </w:rPr>
              <w:t>file</w:t>
            </w:r>
          </w:p>
        </w:tc>
        <w:tc>
          <w:tcPr>
            <w:tcW w:w="1178" w:type="dxa"/>
          </w:tcPr>
          <w:p w14:paraId="1678C8A6">
            <w:pPr>
              <w:pStyle w:val="12"/>
              <w:spacing w:line="276" w:lineRule="auto"/>
              <w:ind w:right="49"/>
              <w:rPr>
                <w:sz w:val="18"/>
              </w:rPr>
            </w:pPr>
            <w:r>
              <w:rPr>
                <w:color w:val="333333"/>
                <w:spacing w:val="-2"/>
                <w:sz w:val="18"/>
              </w:rPr>
              <w:t>Windows</w:t>
            </w:r>
            <w:r>
              <w:rPr>
                <w:color w:val="333333"/>
                <w:sz w:val="18"/>
              </w:rPr>
              <w:t xml:space="preserve"> </w:t>
            </w:r>
            <w:r>
              <w:rPr>
                <w:color w:val="333333"/>
                <w:spacing w:val="-2"/>
                <w:sz w:val="18"/>
              </w:rPr>
              <w:t>binary</w:t>
            </w:r>
            <w:r>
              <w:rPr>
                <w:color w:val="333333"/>
                <w:sz w:val="18"/>
              </w:rPr>
              <w:t xml:space="preserve"> </w:t>
            </w:r>
            <w:r>
              <w:rPr>
                <w:color w:val="333333"/>
                <w:spacing w:val="-2"/>
                <w:sz w:val="18"/>
              </w:rPr>
              <w:t>confirmation</w:t>
            </w:r>
          </w:p>
        </w:tc>
      </w:tr>
      <w:tr w14:paraId="646AB6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087" w:type="dxa"/>
            <w:shd w:val="clear" w:color="auto" w:fill="E8ECF5"/>
          </w:tcPr>
          <w:p w14:paraId="4428F65F">
            <w:pPr>
              <w:pStyle w:val="12"/>
              <w:spacing w:line="278" w:lineRule="auto"/>
              <w:ind w:right="120"/>
              <w:rPr>
                <w:sz w:val="18"/>
              </w:rPr>
            </w:pPr>
            <w:r>
              <w:rPr>
                <w:color w:val="333333"/>
                <w:spacing w:val="-2"/>
                <w:sz w:val="18"/>
              </w:rPr>
              <w:t>Compilatio</w:t>
            </w:r>
            <w:r>
              <w:rPr>
                <w:color w:val="333333"/>
                <w:sz w:val="18"/>
              </w:rPr>
              <w:t xml:space="preserve"> n</w:t>
            </w:r>
            <w:r>
              <w:rPr>
                <w:color w:val="333333"/>
                <w:spacing w:val="-2"/>
                <w:sz w:val="18"/>
              </w:rPr>
              <w:t xml:space="preserve"> </w:t>
            </w:r>
            <w:r>
              <w:rPr>
                <w:color w:val="333333"/>
                <w:sz w:val="18"/>
              </w:rPr>
              <w:t>Date</w:t>
            </w:r>
          </w:p>
        </w:tc>
        <w:tc>
          <w:tcPr>
            <w:tcW w:w="5718" w:type="dxa"/>
            <w:shd w:val="clear" w:color="auto" w:fill="E8ECF5"/>
          </w:tcPr>
          <w:p w14:paraId="6C625F34">
            <w:pPr>
              <w:pStyle w:val="12"/>
              <w:rPr>
                <w:sz w:val="18"/>
              </w:rPr>
            </w:pPr>
            <w:r>
              <w:rPr>
                <w:color w:val="333333"/>
                <w:sz w:val="18"/>
              </w:rPr>
              <w:t>2013-11-25</w:t>
            </w:r>
            <w:r>
              <w:rPr>
                <w:color w:val="333333"/>
                <w:spacing w:val="-8"/>
                <w:sz w:val="18"/>
              </w:rPr>
              <w:t xml:space="preserve"> </w:t>
            </w:r>
            <w:r>
              <w:rPr>
                <w:color w:val="333333"/>
                <w:spacing w:val="-2"/>
                <w:sz w:val="18"/>
              </w:rPr>
              <w:t>15:32:03</w:t>
            </w:r>
          </w:p>
        </w:tc>
        <w:tc>
          <w:tcPr>
            <w:tcW w:w="1035" w:type="dxa"/>
            <w:shd w:val="clear" w:color="auto" w:fill="E8ECF5"/>
          </w:tcPr>
          <w:p w14:paraId="423AC209">
            <w:pPr>
              <w:pStyle w:val="12"/>
              <w:rPr>
                <w:sz w:val="18"/>
              </w:rPr>
            </w:pPr>
            <w:r>
              <w:rPr>
                <w:color w:val="333333"/>
                <w:spacing w:val="-2"/>
                <w:sz w:val="18"/>
              </w:rPr>
              <w:t>exiftool</w:t>
            </w:r>
          </w:p>
        </w:tc>
        <w:tc>
          <w:tcPr>
            <w:tcW w:w="1178" w:type="dxa"/>
            <w:shd w:val="clear" w:color="auto" w:fill="E8ECF5"/>
          </w:tcPr>
          <w:p w14:paraId="56C01F64">
            <w:pPr>
              <w:pStyle w:val="12"/>
              <w:spacing w:line="278" w:lineRule="auto"/>
              <w:ind w:right="49"/>
              <w:rPr>
                <w:sz w:val="18"/>
              </w:rPr>
            </w:pPr>
            <w:r>
              <w:rPr>
                <w:color w:val="333333"/>
                <w:spacing w:val="-2"/>
                <w:sz w:val="18"/>
              </w:rPr>
              <w:t>Timeline</w:t>
            </w:r>
            <w:r>
              <w:rPr>
                <w:color w:val="333333"/>
                <w:sz w:val="18"/>
              </w:rPr>
              <w:t xml:space="preserve"> </w:t>
            </w:r>
            <w:r>
              <w:rPr>
                <w:color w:val="333333"/>
                <w:spacing w:val="-2"/>
                <w:sz w:val="18"/>
              </w:rPr>
              <w:t>correlation</w:t>
            </w:r>
          </w:p>
        </w:tc>
      </w:tr>
    </w:tbl>
    <w:p w14:paraId="00E75909">
      <w:pPr>
        <w:pStyle w:val="12"/>
        <w:spacing w:after="0" w:line="278" w:lineRule="auto"/>
        <w:rPr>
          <w:sz w:val="18"/>
        </w:rPr>
        <w:sectPr>
          <w:pgSz w:w="11910" w:h="16840"/>
          <w:pgMar w:top="1420" w:right="1417" w:bottom="1576"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tbl>
      <w:tblPr>
        <w:tblStyle w:val="7"/>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87"/>
        <w:gridCol w:w="5718"/>
        <w:gridCol w:w="1035"/>
        <w:gridCol w:w="1178"/>
      </w:tblGrid>
      <w:tr w14:paraId="2DC8EE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087" w:type="dxa"/>
          </w:tcPr>
          <w:p w14:paraId="3DFBCC7C">
            <w:pPr>
              <w:pStyle w:val="12"/>
              <w:rPr>
                <w:sz w:val="18"/>
              </w:rPr>
            </w:pPr>
            <w:r>
              <w:rPr>
                <w:color w:val="333333"/>
                <w:spacing w:val="-2"/>
                <w:sz w:val="18"/>
              </w:rPr>
              <w:t>Domain</w:t>
            </w:r>
          </w:p>
        </w:tc>
        <w:tc>
          <w:tcPr>
            <w:tcW w:w="5718" w:type="dxa"/>
          </w:tcPr>
          <w:p w14:paraId="5874A55A">
            <w:pPr>
              <w:pStyle w:val="12"/>
              <w:rPr>
                <w:sz w:val="18"/>
              </w:rPr>
            </w:pPr>
            <w:r>
              <w:rPr>
                <w:color w:val="333333"/>
                <w:spacing w:val="-2"/>
                <w:sz w:val="18"/>
              </w:rPr>
              <w:t>corect.com</w:t>
            </w:r>
          </w:p>
        </w:tc>
        <w:tc>
          <w:tcPr>
            <w:tcW w:w="1035" w:type="dxa"/>
          </w:tcPr>
          <w:p w14:paraId="07E7CA49">
            <w:pPr>
              <w:pStyle w:val="12"/>
              <w:rPr>
                <w:sz w:val="18"/>
              </w:rPr>
            </w:pPr>
            <w:r>
              <w:rPr>
                <w:color w:val="333333"/>
                <w:spacing w:val="-2"/>
                <w:sz w:val="18"/>
              </w:rPr>
              <w:t>strings</w:t>
            </w:r>
          </w:p>
        </w:tc>
        <w:tc>
          <w:tcPr>
            <w:tcW w:w="1178" w:type="dxa"/>
          </w:tcPr>
          <w:p w14:paraId="055B4DCA">
            <w:pPr>
              <w:pStyle w:val="12"/>
              <w:spacing w:line="276" w:lineRule="auto"/>
              <w:ind w:right="162"/>
              <w:rPr>
                <w:sz w:val="18"/>
              </w:rPr>
            </w:pPr>
            <w:r>
              <w:rPr>
                <w:color w:val="333333"/>
                <w:sz w:val="18"/>
              </w:rPr>
              <w:t>Potential</w:t>
            </w:r>
            <w:r>
              <w:rPr>
                <w:color w:val="333333"/>
                <w:spacing w:val="-11"/>
                <w:sz w:val="18"/>
              </w:rPr>
              <w:t xml:space="preserve"> </w:t>
            </w:r>
            <w:r>
              <w:rPr>
                <w:color w:val="333333"/>
                <w:sz w:val="18"/>
              </w:rPr>
              <w:t xml:space="preserve">C2 </w:t>
            </w:r>
            <w:r>
              <w:rPr>
                <w:color w:val="333333"/>
                <w:spacing w:val="-2"/>
                <w:sz w:val="18"/>
              </w:rPr>
              <w:t>endpoint</w:t>
            </w:r>
          </w:p>
        </w:tc>
      </w:tr>
      <w:tr w14:paraId="227F23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0" w:hRule="atLeast"/>
        </w:trPr>
        <w:tc>
          <w:tcPr>
            <w:tcW w:w="1087" w:type="dxa"/>
            <w:shd w:val="clear" w:color="auto" w:fill="E8ECF5"/>
          </w:tcPr>
          <w:p w14:paraId="4F35DF34">
            <w:pPr>
              <w:pStyle w:val="12"/>
              <w:rPr>
                <w:sz w:val="18"/>
              </w:rPr>
            </w:pPr>
            <w:r>
              <w:rPr>
                <w:color w:val="333333"/>
                <w:spacing w:val="-5"/>
                <w:sz w:val="18"/>
              </w:rPr>
              <w:t>API</w:t>
            </w:r>
          </w:p>
          <w:p w14:paraId="7A60F4EB">
            <w:pPr>
              <w:pStyle w:val="12"/>
              <w:spacing w:before="32" w:line="240" w:lineRule="auto"/>
              <w:rPr>
                <w:sz w:val="18"/>
              </w:rPr>
            </w:pPr>
            <w:r>
              <w:rPr>
                <w:color w:val="333333"/>
                <w:spacing w:val="-2"/>
                <w:sz w:val="18"/>
              </w:rPr>
              <w:t>References</w:t>
            </w:r>
          </w:p>
        </w:tc>
        <w:tc>
          <w:tcPr>
            <w:tcW w:w="5718" w:type="dxa"/>
            <w:shd w:val="clear" w:color="auto" w:fill="E8ECF5"/>
          </w:tcPr>
          <w:p w14:paraId="0CD6BD32">
            <w:pPr>
              <w:pStyle w:val="12"/>
              <w:rPr>
                <w:sz w:val="18"/>
              </w:rPr>
            </w:pPr>
            <w:r>
              <w:rPr>
                <w:color w:val="333333"/>
                <w:sz w:val="18"/>
              </w:rPr>
              <w:t>USER32.dll</w:t>
            </w:r>
            <w:r>
              <w:rPr>
                <w:color w:val="333333"/>
                <w:spacing w:val="-7"/>
                <w:sz w:val="18"/>
              </w:rPr>
              <w:t xml:space="preserve"> </w:t>
            </w:r>
            <w:r>
              <w:rPr>
                <w:color w:val="333333"/>
                <w:sz w:val="18"/>
              </w:rPr>
              <w:t>(multiple</w:t>
            </w:r>
            <w:r>
              <w:rPr>
                <w:color w:val="333333"/>
                <w:spacing w:val="-7"/>
                <w:sz w:val="18"/>
              </w:rPr>
              <w:t xml:space="preserve"> </w:t>
            </w:r>
            <w:r>
              <w:rPr>
                <w:color w:val="333333"/>
                <w:spacing w:val="-2"/>
                <w:sz w:val="18"/>
              </w:rPr>
              <w:t>functions)</w:t>
            </w:r>
          </w:p>
        </w:tc>
        <w:tc>
          <w:tcPr>
            <w:tcW w:w="1035" w:type="dxa"/>
            <w:shd w:val="clear" w:color="auto" w:fill="E8ECF5"/>
          </w:tcPr>
          <w:p w14:paraId="68FFECA9">
            <w:pPr>
              <w:pStyle w:val="12"/>
              <w:rPr>
                <w:sz w:val="18"/>
              </w:rPr>
            </w:pPr>
            <w:r>
              <w:rPr>
                <w:color w:val="333333"/>
                <w:sz w:val="18"/>
              </w:rPr>
              <w:t>strings</w:t>
            </w:r>
            <w:r>
              <w:rPr>
                <w:color w:val="333333"/>
                <w:spacing w:val="-4"/>
                <w:sz w:val="18"/>
              </w:rPr>
              <w:t xml:space="preserve"> </w:t>
            </w:r>
            <w:r>
              <w:rPr>
                <w:color w:val="333333"/>
                <w:sz w:val="18"/>
              </w:rPr>
              <w:t>-</w:t>
            </w:r>
            <w:r>
              <w:rPr>
                <w:color w:val="333333"/>
                <w:spacing w:val="-5"/>
                <w:sz w:val="18"/>
              </w:rPr>
              <w:t>el</w:t>
            </w:r>
          </w:p>
        </w:tc>
        <w:tc>
          <w:tcPr>
            <w:tcW w:w="1178" w:type="dxa"/>
            <w:shd w:val="clear" w:color="auto" w:fill="E8ECF5"/>
          </w:tcPr>
          <w:p w14:paraId="45A7D114">
            <w:pPr>
              <w:pStyle w:val="12"/>
              <w:rPr>
                <w:sz w:val="18"/>
              </w:rPr>
            </w:pPr>
            <w:r>
              <w:rPr>
                <w:color w:val="333333"/>
                <w:spacing w:val="-5"/>
                <w:sz w:val="18"/>
              </w:rPr>
              <w:t>UI</w:t>
            </w:r>
          </w:p>
          <w:p w14:paraId="73983FC4">
            <w:pPr>
              <w:pStyle w:val="12"/>
              <w:spacing w:before="32" w:line="276" w:lineRule="auto"/>
              <w:ind w:right="129"/>
              <w:rPr>
                <w:sz w:val="18"/>
              </w:rPr>
            </w:pPr>
            <w:r>
              <w:rPr>
                <w:color w:val="333333"/>
                <w:spacing w:val="-2"/>
                <w:sz w:val="18"/>
              </w:rPr>
              <w:t>manipulatio</w:t>
            </w:r>
            <w:r>
              <w:rPr>
                <w:color w:val="333333"/>
                <w:sz w:val="18"/>
              </w:rPr>
              <w:t xml:space="preserve"> n</w:t>
            </w:r>
            <w:r>
              <w:rPr>
                <w:color w:val="333333"/>
                <w:spacing w:val="-2"/>
                <w:sz w:val="18"/>
              </w:rPr>
              <w:t xml:space="preserve"> </w:t>
            </w:r>
            <w:r>
              <w:rPr>
                <w:color w:val="333333"/>
                <w:sz w:val="18"/>
              </w:rPr>
              <w:t xml:space="preserve">/ </w:t>
            </w:r>
            <w:r>
              <w:rPr>
                <w:color w:val="333333"/>
                <w:spacing w:val="-2"/>
                <w:sz w:val="18"/>
              </w:rPr>
              <w:t>keylogging</w:t>
            </w:r>
          </w:p>
        </w:tc>
      </w:tr>
      <w:tr w14:paraId="7F633E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1087" w:type="dxa"/>
          </w:tcPr>
          <w:p w14:paraId="065B20C1">
            <w:pPr>
              <w:pStyle w:val="12"/>
              <w:spacing w:line="276" w:lineRule="auto"/>
              <w:ind w:right="480"/>
              <w:rPr>
                <w:sz w:val="18"/>
              </w:rPr>
            </w:pPr>
            <w:r>
              <w:rPr>
                <w:color w:val="333333"/>
                <w:spacing w:val="-2"/>
                <w:sz w:val="18"/>
              </w:rPr>
              <w:t>Threat</w:t>
            </w:r>
            <w:r>
              <w:rPr>
                <w:color w:val="333333"/>
                <w:sz w:val="18"/>
              </w:rPr>
              <w:t xml:space="preserve"> </w:t>
            </w:r>
            <w:r>
              <w:rPr>
                <w:color w:val="333333"/>
                <w:spacing w:val="-2"/>
                <w:sz w:val="18"/>
              </w:rPr>
              <w:t>Family</w:t>
            </w:r>
          </w:p>
        </w:tc>
        <w:tc>
          <w:tcPr>
            <w:tcW w:w="5718" w:type="dxa"/>
          </w:tcPr>
          <w:p w14:paraId="0CEAA333">
            <w:pPr>
              <w:pStyle w:val="12"/>
              <w:rPr>
                <w:sz w:val="18"/>
              </w:rPr>
            </w:pPr>
            <w:r>
              <w:rPr>
                <w:color w:val="333333"/>
                <w:sz w:val="18"/>
              </w:rPr>
              <w:t>trojan.zaccess</w:t>
            </w:r>
            <w:r>
              <w:rPr>
                <w:color w:val="333333"/>
                <w:spacing w:val="-4"/>
                <w:sz w:val="18"/>
              </w:rPr>
              <w:t xml:space="preserve"> </w:t>
            </w:r>
            <w:r>
              <w:rPr>
                <w:color w:val="333333"/>
                <w:sz w:val="18"/>
              </w:rPr>
              <w:t>/</w:t>
            </w:r>
            <w:r>
              <w:rPr>
                <w:color w:val="333333"/>
                <w:spacing w:val="-4"/>
                <w:sz w:val="18"/>
              </w:rPr>
              <w:t xml:space="preserve"> </w:t>
            </w:r>
            <w:r>
              <w:rPr>
                <w:color w:val="333333"/>
                <w:spacing w:val="-2"/>
                <w:sz w:val="18"/>
              </w:rPr>
              <w:t>sirefef</w:t>
            </w:r>
          </w:p>
        </w:tc>
        <w:tc>
          <w:tcPr>
            <w:tcW w:w="1035" w:type="dxa"/>
          </w:tcPr>
          <w:p w14:paraId="0536BFCC">
            <w:pPr>
              <w:pStyle w:val="12"/>
              <w:rPr>
                <w:sz w:val="18"/>
              </w:rPr>
            </w:pPr>
            <w:r>
              <w:rPr>
                <w:color w:val="333333"/>
                <w:spacing w:val="-2"/>
                <w:sz w:val="18"/>
              </w:rPr>
              <w:t>VirusTotal</w:t>
            </w:r>
          </w:p>
        </w:tc>
        <w:tc>
          <w:tcPr>
            <w:tcW w:w="1178" w:type="dxa"/>
          </w:tcPr>
          <w:p w14:paraId="2084F990">
            <w:pPr>
              <w:pStyle w:val="12"/>
              <w:spacing w:line="276" w:lineRule="auto"/>
              <w:ind w:right="49"/>
              <w:rPr>
                <w:sz w:val="18"/>
              </w:rPr>
            </w:pPr>
            <w:r>
              <w:rPr>
                <w:color w:val="333333"/>
                <w:spacing w:val="-2"/>
                <w:sz w:val="18"/>
              </w:rPr>
              <w:t>Malware</w:t>
            </w:r>
            <w:r>
              <w:rPr>
                <w:color w:val="333333"/>
                <w:sz w:val="18"/>
              </w:rPr>
              <w:t xml:space="preserve"> </w:t>
            </w:r>
            <w:r>
              <w:rPr>
                <w:color w:val="333333"/>
                <w:spacing w:val="-2"/>
                <w:sz w:val="18"/>
              </w:rPr>
              <w:t>classification</w:t>
            </w:r>
          </w:p>
        </w:tc>
      </w:tr>
      <w:tr w14:paraId="0674D5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1087" w:type="dxa"/>
            <w:shd w:val="clear" w:color="auto" w:fill="E8ECF5"/>
          </w:tcPr>
          <w:p w14:paraId="03F227A6">
            <w:pPr>
              <w:pStyle w:val="12"/>
              <w:spacing w:line="276" w:lineRule="auto"/>
              <w:ind w:right="250"/>
              <w:rPr>
                <w:sz w:val="18"/>
              </w:rPr>
            </w:pPr>
            <w:r>
              <w:rPr>
                <w:color w:val="333333"/>
                <w:spacing w:val="-2"/>
                <w:sz w:val="18"/>
              </w:rPr>
              <w:t>Detection</w:t>
            </w:r>
            <w:r>
              <w:rPr>
                <w:color w:val="333333"/>
                <w:sz w:val="18"/>
              </w:rPr>
              <w:t xml:space="preserve"> </w:t>
            </w:r>
            <w:r>
              <w:rPr>
                <w:color w:val="333333"/>
                <w:spacing w:val="-2"/>
                <w:sz w:val="18"/>
              </w:rPr>
              <w:t>Ratio</w:t>
            </w:r>
          </w:p>
        </w:tc>
        <w:tc>
          <w:tcPr>
            <w:tcW w:w="5718" w:type="dxa"/>
            <w:shd w:val="clear" w:color="auto" w:fill="E8ECF5"/>
          </w:tcPr>
          <w:p w14:paraId="16315C18">
            <w:pPr>
              <w:pStyle w:val="12"/>
              <w:rPr>
                <w:sz w:val="18"/>
              </w:rPr>
            </w:pPr>
            <w:r>
              <w:rPr>
                <w:color w:val="333333"/>
                <w:spacing w:val="-2"/>
                <w:sz w:val="18"/>
              </w:rPr>
              <w:t>64/72</w:t>
            </w:r>
          </w:p>
        </w:tc>
        <w:tc>
          <w:tcPr>
            <w:tcW w:w="1035" w:type="dxa"/>
            <w:shd w:val="clear" w:color="auto" w:fill="E8ECF5"/>
          </w:tcPr>
          <w:p w14:paraId="35FACE93">
            <w:pPr>
              <w:pStyle w:val="12"/>
              <w:rPr>
                <w:sz w:val="18"/>
              </w:rPr>
            </w:pPr>
            <w:r>
              <w:rPr>
                <w:color w:val="333333"/>
                <w:spacing w:val="-2"/>
                <w:sz w:val="18"/>
              </w:rPr>
              <w:t>VirusTotal</w:t>
            </w:r>
          </w:p>
        </w:tc>
        <w:tc>
          <w:tcPr>
            <w:tcW w:w="1178" w:type="dxa"/>
            <w:shd w:val="clear" w:color="auto" w:fill="E8ECF5"/>
          </w:tcPr>
          <w:p w14:paraId="4F9C847E">
            <w:pPr>
              <w:pStyle w:val="12"/>
              <w:spacing w:line="276" w:lineRule="auto"/>
              <w:ind w:right="49"/>
              <w:rPr>
                <w:sz w:val="18"/>
              </w:rPr>
            </w:pPr>
            <w:r>
              <w:rPr>
                <w:color w:val="333333"/>
                <w:spacing w:val="-2"/>
                <w:sz w:val="18"/>
              </w:rPr>
              <w:t>Widespread</w:t>
            </w:r>
            <w:r>
              <w:rPr>
                <w:color w:val="333333"/>
                <w:sz w:val="18"/>
              </w:rPr>
              <w:t xml:space="preserve"> </w:t>
            </w:r>
            <w:r>
              <w:rPr>
                <w:color w:val="333333"/>
                <w:spacing w:val="-2"/>
                <w:sz w:val="18"/>
              </w:rPr>
              <w:t>detection</w:t>
            </w:r>
          </w:p>
        </w:tc>
      </w:tr>
    </w:tbl>
    <w:p w14:paraId="329FD1C7">
      <w:pPr>
        <w:pStyle w:val="8"/>
        <w:spacing w:before="15"/>
        <w:rPr>
          <w:sz w:val="30"/>
        </w:rPr>
      </w:pPr>
    </w:p>
    <w:p w14:paraId="69C5ABC0">
      <w:pPr>
        <w:pStyle w:val="3"/>
      </w:pPr>
      <w:r>
        <w:rPr>
          <w:color w:val="1A3B6D"/>
        </w:rPr>
        <w:t>Summary</w:t>
      </w:r>
      <w:r>
        <w:rPr>
          <w:color w:val="1A3B6D"/>
          <w:spacing w:val="-3"/>
        </w:rPr>
        <w:t xml:space="preserve"> </w:t>
      </w:r>
      <w:r>
        <w:rPr>
          <w:color w:val="1A3B6D"/>
        </w:rPr>
        <w:t>of</w:t>
      </w:r>
      <w:r>
        <w:rPr>
          <w:color w:val="1A3B6D"/>
          <w:spacing w:val="-2"/>
        </w:rPr>
        <w:t xml:space="preserve"> </w:t>
      </w:r>
      <w:r>
        <w:rPr>
          <w:color w:val="1A3B6D"/>
        </w:rPr>
        <w:t>Day</w:t>
      </w:r>
      <w:r>
        <w:rPr>
          <w:color w:val="1A3B6D"/>
          <w:spacing w:val="-1"/>
        </w:rPr>
        <w:t xml:space="preserve"> </w:t>
      </w:r>
      <w:r>
        <w:rPr>
          <w:color w:val="1A3B6D"/>
          <w:spacing w:val="-5"/>
        </w:rPr>
        <w:t>31</w:t>
      </w:r>
    </w:p>
    <w:p w14:paraId="4D768647">
      <w:pPr>
        <w:pStyle w:val="8"/>
        <w:spacing w:before="217" w:line="276" w:lineRule="auto"/>
        <w:ind w:left="23" w:right="81"/>
      </w:pPr>
      <w:r>
        <w:rPr>
          <w:color w:val="333333"/>
        </w:rPr>
        <w:t>Day 31 demonstrated the value of static analysis as a safe, non-execution approach to malware investigation. By combining file type identification, metadata extraction, binary inspection, and string analysis, a comprehensive initial IOC profile was developed without ever executing the malware.</w:t>
      </w:r>
      <w:r>
        <w:rPr>
          <w:color w:val="333333"/>
          <w:spacing w:val="-3"/>
        </w:rPr>
        <w:t xml:space="preserve"> </w:t>
      </w:r>
      <w:r>
        <w:rPr>
          <w:color w:val="333333"/>
        </w:rPr>
        <w:t>The</w:t>
      </w:r>
      <w:r>
        <w:rPr>
          <w:color w:val="333333"/>
          <w:spacing w:val="-5"/>
        </w:rPr>
        <w:t xml:space="preserve"> </w:t>
      </w:r>
      <w:r>
        <w:rPr>
          <w:color w:val="333333"/>
        </w:rPr>
        <w:t>Unicode</w:t>
      </w:r>
      <w:r>
        <w:rPr>
          <w:color w:val="333333"/>
          <w:spacing w:val="-3"/>
        </w:rPr>
        <w:t xml:space="preserve"> </w:t>
      </w:r>
      <w:r>
        <w:rPr>
          <w:color w:val="333333"/>
        </w:rPr>
        <w:t>string</w:t>
      </w:r>
      <w:r>
        <w:rPr>
          <w:color w:val="333333"/>
          <w:spacing w:val="-4"/>
        </w:rPr>
        <w:t xml:space="preserve"> </w:t>
      </w:r>
      <w:r>
        <w:rPr>
          <w:color w:val="333333"/>
        </w:rPr>
        <w:t>extraction</w:t>
      </w:r>
      <w:r>
        <w:rPr>
          <w:color w:val="333333"/>
          <w:spacing w:val="-6"/>
        </w:rPr>
        <w:t xml:space="preserve"> </w:t>
      </w:r>
      <w:r>
        <w:rPr>
          <w:color w:val="333333"/>
        </w:rPr>
        <w:t>(strings -el)</w:t>
      </w:r>
      <w:r>
        <w:rPr>
          <w:color w:val="333333"/>
          <w:spacing w:val="-3"/>
        </w:rPr>
        <w:t xml:space="preserve"> </w:t>
      </w:r>
      <w:r>
        <w:rPr>
          <w:color w:val="333333"/>
        </w:rPr>
        <w:t>proved</w:t>
      </w:r>
      <w:r>
        <w:rPr>
          <w:color w:val="333333"/>
          <w:spacing w:val="-3"/>
        </w:rPr>
        <w:t xml:space="preserve"> </w:t>
      </w:r>
      <w:r>
        <w:rPr>
          <w:color w:val="333333"/>
        </w:rPr>
        <w:t>particularly</w:t>
      </w:r>
      <w:r>
        <w:rPr>
          <w:color w:val="333333"/>
          <w:spacing w:val="-5"/>
        </w:rPr>
        <w:t xml:space="preserve"> </w:t>
      </w:r>
      <w:r>
        <w:rPr>
          <w:color w:val="333333"/>
        </w:rPr>
        <w:t>valuable,</w:t>
      </w:r>
      <w:r>
        <w:rPr>
          <w:color w:val="333333"/>
          <w:spacing w:val="-6"/>
        </w:rPr>
        <w:t xml:space="preserve"> </w:t>
      </w:r>
      <w:r>
        <w:rPr>
          <w:color w:val="333333"/>
        </w:rPr>
        <w:t>revealing</w:t>
      </w:r>
      <w:r>
        <w:rPr>
          <w:color w:val="333333"/>
          <w:spacing w:val="-4"/>
        </w:rPr>
        <w:t xml:space="preserve"> </w:t>
      </w:r>
      <w:r>
        <w:rPr>
          <w:color w:val="333333"/>
        </w:rPr>
        <w:t>Windows API references not present in ASCII output — highlighting the importance of UTF-16 analysis for Windows malware. VirusTotal correlation provided authoritative classification and detection data. These findings form the foundation for the dynamic analysis phase that follows.</w:t>
      </w:r>
    </w:p>
    <w:p w14:paraId="7BA98024">
      <w:pPr>
        <w:pStyle w:val="8"/>
        <w:spacing w:after="0" w:line="276" w:lineRule="auto"/>
        <w:sectPr>
          <w:type w:val="continuous"/>
          <w:pgSz w:w="11910" w:h="16840"/>
          <w:pgMar w:top="140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77DF478C">
      <w:pPr>
        <w:spacing w:before="21"/>
        <w:ind w:left="5" w:right="6" w:firstLine="0"/>
        <w:jc w:val="center"/>
        <w:rPr>
          <w:b/>
          <w:sz w:val="26"/>
        </w:rPr>
      </w:pPr>
      <w:r>
        <w:rPr>
          <w:b/>
          <w:color w:val="1A3B6D"/>
          <w:sz w:val="26"/>
        </w:rPr>
        <w:t>Cyberster</w:t>
      </w:r>
      <w:r>
        <w:rPr>
          <w:b/>
          <w:color w:val="1A3B6D"/>
          <w:spacing w:val="-10"/>
          <w:sz w:val="26"/>
        </w:rPr>
        <w:t xml:space="preserve"> </w:t>
      </w:r>
      <w:r>
        <w:rPr>
          <w:b/>
          <w:color w:val="1A3B6D"/>
          <w:sz w:val="26"/>
        </w:rPr>
        <w:t>Blue</w:t>
      </w:r>
      <w:r>
        <w:rPr>
          <w:b/>
          <w:color w:val="1A3B6D"/>
          <w:spacing w:val="-8"/>
          <w:sz w:val="26"/>
        </w:rPr>
        <w:t xml:space="preserve"> </w:t>
      </w:r>
      <w:r>
        <w:rPr>
          <w:b/>
          <w:color w:val="1A3B6D"/>
          <w:sz w:val="26"/>
        </w:rPr>
        <w:t>Team</w:t>
      </w:r>
      <w:r>
        <w:rPr>
          <w:b/>
          <w:color w:val="1A3B6D"/>
          <w:spacing w:val="-6"/>
          <w:sz w:val="26"/>
        </w:rPr>
        <w:t xml:space="preserve"> </w:t>
      </w:r>
      <w:r>
        <w:rPr>
          <w:b/>
          <w:color w:val="1A3B6D"/>
          <w:sz w:val="26"/>
        </w:rPr>
        <w:t>Internship</w:t>
      </w:r>
      <w:r>
        <w:rPr>
          <w:b/>
          <w:color w:val="1A3B6D"/>
          <w:spacing w:val="-4"/>
          <w:sz w:val="26"/>
        </w:rPr>
        <w:t xml:space="preserve"> </w:t>
      </w:r>
      <w:r>
        <w:rPr>
          <w:b/>
          <w:color w:val="1A3B6D"/>
          <w:sz w:val="26"/>
        </w:rPr>
        <w:t>—</w:t>
      </w:r>
      <w:r>
        <w:rPr>
          <w:b/>
          <w:color w:val="1A3B6D"/>
          <w:spacing w:val="-8"/>
          <w:sz w:val="26"/>
        </w:rPr>
        <w:t xml:space="preserve"> </w:t>
      </w:r>
      <w:r>
        <w:rPr>
          <w:b/>
          <w:color w:val="1A3B6D"/>
          <w:sz w:val="26"/>
        </w:rPr>
        <w:t>Week</w:t>
      </w:r>
      <w:r>
        <w:rPr>
          <w:b/>
          <w:color w:val="1A3B6D"/>
          <w:spacing w:val="-6"/>
          <w:sz w:val="26"/>
        </w:rPr>
        <w:t xml:space="preserve"> </w:t>
      </w:r>
      <w:r>
        <w:rPr>
          <w:b/>
          <w:color w:val="1A3B6D"/>
          <w:spacing w:val="-10"/>
          <w:sz w:val="26"/>
        </w:rPr>
        <w:t>5</w:t>
      </w:r>
    </w:p>
    <w:p w14:paraId="2B0C33A0">
      <w:pPr>
        <w:pStyle w:val="8"/>
        <w:spacing w:before="209"/>
        <w:rPr>
          <w:b/>
          <w:sz w:val="26"/>
        </w:rPr>
      </w:pPr>
    </w:p>
    <w:p w14:paraId="104AAACA">
      <w:pPr>
        <w:pStyle w:val="2"/>
      </w:pPr>
      <w:r>
        <w:rPr>
          <w:color w:val="1A3B6D"/>
        </w:rPr>
        <w:t>Days</w:t>
      </w:r>
      <w:r>
        <w:rPr>
          <w:color w:val="1A3B6D"/>
          <w:spacing w:val="-4"/>
        </w:rPr>
        <w:t xml:space="preserve"> </w:t>
      </w:r>
      <w:r>
        <w:rPr>
          <w:color w:val="1A3B6D"/>
        </w:rPr>
        <w:t>32–33</w:t>
      </w:r>
      <w:r>
        <w:rPr>
          <w:color w:val="1A3B6D"/>
          <w:spacing w:val="-2"/>
        </w:rPr>
        <w:t xml:space="preserve"> </w:t>
      </w:r>
      <w:r>
        <w:rPr>
          <w:color w:val="1A3B6D"/>
        </w:rPr>
        <w:t>—</w:t>
      </w:r>
      <w:r>
        <w:rPr>
          <w:color w:val="1A3B6D"/>
          <w:spacing w:val="-5"/>
        </w:rPr>
        <w:t xml:space="preserve"> </w:t>
      </w:r>
      <w:r>
        <w:rPr>
          <w:color w:val="1A3B6D"/>
        </w:rPr>
        <w:t>Dynamic</w:t>
      </w:r>
      <w:r>
        <w:rPr>
          <w:color w:val="1A3B6D"/>
          <w:spacing w:val="-3"/>
        </w:rPr>
        <w:t xml:space="preserve"> </w:t>
      </w:r>
      <w:r>
        <w:rPr>
          <w:color w:val="1A3B6D"/>
        </w:rPr>
        <w:t>Analysis</w:t>
      </w:r>
      <w:r>
        <w:rPr>
          <w:color w:val="1A3B6D"/>
          <w:spacing w:val="-2"/>
        </w:rPr>
        <w:t xml:space="preserve"> </w:t>
      </w:r>
      <w:r>
        <w:rPr>
          <w:color w:val="1A3B6D"/>
        </w:rPr>
        <w:t>with</w:t>
      </w:r>
      <w:r>
        <w:rPr>
          <w:color w:val="1A3B6D"/>
          <w:spacing w:val="-2"/>
        </w:rPr>
        <w:t xml:space="preserve"> ANY.RUN</w:t>
      </w:r>
    </w:p>
    <w:p w14:paraId="79C6C5C4">
      <w:pPr>
        <w:pStyle w:val="3"/>
        <w:spacing w:before="433"/>
      </w:pPr>
      <w:r>
        <w:rPr>
          <w:color w:val="1A3B6D"/>
          <w:spacing w:val="-2"/>
        </w:rPr>
        <w:t>Objective</w:t>
      </w:r>
    </w:p>
    <w:p w14:paraId="45977650">
      <w:pPr>
        <w:pStyle w:val="8"/>
        <w:spacing w:before="216" w:line="276" w:lineRule="auto"/>
        <w:ind w:left="23" w:right="146"/>
      </w:pPr>
      <w:r>
        <w:rPr>
          <w:color w:val="333333"/>
        </w:rPr>
        <w:t>The objective</w:t>
      </w:r>
      <w:r>
        <w:rPr>
          <w:color w:val="333333"/>
          <w:spacing w:val="-1"/>
        </w:rPr>
        <w:t xml:space="preserve"> </w:t>
      </w:r>
      <w:r>
        <w:rPr>
          <w:color w:val="333333"/>
        </w:rPr>
        <w:t>of</w:t>
      </w:r>
      <w:r>
        <w:rPr>
          <w:color w:val="333333"/>
          <w:spacing w:val="-1"/>
        </w:rPr>
        <w:t xml:space="preserve"> </w:t>
      </w:r>
      <w:r>
        <w:rPr>
          <w:color w:val="333333"/>
        </w:rPr>
        <w:t>Days</w:t>
      </w:r>
      <w:r>
        <w:rPr>
          <w:color w:val="333333"/>
          <w:spacing w:val="-1"/>
        </w:rPr>
        <w:t xml:space="preserve"> </w:t>
      </w:r>
      <w:r>
        <w:rPr>
          <w:color w:val="333333"/>
        </w:rPr>
        <w:t>32–33 was to perform interactive dynamic analysis</w:t>
      </w:r>
      <w:r>
        <w:rPr>
          <w:color w:val="333333"/>
          <w:spacing w:val="-2"/>
        </w:rPr>
        <w:t xml:space="preserve"> </w:t>
      </w:r>
      <w:r>
        <w:rPr>
          <w:color w:val="333333"/>
        </w:rPr>
        <w:t>of both</w:t>
      </w:r>
      <w:r>
        <w:rPr>
          <w:color w:val="333333"/>
          <w:spacing w:val="-2"/>
        </w:rPr>
        <w:t xml:space="preserve"> </w:t>
      </w:r>
      <w:r>
        <w:rPr>
          <w:color w:val="333333"/>
        </w:rPr>
        <w:t>malware samples using the ANY.RUN cloud sandbox. Dynamic analysis involves executing malware in a controlled environment</w:t>
      </w:r>
      <w:r>
        <w:rPr>
          <w:color w:val="333333"/>
          <w:spacing w:val="-3"/>
        </w:rPr>
        <w:t xml:space="preserve"> </w:t>
      </w:r>
      <w:r>
        <w:rPr>
          <w:color w:val="333333"/>
        </w:rPr>
        <w:t>to</w:t>
      </w:r>
      <w:r>
        <w:rPr>
          <w:color w:val="333333"/>
          <w:spacing w:val="-3"/>
        </w:rPr>
        <w:t xml:space="preserve"> </w:t>
      </w:r>
      <w:r>
        <w:rPr>
          <w:color w:val="333333"/>
        </w:rPr>
        <w:t>observe</w:t>
      </w:r>
      <w:r>
        <w:rPr>
          <w:color w:val="333333"/>
          <w:spacing w:val="-3"/>
        </w:rPr>
        <w:t xml:space="preserve"> </w:t>
      </w:r>
      <w:r>
        <w:rPr>
          <w:color w:val="333333"/>
        </w:rPr>
        <w:t>real-time</w:t>
      </w:r>
      <w:r>
        <w:rPr>
          <w:color w:val="333333"/>
          <w:spacing w:val="-4"/>
        </w:rPr>
        <w:t xml:space="preserve"> </w:t>
      </w:r>
      <w:r>
        <w:rPr>
          <w:color w:val="333333"/>
        </w:rPr>
        <w:t>behavior</w:t>
      </w:r>
      <w:r>
        <w:rPr>
          <w:color w:val="333333"/>
          <w:spacing w:val="-3"/>
        </w:rPr>
        <w:t xml:space="preserve"> </w:t>
      </w:r>
      <w:r>
        <w:rPr>
          <w:color w:val="333333"/>
        </w:rPr>
        <w:t>including</w:t>
      </w:r>
      <w:r>
        <w:rPr>
          <w:color w:val="333333"/>
          <w:spacing w:val="-5"/>
        </w:rPr>
        <w:t xml:space="preserve"> </w:t>
      </w:r>
      <w:r>
        <w:rPr>
          <w:color w:val="333333"/>
        </w:rPr>
        <w:t>process</w:t>
      </w:r>
      <w:r>
        <w:rPr>
          <w:color w:val="333333"/>
          <w:spacing w:val="-5"/>
        </w:rPr>
        <w:t xml:space="preserve"> </w:t>
      </w:r>
      <w:r>
        <w:rPr>
          <w:color w:val="333333"/>
        </w:rPr>
        <w:t>creation,</w:t>
      </w:r>
      <w:r>
        <w:rPr>
          <w:color w:val="333333"/>
          <w:spacing w:val="-5"/>
        </w:rPr>
        <w:t xml:space="preserve"> </w:t>
      </w:r>
      <w:r>
        <w:rPr>
          <w:color w:val="333333"/>
        </w:rPr>
        <w:t>network</w:t>
      </w:r>
      <w:r>
        <w:rPr>
          <w:color w:val="333333"/>
          <w:spacing w:val="-4"/>
        </w:rPr>
        <w:t xml:space="preserve"> </w:t>
      </w:r>
      <w:r>
        <w:rPr>
          <w:color w:val="333333"/>
        </w:rPr>
        <w:t>activity,</w:t>
      </w:r>
      <w:r>
        <w:rPr>
          <w:color w:val="333333"/>
          <w:spacing w:val="-3"/>
        </w:rPr>
        <w:t xml:space="preserve"> </w:t>
      </w:r>
      <w:r>
        <w:rPr>
          <w:color w:val="333333"/>
        </w:rPr>
        <w:t>file</w:t>
      </w:r>
      <w:r>
        <w:rPr>
          <w:color w:val="333333"/>
          <w:spacing w:val="-3"/>
        </w:rPr>
        <w:t xml:space="preserve"> </w:t>
      </w:r>
      <w:r>
        <w:rPr>
          <w:color w:val="333333"/>
        </w:rPr>
        <w:t>system modifications, registry changes, and command-line activity. This phase converts theoretical IOCs from static analysis into confirmed behavioral indicators.</w:t>
      </w:r>
    </w:p>
    <w:p w14:paraId="10B92108">
      <w:pPr>
        <w:pStyle w:val="8"/>
        <w:spacing w:before="91"/>
      </w:pPr>
    </w:p>
    <w:p w14:paraId="0E7FF116">
      <w:pPr>
        <w:pStyle w:val="3"/>
        <w:spacing w:before="1"/>
      </w:pPr>
      <w:r>
        <w:rPr>
          <w:color w:val="1A3B6D"/>
        </w:rPr>
        <w:t xml:space="preserve">Tools </w:t>
      </w:r>
      <w:r>
        <w:rPr>
          <w:color w:val="1A3B6D"/>
          <w:spacing w:val="-4"/>
        </w:rPr>
        <w:t>Used</w:t>
      </w:r>
    </w:p>
    <w:p w14:paraId="0738D363">
      <w:pPr>
        <w:pStyle w:val="11"/>
        <w:numPr>
          <w:ilvl w:val="0"/>
          <w:numId w:val="4"/>
        </w:numPr>
        <w:tabs>
          <w:tab w:val="left" w:pos="383"/>
        </w:tabs>
        <w:spacing w:before="216" w:after="0" w:line="240" w:lineRule="auto"/>
        <w:ind w:left="383" w:right="0" w:hanging="360"/>
        <w:jc w:val="left"/>
        <w:rPr>
          <w:sz w:val="22"/>
        </w:rPr>
      </w:pPr>
      <w:r>
        <w:rPr>
          <w:color w:val="333333"/>
          <w:sz w:val="22"/>
        </w:rPr>
        <w:t>ANY.RUN</w:t>
      </w:r>
      <w:r>
        <w:rPr>
          <w:color w:val="333333"/>
          <w:spacing w:val="-5"/>
          <w:sz w:val="22"/>
        </w:rPr>
        <w:t xml:space="preserve"> </w:t>
      </w:r>
      <w:r>
        <w:rPr>
          <w:color w:val="333333"/>
          <w:sz w:val="22"/>
        </w:rPr>
        <w:t>—</w:t>
      </w:r>
      <w:r>
        <w:rPr>
          <w:color w:val="333333"/>
          <w:spacing w:val="-4"/>
          <w:sz w:val="22"/>
        </w:rPr>
        <w:t xml:space="preserve"> </w:t>
      </w:r>
      <w:r>
        <w:rPr>
          <w:color w:val="333333"/>
          <w:sz w:val="22"/>
        </w:rPr>
        <w:t>Interactive</w:t>
      </w:r>
      <w:r>
        <w:rPr>
          <w:color w:val="333333"/>
          <w:spacing w:val="-5"/>
          <w:sz w:val="22"/>
        </w:rPr>
        <w:t xml:space="preserve"> </w:t>
      </w:r>
      <w:r>
        <w:rPr>
          <w:color w:val="333333"/>
          <w:sz w:val="22"/>
        </w:rPr>
        <w:t>online</w:t>
      </w:r>
      <w:r>
        <w:rPr>
          <w:color w:val="333333"/>
          <w:spacing w:val="-3"/>
          <w:sz w:val="22"/>
        </w:rPr>
        <w:t xml:space="preserve"> </w:t>
      </w:r>
      <w:r>
        <w:rPr>
          <w:color w:val="333333"/>
          <w:sz w:val="22"/>
        </w:rPr>
        <w:t>malware</w:t>
      </w:r>
      <w:r>
        <w:rPr>
          <w:color w:val="333333"/>
          <w:spacing w:val="-5"/>
          <w:sz w:val="22"/>
        </w:rPr>
        <w:t xml:space="preserve"> </w:t>
      </w:r>
      <w:r>
        <w:rPr>
          <w:color w:val="333333"/>
          <w:sz w:val="22"/>
        </w:rPr>
        <w:t>analysis</w:t>
      </w:r>
      <w:r>
        <w:rPr>
          <w:color w:val="333333"/>
          <w:spacing w:val="-5"/>
          <w:sz w:val="22"/>
        </w:rPr>
        <w:t xml:space="preserve"> </w:t>
      </w:r>
      <w:r>
        <w:rPr>
          <w:color w:val="333333"/>
          <w:spacing w:val="-2"/>
          <w:sz w:val="22"/>
        </w:rPr>
        <w:t>sandbox</w:t>
      </w:r>
    </w:p>
    <w:p w14:paraId="7DF63D96">
      <w:pPr>
        <w:pStyle w:val="11"/>
        <w:numPr>
          <w:ilvl w:val="0"/>
          <w:numId w:val="4"/>
        </w:numPr>
        <w:tabs>
          <w:tab w:val="left" w:pos="383"/>
        </w:tabs>
        <w:spacing w:before="39" w:after="0" w:line="240" w:lineRule="auto"/>
        <w:ind w:left="383" w:right="0" w:hanging="360"/>
        <w:jc w:val="left"/>
        <w:rPr>
          <w:sz w:val="22"/>
        </w:rPr>
      </w:pPr>
      <w:r>
        <w:rPr>
          <w:color w:val="333333"/>
          <w:sz w:val="22"/>
        </w:rPr>
        <w:t>Firefox</w:t>
      </w:r>
      <w:r>
        <w:rPr>
          <w:color w:val="333333"/>
          <w:spacing w:val="-6"/>
          <w:sz w:val="22"/>
        </w:rPr>
        <w:t xml:space="preserve"> </w:t>
      </w:r>
      <w:r>
        <w:rPr>
          <w:color w:val="333333"/>
          <w:sz w:val="22"/>
        </w:rPr>
        <w:t>(inside</w:t>
      </w:r>
      <w:r>
        <w:rPr>
          <w:color w:val="333333"/>
          <w:spacing w:val="-3"/>
          <w:sz w:val="22"/>
        </w:rPr>
        <w:t xml:space="preserve"> </w:t>
      </w:r>
      <w:r>
        <w:rPr>
          <w:color w:val="333333"/>
          <w:sz w:val="22"/>
        </w:rPr>
        <w:t>Kali</w:t>
      </w:r>
      <w:r>
        <w:rPr>
          <w:color w:val="333333"/>
          <w:spacing w:val="-4"/>
          <w:sz w:val="22"/>
        </w:rPr>
        <w:t xml:space="preserve"> </w:t>
      </w:r>
      <w:r>
        <w:rPr>
          <w:color w:val="333333"/>
          <w:sz w:val="22"/>
        </w:rPr>
        <w:t>VM)</w:t>
      </w:r>
      <w:r>
        <w:rPr>
          <w:color w:val="333333"/>
          <w:spacing w:val="-2"/>
          <w:sz w:val="22"/>
        </w:rPr>
        <w:t xml:space="preserve"> </w:t>
      </w:r>
      <w:r>
        <w:rPr>
          <w:color w:val="333333"/>
          <w:sz w:val="22"/>
        </w:rPr>
        <w:t>—</w:t>
      </w:r>
      <w:r>
        <w:rPr>
          <w:color w:val="333333"/>
          <w:spacing w:val="-6"/>
          <w:sz w:val="22"/>
        </w:rPr>
        <w:t xml:space="preserve"> </w:t>
      </w:r>
      <w:r>
        <w:rPr>
          <w:color w:val="333333"/>
          <w:sz w:val="22"/>
        </w:rPr>
        <w:t>Accessing</w:t>
      </w:r>
      <w:r>
        <w:rPr>
          <w:color w:val="333333"/>
          <w:spacing w:val="-4"/>
          <w:sz w:val="22"/>
        </w:rPr>
        <w:t xml:space="preserve"> </w:t>
      </w:r>
      <w:r>
        <w:rPr>
          <w:color w:val="333333"/>
          <w:sz w:val="22"/>
        </w:rPr>
        <w:t>ANY.RUN</w:t>
      </w:r>
      <w:r>
        <w:rPr>
          <w:color w:val="333333"/>
          <w:spacing w:val="-4"/>
          <w:sz w:val="22"/>
        </w:rPr>
        <w:t xml:space="preserve"> </w:t>
      </w:r>
      <w:r>
        <w:rPr>
          <w:color w:val="333333"/>
          <w:spacing w:val="-2"/>
          <w:sz w:val="22"/>
        </w:rPr>
        <w:t>platform</w:t>
      </w:r>
    </w:p>
    <w:p w14:paraId="0029103F">
      <w:pPr>
        <w:pStyle w:val="11"/>
        <w:numPr>
          <w:ilvl w:val="0"/>
          <w:numId w:val="4"/>
        </w:numPr>
        <w:tabs>
          <w:tab w:val="left" w:pos="383"/>
        </w:tabs>
        <w:spacing w:before="42" w:after="0" w:line="240" w:lineRule="auto"/>
        <w:ind w:left="383" w:right="0" w:hanging="360"/>
        <w:jc w:val="left"/>
        <w:rPr>
          <w:sz w:val="22"/>
        </w:rPr>
      </w:pPr>
      <w:r>
        <w:rPr>
          <w:color w:val="333333"/>
          <w:sz w:val="22"/>
        </w:rPr>
        <w:t>pfSense</w:t>
      </w:r>
      <w:r>
        <w:rPr>
          <w:color w:val="333333"/>
          <w:spacing w:val="-6"/>
          <w:sz w:val="22"/>
        </w:rPr>
        <w:t xml:space="preserve"> </w:t>
      </w:r>
      <w:r>
        <w:rPr>
          <w:color w:val="333333"/>
          <w:sz w:val="22"/>
        </w:rPr>
        <w:t>—</w:t>
      </w:r>
      <w:r>
        <w:rPr>
          <w:color w:val="333333"/>
          <w:spacing w:val="-4"/>
          <w:sz w:val="22"/>
        </w:rPr>
        <w:t xml:space="preserve"> </w:t>
      </w:r>
      <w:r>
        <w:rPr>
          <w:color w:val="333333"/>
          <w:sz w:val="22"/>
        </w:rPr>
        <w:t>WAN</w:t>
      </w:r>
      <w:r>
        <w:rPr>
          <w:color w:val="333333"/>
          <w:spacing w:val="-7"/>
          <w:sz w:val="22"/>
        </w:rPr>
        <w:t xml:space="preserve"> </w:t>
      </w:r>
      <w:r>
        <w:rPr>
          <w:color w:val="333333"/>
          <w:sz w:val="22"/>
        </w:rPr>
        <w:t>re-enabled</w:t>
      </w:r>
      <w:r>
        <w:rPr>
          <w:color w:val="333333"/>
          <w:spacing w:val="-4"/>
          <w:sz w:val="22"/>
        </w:rPr>
        <w:t xml:space="preserve"> </w:t>
      </w:r>
      <w:r>
        <w:rPr>
          <w:color w:val="333333"/>
          <w:sz w:val="22"/>
        </w:rPr>
        <w:t>temporarily</w:t>
      </w:r>
      <w:r>
        <w:rPr>
          <w:color w:val="333333"/>
          <w:spacing w:val="-3"/>
          <w:sz w:val="22"/>
        </w:rPr>
        <w:t xml:space="preserve"> </w:t>
      </w:r>
      <w:r>
        <w:rPr>
          <w:color w:val="333333"/>
          <w:sz w:val="22"/>
        </w:rPr>
        <w:t>for</w:t>
      </w:r>
      <w:r>
        <w:rPr>
          <w:color w:val="333333"/>
          <w:spacing w:val="-4"/>
          <w:sz w:val="22"/>
        </w:rPr>
        <w:t xml:space="preserve"> </w:t>
      </w:r>
      <w:r>
        <w:rPr>
          <w:color w:val="333333"/>
          <w:sz w:val="22"/>
        </w:rPr>
        <w:t>ANY.RUN</w:t>
      </w:r>
      <w:r>
        <w:rPr>
          <w:color w:val="333333"/>
          <w:spacing w:val="-6"/>
          <w:sz w:val="22"/>
        </w:rPr>
        <w:t xml:space="preserve"> </w:t>
      </w:r>
      <w:r>
        <w:rPr>
          <w:color w:val="333333"/>
          <w:spacing w:val="-2"/>
          <w:sz w:val="22"/>
        </w:rPr>
        <w:t>access</w:t>
      </w:r>
    </w:p>
    <w:p w14:paraId="06178BD4">
      <w:pPr>
        <w:pStyle w:val="11"/>
        <w:numPr>
          <w:ilvl w:val="0"/>
          <w:numId w:val="4"/>
        </w:numPr>
        <w:tabs>
          <w:tab w:val="left" w:pos="383"/>
        </w:tabs>
        <w:spacing w:before="39" w:after="0" w:line="240" w:lineRule="auto"/>
        <w:ind w:left="383" w:right="0" w:hanging="360"/>
        <w:jc w:val="left"/>
        <w:rPr>
          <w:sz w:val="22"/>
        </w:rPr>
      </w:pPr>
      <w:r>
        <w:rPr>
          <w:color w:val="333333"/>
          <w:sz w:val="22"/>
        </w:rPr>
        <w:t>Windows</w:t>
      </w:r>
      <w:r>
        <w:rPr>
          <w:color w:val="333333"/>
          <w:spacing w:val="-7"/>
          <w:sz w:val="22"/>
        </w:rPr>
        <w:t xml:space="preserve"> </w:t>
      </w:r>
      <w:r>
        <w:rPr>
          <w:color w:val="333333"/>
          <w:sz w:val="22"/>
        </w:rPr>
        <w:t>7</w:t>
      </w:r>
      <w:r>
        <w:rPr>
          <w:color w:val="333333"/>
          <w:spacing w:val="-5"/>
          <w:sz w:val="22"/>
        </w:rPr>
        <w:t xml:space="preserve"> </w:t>
      </w:r>
      <w:r>
        <w:rPr>
          <w:color w:val="333333"/>
          <w:sz w:val="22"/>
        </w:rPr>
        <w:t>(32-bit)</w:t>
      </w:r>
      <w:r>
        <w:rPr>
          <w:color w:val="333333"/>
          <w:spacing w:val="-4"/>
          <w:sz w:val="22"/>
        </w:rPr>
        <w:t xml:space="preserve"> </w:t>
      </w:r>
      <w:r>
        <w:rPr>
          <w:color w:val="333333"/>
          <w:sz w:val="22"/>
        </w:rPr>
        <w:t>sandbox</w:t>
      </w:r>
      <w:r>
        <w:rPr>
          <w:color w:val="333333"/>
          <w:spacing w:val="-4"/>
          <w:sz w:val="22"/>
        </w:rPr>
        <w:t xml:space="preserve"> </w:t>
      </w:r>
      <w:r>
        <w:rPr>
          <w:color w:val="333333"/>
          <w:sz w:val="22"/>
        </w:rPr>
        <w:t>environment</w:t>
      </w:r>
      <w:r>
        <w:rPr>
          <w:color w:val="333333"/>
          <w:spacing w:val="-3"/>
          <w:sz w:val="22"/>
        </w:rPr>
        <w:t xml:space="preserve"> </w:t>
      </w:r>
      <w:r>
        <w:rPr>
          <w:color w:val="333333"/>
          <w:sz w:val="22"/>
        </w:rPr>
        <w:t>—</w:t>
      </w:r>
      <w:r>
        <w:rPr>
          <w:color w:val="333333"/>
          <w:spacing w:val="-7"/>
          <w:sz w:val="22"/>
        </w:rPr>
        <w:t xml:space="preserve"> </w:t>
      </w:r>
      <w:r>
        <w:rPr>
          <w:color w:val="333333"/>
          <w:sz w:val="22"/>
        </w:rPr>
        <w:t>ANY.RUN</w:t>
      </w:r>
      <w:r>
        <w:rPr>
          <w:color w:val="333333"/>
          <w:spacing w:val="-8"/>
          <w:sz w:val="22"/>
        </w:rPr>
        <w:t xml:space="preserve"> </w:t>
      </w:r>
      <w:r>
        <w:rPr>
          <w:color w:val="333333"/>
          <w:sz w:val="22"/>
        </w:rPr>
        <w:t>execution</w:t>
      </w:r>
      <w:r>
        <w:rPr>
          <w:color w:val="333333"/>
          <w:spacing w:val="-6"/>
          <w:sz w:val="22"/>
        </w:rPr>
        <w:t xml:space="preserve"> </w:t>
      </w:r>
      <w:r>
        <w:rPr>
          <w:color w:val="333333"/>
          <w:spacing w:val="-5"/>
          <w:sz w:val="22"/>
        </w:rPr>
        <w:t>OS</w:t>
      </w:r>
    </w:p>
    <w:p w14:paraId="46439BF9">
      <w:pPr>
        <w:pStyle w:val="8"/>
        <w:spacing w:before="130"/>
      </w:pPr>
    </w:p>
    <w:p w14:paraId="49A1E98D">
      <w:pPr>
        <w:pStyle w:val="3"/>
        <w:spacing w:before="1"/>
      </w:pPr>
      <w:r>
        <w:rPr>
          <w:color w:val="1A3B6D"/>
          <w:spacing w:val="-2"/>
        </w:rPr>
        <w:t>Procedure</w:t>
      </w:r>
    </w:p>
    <w:p w14:paraId="72F2FC1D">
      <w:pPr>
        <w:pStyle w:val="4"/>
        <w:spacing w:before="298"/>
      </w:pPr>
      <w:r>
        <w:rPr>
          <w:color w:val="1A3B6D"/>
        </w:rPr>
        <w:t>Step</w:t>
      </w:r>
      <w:r>
        <w:rPr>
          <w:color w:val="1A3B6D"/>
          <w:spacing w:val="-3"/>
        </w:rPr>
        <w:t xml:space="preserve"> </w:t>
      </w:r>
      <w:r>
        <w:rPr>
          <w:color w:val="1A3B6D"/>
        </w:rPr>
        <w:t>1:</w:t>
      </w:r>
      <w:r>
        <w:rPr>
          <w:color w:val="1A3B6D"/>
          <w:spacing w:val="-3"/>
        </w:rPr>
        <w:t xml:space="preserve"> </w:t>
      </w:r>
      <w:r>
        <w:rPr>
          <w:color w:val="1A3B6D"/>
        </w:rPr>
        <w:t>Restore</w:t>
      </w:r>
      <w:r>
        <w:rPr>
          <w:color w:val="1A3B6D"/>
          <w:spacing w:val="-4"/>
        </w:rPr>
        <w:t xml:space="preserve"> </w:t>
      </w:r>
      <w:r>
        <w:rPr>
          <w:color w:val="1A3B6D"/>
        </w:rPr>
        <w:t>Internet</w:t>
      </w:r>
      <w:r>
        <w:rPr>
          <w:color w:val="1A3B6D"/>
          <w:spacing w:val="-3"/>
        </w:rPr>
        <w:t xml:space="preserve"> </w:t>
      </w:r>
      <w:r>
        <w:rPr>
          <w:color w:val="1A3B6D"/>
          <w:spacing w:val="-2"/>
        </w:rPr>
        <w:t>Connectivity</w:t>
      </w:r>
    </w:p>
    <w:p w14:paraId="3CB7B2C1">
      <w:pPr>
        <w:pStyle w:val="8"/>
        <w:spacing w:before="163" w:line="276" w:lineRule="auto"/>
        <w:ind w:left="23"/>
      </w:pPr>
      <w:r>
        <w:rPr>
          <w:color w:val="333333"/>
        </w:rPr>
        <w:t>Internet</w:t>
      </w:r>
      <w:r>
        <w:rPr>
          <w:color w:val="333333"/>
          <w:spacing w:val="-2"/>
        </w:rPr>
        <w:t xml:space="preserve"> </w:t>
      </w:r>
      <w:r>
        <w:rPr>
          <w:color w:val="333333"/>
        </w:rPr>
        <w:t>connectivity</w:t>
      </w:r>
      <w:r>
        <w:rPr>
          <w:color w:val="333333"/>
          <w:spacing w:val="-3"/>
        </w:rPr>
        <w:t xml:space="preserve"> </w:t>
      </w:r>
      <w:r>
        <w:rPr>
          <w:color w:val="333333"/>
        </w:rPr>
        <w:t>was</w:t>
      </w:r>
      <w:r>
        <w:rPr>
          <w:color w:val="333333"/>
          <w:spacing w:val="-4"/>
        </w:rPr>
        <w:t xml:space="preserve"> </w:t>
      </w:r>
      <w:r>
        <w:rPr>
          <w:color w:val="333333"/>
        </w:rPr>
        <w:t>temporarily</w:t>
      </w:r>
      <w:r>
        <w:rPr>
          <w:color w:val="333333"/>
          <w:spacing w:val="-4"/>
        </w:rPr>
        <w:t xml:space="preserve"> </w:t>
      </w:r>
      <w:r>
        <w:rPr>
          <w:color w:val="333333"/>
        </w:rPr>
        <w:t>restored</w:t>
      </w:r>
      <w:r>
        <w:rPr>
          <w:color w:val="333333"/>
          <w:spacing w:val="-5"/>
        </w:rPr>
        <w:t xml:space="preserve"> </w:t>
      </w:r>
      <w:r>
        <w:rPr>
          <w:color w:val="333333"/>
        </w:rPr>
        <w:t>by</w:t>
      </w:r>
      <w:r>
        <w:rPr>
          <w:color w:val="333333"/>
          <w:spacing w:val="-1"/>
        </w:rPr>
        <w:t xml:space="preserve"> </w:t>
      </w:r>
      <w:r>
        <w:rPr>
          <w:color w:val="333333"/>
        </w:rPr>
        <w:t>re-enabling</w:t>
      </w:r>
      <w:r>
        <w:rPr>
          <w:color w:val="333333"/>
          <w:spacing w:val="-3"/>
        </w:rPr>
        <w:t xml:space="preserve"> </w:t>
      </w:r>
      <w:r>
        <w:rPr>
          <w:color w:val="333333"/>
        </w:rPr>
        <w:t>the</w:t>
      </w:r>
      <w:r>
        <w:rPr>
          <w:color w:val="333333"/>
          <w:spacing w:val="-2"/>
        </w:rPr>
        <w:t xml:space="preserve"> </w:t>
      </w:r>
      <w:r>
        <w:rPr>
          <w:color w:val="333333"/>
        </w:rPr>
        <w:t>pfSense</w:t>
      </w:r>
      <w:r>
        <w:rPr>
          <w:color w:val="333333"/>
          <w:spacing w:val="-4"/>
        </w:rPr>
        <w:t xml:space="preserve"> </w:t>
      </w:r>
      <w:r>
        <w:rPr>
          <w:color w:val="333333"/>
        </w:rPr>
        <w:t>WAN</w:t>
      </w:r>
      <w:r>
        <w:rPr>
          <w:color w:val="333333"/>
          <w:spacing w:val="-6"/>
        </w:rPr>
        <w:t xml:space="preserve"> </w:t>
      </w:r>
      <w:r>
        <w:rPr>
          <w:color w:val="333333"/>
        </w:rPr>
        <w:t>interface.</w:t>
      </w:r>
      <w:r>
        <w:rPr>
          <w:color w:val="333333"/>
          <w:spacing w:val="-5"/>
        </w:rPr>
        <w:t xml:space="preserve"> </w:t>
      </w:r>
      <w:r>
        <w:rPr>
          <w:color w:val="333333"/>
        </w:rPr>
        <w:t>This</w:t>
      </w:r>
      <w:r>
        <w:rPr>
          <w:color w:val="333333"/>
          <w:spacing w:val="-2"/>
        </w:rPr>
        <w:t xml:space="preserve"> </w:t>
      </w:r>
      <w:r>
        <w:rPr>
          <w:color w:val="333333"/>
        </w:rPr>
        <w:t>was necessary to access the ANY.RUN platform from within the Kali VM. Connectivity was verified by pinging both google.com and 8.8.8.8.</w:t>
      </w:r>
    </w:p>
    <w:p w14:paraId="140899BF">
      <w:pPr>
        <w:pStyle w:val="8"/>
        <w:spacing w:before="9"/>
        <w:rPr>
          <w:sz w:val="7"/>
        </w:rPr>
      </w:pPr>
      <w:r>
        <w:rPr>
          <w:sz w:val="7"/>
        </w:rPr>
        <w:drawing>
          <wp:anchor distT="0" distB="0" distL="0" distR="0" simplePos="0" relativeHeight="251670528" behindDoc="1" locked="0" layoutInCell="1" allowOverlap="1">
            <wp:simplePos x="0" y="0"/>
            <wp:positionH relativeFrom="page">
              <wp:posOffset>1127760</wp:posOffset>
            </wp:positionH>
            <wp:positionV relativeFrom="paragraph">
              <wp:posOffset>75565</wp:posOffset>
            </wp:positionV>
            <wp:extent cx="5267325" cy="3307080"/>
            <wp:effectExtent l="0" t="0" r="0" b="0"/>
            <wp:wrapTopAndBottom/>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9" cstate="print"/>
                    <a:stretch>
                      <a:fillRect/>
                    </a:stretch>
                  </pic:blipFill>
                  <pic:spPr>
                    <a:xfrm>
                      <a:off x="0" y="0"/>
                      <a:ext cx="5267111" cy="3307270"/>
                    </a:xfrm>
                    <a:prstGeom prst="rect">
                      <a:avLst/>
                    </a:prstGeom>
                  </pic:spPr>
                </pic:pic>
              </a:graphicData>
            </a:graphic>
          </wp:anchor>
        </w:drawing>
      </w:r>
    </w:p>
    <w:p w14:paraId="70941ACE">
      <w:pPr>
        <w:pStyle w:val="8"/>
        <w:spacing w:after="0"/>
        <w:rPr>
          <w:sz w:val="7"/>
        </w:rPr>
        <w:sectPr>
          <w:pgSz w:w="11910" w:h="16840"/>
          <w:pgMar w:top="140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241F93C3">
      <w:pPr>
        <w:spacing w:before="41"/>
        <w:ind w:left="7" w:right="7" w:firstLine="0"/>
        <w:jc w:val="center"/>
        <w:rPr>
          <w:i/>
          <w:sz w:val="18"/>
        </w:rPr>
      </w:pPr>
      <w:r>
        <w:rPr>
          <w:i/>
          <w:color w:val="545454"/>
          <w:sz w:val="18"/>
        </w:rPr>
        <w:t>Fig</w:t>
      </w:r>
      <w:r>
        <w:rPr>
          <w:i/>
          <w:color w:val="545454"/>
          <w:spacing w:val="-5"/>
          <w:sz w:val="18"/>
        </w:rPr>
        <w:t xml:space="preserve"> </w:t>
      </w:r>
      <w:r>
        <w:rPr>
          <w:i/>
          <w:color w:val="545454"/>
          <w:sz w:val="18"/>
        </w:rPr>
        <w:t>32.1</w:t>
      </w:r>
      <w:r>
        <w:rPr>
          <w:i/>
          <w:color w:val="545454"/>
          <w:spacing w:val="-2"/>
          <w:sz w:val="18"/>
        </w:rPr>
        <w:t xml:space="preserve"> </w:t>
      </w:r>
      <w:r>
        <w:rPr>
          <w:i/>
          <w:color w:val="545454"/>
          <w:sz w:val="18"/>
        </w:rPr>
        <w:t>—</w:t>
      </w:r>
      <w:r>
        <w:rPr>
          <w:i/>
          <w:color w:val="545454"/>
          <w:spacing w:val="-2"/>
          <w:sz w:val="18"/>
        </w:rPr>
        <w:t xml:space="preserve"> </w:t>
      </w:r>
      <w:r>
        <w:rPr>
          <w:i/>
          <w:color w:val="545454"/>
          <w:sz w:val="18"/>
        </w:rPr>
        <w:t>pfSense</w:t>
      </w:r>
      <w:r>
        <w:rPr>
          <w:i/>
          <w:color w:val="545454"/>
          <w:spacing w:val="-5"/>
          <w:sz w:val="18"/>
        </w:rPr>
        <w:t xml:space="preserve"> </w:t>
      </w:r>
      <w:r>
        <w:rPr>
          <w:i/>
          <w:color w:val="545454"/>
          <w:sz w:val="18"/>
        </w:rPr>
        <w:t>WAN</w:t>
      </w:r>
      <w:r>
        <w:rPr>
          <w:i/>
          <w:color w:val="545454"/>
          <w:spacing w:val="-3"/>
          <w:sz w:val="18"/>
        </w:rPr>
        <w:t xml:space="preserve"> </w:t>
      </w:r>
      <w:r>
        <w:rPr>
          <w:i/>
          <w:color w:val="545454"/>
          <w:sz w:val="18"/>
        </w:rPr>
        <w:t>interface</w:t>
      </w:r>
      <w:r>
        <w:rPr>
          <w:i/>
          <w:color w:val="545454"/>
          <w:spacing w:val="-2"/>
          <w:sz w:val="18"/>
        </w:rPr>
        <w:t xml:space="preserve"> </w:t>
      </w:r>
      <w:r>
        <w:rPr>
          <w:i/>
          <w:color w:val="545454"/>
          <w:sz w:val="18"/>
        </w:rPr>
        <w:t>re-enabled</w:t>
      </w:r>
      <w:r>
        <w:rPr>
          <w:i/>
          <w:color w:val="545454"/>
          <w:spacing w:val="-2"/>
          <w:sz w:val="18"/>
        </w:rPr>
        <w:t xml:space="preserve"> </w:t>
      </w:r>
      <w:r>
        <w:rPr>
          <w:i/>
          <w:color w:val="545454"/>
          <w:sz w:val="18"/>
        </w:rPr>
        <w:t>with</w:t>
      </w:r>
      <w:r>
        <w:rPr>
          <w:i/>
          <w:color w:val="545454"/>
          <w:spacing w:val="-2"/>
          <w:sz w:val="18"/>
        </w:rPr>
        <w:t xml:space="preserve"> </w:t>
      </w:r>
      <w:r>
        <w:rPr>
          <w:i/>
          <w:color w:val="545454"/>
          <w:sz w:val="18"/>
        </w:rPr>
        <w:t>success</w:t>
      </w:r>
      <w:r>
        <w:rPr>
          <w:i/>
          <w:color w:val="545454"/>
          <w:spacing w:val="-3"/>
          <w:sz w:val="18"/>
        </w:rPr>
        <w:t xml:space="preserve"> </w:t>
      </w:r>
      <w:r>
        <w:rPr>
          <w:i/>
          <w:color w:val="545454"/>
          <w:spacing w:val="-2"/>
          <w:sz w:val="18"/>
        </w:rPr>
        <w:t>message</w:t>
      </w:r>
    </w:p>
    <w:p w14:paraId="48A66264">
      <w:pPr>
        <w:pStyle w:val="8"/>
        <w:spacing w:before="5"/>
        <w:rPr>
          <w:i/>
          <w:sz w:val="20"/>
        </w:rPr>
      </w:pPr>
      <w:r>
        <w:rPr>
          <w:i/>
          <w:sz w:val="20"/>
        </w:rPr>
        <w:drawing>
          <wp:anchor distT="0" distB="0" distL="0" distR="0" simplePos="0" relativeHeight="251671552" behindDoc="1" locked="0" layoutInCell="1" allowOverlap="1">
            <wp:simplePos x="0" y="0"/>
            <wp:positionH relativeFrom="page">
              <wp:posOffset>1127760</wp:posOffset>
            </wp:positionH>
            <wp:positionV relativeFrom="paragraph">
              <wp:posOffset>173355</wp:posOffset>
            </wp:positionV>
            <wp:extent cx="5324475" cy="2665730"/>
            <wp:effectExtent l="0" t="0" r="0" b="0"/>
            <wp:wrapTopAndBottom/>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0" cstate="print"/>
                    <a:stretch>
                      <a:fillRect/>
                    </a:stretch>
                  </pic:blipFill>
                  <pic:spPr>
                    <a:xfrm>
                      <a:off x="0" y="0"/>
                      <a:ext cx="5324702" cy="2665476"/>
                    </a:xfrm>
                    <a:prstGeom prst="rect">
                      <a:avLst/>
                    </a:prstGeom>
                  </pic:spPr>
                </pic:pic>
              </a:graphicData>
            </a:graphic>
          </wp:anchor>
        </w:drawing>
      </w:r>
    </w:p>
    <w:p w14:paraId="36136A0D">
      <w:pPr>
        <w:spacing w:before="143"/>
        <w:ind w:left="5" w:right="7" w:firstLine="0"/>
        <w:jc w:val="center"/>
        <w:rPr>
          <w:i/>
          <w:sz w:val="18"/>
        </w:rPr>
      </w:pPr>
      <w:r>
        <w:rPr>
          <w:i/>
          <w:color w:val="545454"/>
          <w:sz w:val="18"/>
        </w:rPr>
        <w:t>Fig</w:t>
      </w:r>
      <w:r>
        <w:rPr>
          <w:i/>
          <w:color w:val="545454"/>
          <w:spacing w:val="-5"/>
          <w:sz w:val="18"/>
        </w:rPr>
        <w:t xml:space="preserve"> </w:t>
      </w:r>
      <w:r>
        <w:rPr>
          <w:i/>
          <w:color w:val="545454"/>
          <w:sz w:val="18"/>
        </w:rPr>
        <w:t>32.2</w:t>
      </w:r>
      <w:r>
        <w:rPr>
          <w:i/>
          <w:color w:val="545454"/>
          <w:spacing w:val="-3"/>
          <w:sz w:val="18"/>
        </w:rPr>
        <w:t xml:space="preserve"> </w:t>
      </w:r>
      <w:r>
        <w:rPr>
          <w:i/>
          <w:color w:val="545454"/>
          <w:sz w:val="18"/>
        </w:rPr>
        <w:t>—</w:t>
      </w:r>
      <w:r>
        <w:rPr>
          <w:i/>
          <w:color w:val="545454"/>
          <w:spacing w:val="-3"/>
          <w:sz w:val="18"/>
        </w:rPr>
        <w:t xml:space="preserve"> </w:t>
      </w:r>
      <w:r>
        <w:rPr>
          <w:i/>
          <w:color w:val="545454"/>
          <w:sz w:val="18"/>
        </w:rPr>
        <w:t>Successful</w:t>
      </w:r>
      <w:r>
        <w:rPr>
          <w:i/>
          <w:color w:val="545454"/>
          <w:spacing w:val="-4"/>
          <w:sz w:val="18"/>
        </w:rPr>
        <w:t xml:space="preserve"> </w:t>
      </w:r>
      <w:r>
        <w:rPr>
          <w:i/>
          <w:color w:val="545454"/>
          <w:sz w:val="18"/>
        </w:rPr>
        <w:t>ping</w:t>
      </w:r>
      <w:r>
        <w:rPr>
          <w:i/>
          <w:color w:val="545454"/>
          <w:spacing w:val="-3"/>
          <w:sz w:val="18"/>
        </w:rPr>
        <w:t xml:space="preserve"> </w:t>
      </w:r>
      <w:r>
        <w:rPr>
          <w:i/>
          <w:color w:val="545454"/>
          <w:sz w:val="18"/>
        </w:rPr>
        <w:t>to</w:t>
      </w:r>
      <w:r>
        <w:rPr>
          <w:i/>
          <w:color w:val="545454"/>
          <w:spacing w:val="-4"/>
          <w:sz w:val="18"/>
        </w:rPr>
        <w:t xml:space="preserve"> </w:t>
      </w:r>
      <w:r>
        <w:rPr>
          <w:i/>
          <w:color w:val="545454"/>
          <w:sz w:val="18"/>
        </w:rPr>
        <w:t>google.com</w:t>
      </w:r>
      <w:r>
        <w:rPr>
          <w:i/>
          <w:color w:val="545454"/>
          <w:spacing w:val="-4"/>
          <w:sz w:val="18"/>
        </w:rPr>
        <w:t xml:space="preserve"> </w:t>
      </w:r>
      <w:r>
        <w:rPr>
          <w:i/>
          <w:color w:val="545454"/>
          <w:sz w:val="18"/>
        </w:rPr>
        <w:t>and</w:t>
      </w:r>
      <w:r>
        <w:rPr>
          <w:i/>
          <w:color w:val="545454"/>
          <w:spacing w:val="-3"/>
          <w:sz w:val="18"/>
        </w:rPr>
        <w:t xml:space="preserve"> </w:t>
      </w:r>
      <w:r>
        <w:rPr>
          <w:i/>
          <w:color w:val="545454"/>
          <w:sz w:val="18"/>
        </w:rPr>
        <w:t>8.8.8.8</w:t>
      </w:r>
      <w:r>
        <w:rPr>
          <w:i/>
          <w:color w:val="545454"/>
          <w:spacing w:val="-3"/>
          <w:sz w:val="18"/>
        </w:rPr>
        <w:t xml:space="preserve"> </w:t>
      </w:r>
      <w:r>
        <w:rPr>
          <w:i/>
          <w:color w:val="545454"/>
          <w:sz w:val="18"/>
        </w:rPr>
        <w:t>after</w:t>
      </w:r>
      <w:r>
        <w:rPr>
          <w:i/>
          <w:color w:val="545454"/>
          <w:spacing w:val="-3"/>
          <w:sz w:val="18"/>
        </w:rPr>
        <w:t xml:space="preserve"> </w:t>
      </w:r>
      <w:r>
        <w:rPr>
          <w:i/>
          <w:color w:val="545454"/>
          <w:sz w:val="18"/>
        </w:rPr>
        <w:t>restoring</w:t>
      </w:r>
      <w:r>
        <w:rPr>
          <w:i/>
          <w:color w:val="545454"/>
          <w:spacing w:val="-2"/>
          <w:sz w:val="18"/>
        </w:rPr>
        <w:t xml:space="preserve"> connectivity</w:t>
      </w:r>
    </w:p>
    <w:p w14:paraId="65ECC13D">
      <w:pPr>
        <w:pStyle w:val="8"/>
        <w:spacing w:before="53"/>
        <w:rPr>
          <w:i/>
          <w:sz w:val="18"/>
        </w:rPr>
      </w:pPr>
    </w:p>
    <w:p w14:paraId="36993C74">
      <w:pPr>
        <w:pStyle w:val="4"/>
      </w:pPr>
      <w:r>
        <w:rPr>
          <w:color w:val="1A3B6D"/>
        </w:rPr>
        <w:t>Step</w:t>
      </w:r>
      <w:r>
        <w:rPr>
          <w:color w:val="1A3B6D"/>
          <w:spacing w:val="-2"/>
        </w:rPr>
        <w:t xml:space="preserve"> </w:t>
      </w:r>
      <w:r>
        <w:rPr>
          <w:color w:val="1A3B6D"/>
        </w:rPr>
        <w:t>2:</w:t>
      </w:r>
      <w:r>
        <w:rPr>
          <w:color w:val="1A3B6D"/>
          <w:spacing w:val="-2"/>
        </w:rPr>
        <w:t xml:space="preserve"> </w:t>
      </w:r>
      <w:r>
        <w:rPr>
          <w:color w:val="1A3B6D"/>
        </w:rPr>
        <w:t>Access</w:t>
      </w:r>
      <w:r>
        <w:rPr>
          <w:color w:val="1A3B6D"/>
          <w:spacing w:val="-4"/>
        </w:rPr>
        <w:t xml:space="preserve"> </w:t>
      </w:r>
      <w:r>
        <w:rPr>
          <w:color w:val="1A3B6D"/>
        </w:rPr>
        <w:t>ANY.RUN</w:t>
      </w:r>
      <w:r>
        <w:rPr>
          <w:color w:val="1A3B6D"/>
          <w:spacing w:val="-3"/>
        </w:rPr>
        <w:t xml:space="preserve"> </w:t>
      </w:r>
      <w:r>
        <w:rPr>
          <w:color w:val="1A3B6D"/>
          <w:spacing w:val="-2"/>
        </w:rPr>
        <w:t>Platform</w:t>
      </w:r>
    </w:p>
    <w:p w14:paraId="1A012A0F">
      <w:pPr>
        <w:pStyle w:val="8"/>
        <w:spacing w:before="163" w:line="276" w:lineRule="auto"/>
        <w:ind w:left="23" w:right="146"/>
      </w:pPr>
      <w:r>
        <w:rPr>
          <w:color w:val="333333"/>
        </w:rPr>
        <w:t>ANY.RUN</w:t>
      </w:r>
      <w:r>
        <w:rPr>
          <w:color w:val="333333"/>
          <w:spacing w:val="-3"/>
        </w:rPr>
        <w:t xml:space="preserve"> </w:t>
      </w:r>
      <w:r>
        <w:rPr>
          <w:color w:val="333333"/>
        </w:rPr>
        <w:t>was</w:t>
      </w:r>
      <w:r>
        <w:rPr>
          <w:color w:val="333333"/>
          <w:spacing w:val="-4"/>
        </w:rPr>
        <w:t xml:space="preserve"> </w:t>
      </w:r>
      <w:r>
        <w:rPr>
          <w:color w:val="333333"/>
        </w:rPr>
        <w:t>accessed</w:t>
      </w:r>
      <w:r>
        <w:rPr>
          <w:color w:val="333333"/>
          <w:spacing w:val="-2"/>
        </w:rPr>
        <w:t xml:space="preserve"> </w:t>
      </w:r>
      <w:r>
        <w:rPr>
          <w:color w:val="333333"/>
        </w:rPr>
        <w:t>from</w:t>
      </w:r>
      <w:r>
        <w:rPr>
          <w:color w:val="333333"/>
          <w:spacing w:val="-1"/>
        </w:rPr>
        <w:t xml:space="preserve"> </w:t>
      </w:r>
      <w:r>
        <w:rPr>
          <w:color w:val="333333"/>
        </w:rPr>
        <w:t>Firefox</w:t>
      </w:r>
      <w:r>
        <w:rPr>
          <w:color w:val="333333"/>
          <w:spacing w:val="-4"/>
        </w:rPr>
        <w:t xml:space="preserve"> </w:t>
      </w:r>
      <w:r>
        <w:rPr>
          <w:color w:val="333333"/>
        </w:rPr>
        <w:t>inside</w:t>
      </w:r>
      <w:r>
        <w:rPr>
          <w:color w:val="333333"/>
          <w:spacing w:val="-2"/>
        </w:rPr>
        <w:t xml:space="preserve"> </w:t>
      </w:r>
      <w:r>
        <w:rPr>
          <w:color w:val="333333"/>
        </w:rPr>
        <w:t>the</w:t>
      </w:r>
      <w:r>
        <w:rPr>
          <w:color w:val="333333"/>
          <w:spacing w:val="-4"/>
        </w:rPr>
        <w:t xml:space="preserve"> </w:t>
      </w:r>
      <w:r>
        <w:rPr>
          <w:color w:val="333333"/>
        </w:rPr>
        <w:t>Kali</w:t>
      </w:r>
      <w:r>
        <w:rPr>
          <w:color w:val="333333"/>
          <w:spacing w:val="-3"/>
        </w:rPr>
        <w:t xml:space="preserve"> </w:t>
      </w:r>
      <w:r>
        <w:rPr>
          <w:color w:val="333333"/>
        </w:rPr>
        <w:t>VM</w:t>
      </w:r>
      <w:r>
        <w:rPr>
          <w:color w:val="333333"/>
          <w:spacing w:val="-2"/>
        </w:rPr>
        <w:t xml:space="preserve"> </w:t>
      </w:r>
      <w:r>
        <w:rPr>
          <w:color w:val="333333"/>
        </w:rPr>
        <w:t>(never</w:t>
      </w:r>
      <w:r>
        <w:rPr>
          <w:color w:val="333333"/>
          <w:spacing w:val="-4"/>
        </w:rPr>
        <w:t xml:space="preserve"> </w:t>
      </w:r>
      <w:r>
        <w:rPr>
          <w:color w:val="333333"/>
        </w:rPr>
        <w:t>from</w:t>
      </w:r>
      <w:r>
        <w:rPr>
          <w:color w:val="333333"/>
          <w:spacing w:val="-3"/>
        </w:rPr>
        <w:t xml:space="preserve"> </w:t>
      </w:r>
      <w:r>
        <w:rPr>
          <w:color w:val="333333"/>
        </w:rPr>
        <w:t>the</w:t>
      </w:r>
      <w:r>
        <w:rPr>
          <w:color w:val="333333"/>
          <w:spacing w:val="-2"/>
        </w:rPr>
        <w:t xml:space="preserve"> </w:t>
      </w:r>
      <w:r>
        <w:rPr>
          <w:color w:val="333333"/>
        </w:rPr>
        <w:t>host</w:t>
      </w:r>
      <w:r>
        <w:rPr>
          <w:color w:val="333333"/>
          <w:spacing w:val="-4"/>
        </w:rPr>
        <w:t xml:space="preserve"> </w:t>
      </w:r>
      <w:r>
        <w:rPr>
          <w:color w:val="333333"/>
        </w:rPr>
        <w:t>machine).</w:t>
      </w:r>
      <w:r>
        <w:rPr>
          <w:color w:val="333333"/>
          <w:spacing w:val="-2"/>
        </w:rPr>
        <w:t xml:space="preserve"> </w:t>
      </w:r>
      <w:r>
        <w:rPr>
          <w:color w:val="333333"/>
        </w:rPr>
        <w:t>A</w:t>
      </w:r>
      <w:r>
        <w:rPr>
          <w:color w:val="333333"/>
          <w:spacing w:val="-2"/>
        </w:rPr>
        <w:t xml:space="preserve"> </w:t>
      </w:r>
      <w:r>
        <w:rPr>
          <w:color w:val="333333"/>
        </w:rPr>
        <w:t>free account was created to enable public analysis submissions.</w:t>
      </w:r>
    </w:p>
    <w:p w14:paraId="096DF732">
      <w:pPr>
        <w:pStyle w:val="8"/>
        <w:spacing w:before="12"/>
        <w:rPr>
          <w:sz w:val="7"/>
        </w:rPr>
      </w:pPr>
      <w:r>
        <w:rPr>
          <w:sz w:val="7"/>
        </w:rPr>
        <w:drawing>
          <wp:anchor distT="0" distB="0" distL="0" distR="0" simplePos="0" relativeHeight="251671552" behindDoc="1" locked="0" layoutInCell="1" allowOverlap="1">
            <wp:simplePos x="0" y="0"/>
            <wp:positionH relativeFrom="page">
              <wp:posOffset>1127760</wp:posOffset>
            </wp:positionH>
            <wp:positionV relativeFrom="paragraph">
              <wp:posOffset>76835</wp:posOffset>
            </wp:positionV>
            <wp:extent cx="5267960" cy="2278380"/>
            <wp:effectExtent l="0" t="0" r="0" b="0"/>
            <wp:wrapTopAndBottom/>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1" cstate="print"/>
                    <a:stretch>
                      <a:fillRect/>
                    </a:stretch>
                  </pic:blipFill>
                  <pic:spPr>
                    <a:xfrm>
                      <a:off x="0" y="0"/>
                      <a:ext cx="5267759" cy="2278570"/>
                    </a:xfrm>
                    <a:prstGeom prst="rect">
                      <a:avLst/>
                    </a:prstGeom>
                  </pic:spPr>
                </pic:pic>
              </a:graphicData>
            </a:graphic>
          </wp:anchor>
        </w:drawing>
      </w:r>
    </w:p>
    <w:p w14:paraId="16D8C2AF">
      <w:pPr>
        <w:spacing w:before="185"/>
        <w:ind w:left="5" w:right="6" w:firstLine="0"/>
        <w:jc w:val="center"/>
        <w:rPr>
          <w:i/>
          <w:sz w:val="18"/>
        </w:rPr>
      </w:pPr>
      <w:r>
        <w:rPr>
          <w:i/>
          <w:color w:val="545454"/>
          <w:sz w:val="18"/>
        </w:rPr>
        <w:t>Fig</w:t>
      </w:r>
      <w:r>
        <w:rPr>
          <w:i/>
          <w:color w:val="545454"/>
          <w:spacing w:val="-6"/>
          <w:sz w:val="18"/>
        </w:rPr>
        <w:t xml:space="preserve"> </w:t>
      </w:r>
      <w:r>
        <w:rPr>
          <w:i/>
          <w:color w:val="545454"/>
          <w:sz w:val="18"/>
        </w:rPr>
        <w:t>32.3</w:t>
      </w:r>
      <w:r>
        <w:rPr>
          <w:i/>
          <w:color w:val="545454"/>
          <w:spacing w:val="-3"/>
          <w:sz w:val="18"/>
        </w:rPr>
        <w:t xml:space="preserve"> </w:t>
      </w:r>
      <w:r>
        <w:rPr>
          <w:i/>
          <w:color w:val="545454"/>
          <w:sz w:val="18"/>
        </w:rPr>
        <w:t>—</w:t>
      </w:r>
      <w:r>
        <w:rPr>
          <w:i/>
          <w:color w:val="545454"/>
          <w:spacing w:val="-3"/>
          <w:sz w:val="18"/>
        </w:rPr>
        <w:t xml:space="preserve"> </w:t>
      </w:r>
      <w:r>
        <w:rPr>
          <w:i/>
          <w:color w:val="545454"/>
          <w:sz w:val="18"/>
        </w:rPr>
        <w:t>ANY.RUN</w:t>
      </w:r>
      <w:r>
        <w:rPr>
          <w:i/>
          <w:color w:val="545454"/>
          <w:spacing w:val="-5"/>
          <w:sz w:val="18"/>
        </w:rPr>
        <w:t xml:space="preserve"> </w:t>
      </w:r>
      <w:r>
        <w:rPr>
          <w:i/>
          <w:color w:val="545454"/>
          <w:sz w:val="18"/>
        </w:rPr>
        <w:t>account</w:t>
      </w:r>
      <w:r>
        <w:rPr>
          <w:i/>
          <w:color w:val="545454"/>
          <w:spacing w:val="-3"/>
          <w:sz w:val="18"/>
        </w:rPr>
        <w:t xml:space="preserve"> </w:t>
      </w:r>
      <w:r>
        <w:rPr>
          <w:i/>
          <w:color w:val="545454"/>
          <w:sz w:val="18"/>
        </w:rPr>
        <w:t>registration</w:t>
      </w:r>
      <w:r>
        <w:rPr>
          <w:i/>
          <w:color w:val="545454"/>
          <w:spacing w:val="-3"/>
          <w:sz w:val="18"/>
        </w:rPr>
        <w:t xml:space="preserve"> </w:t>
      </w:r>
      <w:r>
        <w:rPr>
          <w:i/>
          <w:color w:val="545454"/>
          <w:sz w:val="18"/>
        </w:rPr>
        <w:t>confirmation</w:t>
      </w:r>
      <w:r>
        <w:rPr>
          <w:i/>
          <w:color w:val="545454"/>
          <w:spacing w:val="-3"/>
          <w:sz w:val="18"/>
        </w:rPr>
        <w:t xml:space="preserve"> </w:t>
      </w:r>
      <w:r>
        <w:rPr>
          <w:i/>
          <w:color w:val="545454"/>
          <w:sz w:val="18"/>
        </w:rPr>
        <w:t>inside</w:t>
      </w:r>
      <w:r>
        <w:rPr>
          <w:i/>
          <w:color w:val="545454"/>
          <w:spacing w:val="-3"/>
          <w:sz w:val="18"/>
        </w:rPr>
        <w:t xml:space="preserve"> </w:t>
      </w:r>
      <w:r>
        <w:rPr>
          <w:i/>
          <w:color w:val="545454"/>
          <w:sz w:val="18"/>
        </w:rPr>
        <w:t>Kali</w:t>
      </w:r>
      <w:r>
        <w:rPr>
          <w:i/>
          <w:color w:val="545454"/>
          <w:spacing w:val="-4"/>
          <w:sz w:val="18"/>
        </w:rPr>
        <w:t xml:space="preserve"> </w:t>
      </w:r>
      <w:r>
        <w:rPr>
          <w:i/>
          <w:color w:val="545454"/>
          <w:spacing w:val="-5"/>
          <w:sz w:val="18"/>
        </w:rPr>
        <w:t>VM</w:t>
      </w:r>
    </w:p>
    <w:p w14:paraId="25B699E8">
      <w:pPr>
        <w:spacing w:after="0"/>
        <w:jc w:val="center"/>
        <w:rPr>
          <w:i/>
          <w:sz w:val="18"/>
        </w:rPr>
        <w:sectPr>
          <w:pgSz w:w="11910" w:h="16840"/>
          <w:pgMar w:top="138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0F2F9E65">
      <w:pPr>
        <w:spacing w:line="240" w:lineRule="auto"/>
        <w:ind w:left="360" w:right="0" w:firstLine="0"/>
        <w:rPr>
          <w:sz w:val="20"/>
        </w:rPr>
      </w:pPr>
      <w:r>
        <w:rPr>
          <w:sz w:val="20"/>
        </w:rPr>
        <w:drawing>
          <wp:inline distT="0" distB="0" distL="0" distR="0">
            <wp:extent cx="5266690" cy="2345055"/>
            <wp:effectExtent l="0" t="0" r="0" b="0"/>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2" cstate="print"/>
                    <a:stretch>
                      <a:fillRect/>
                    </a:stretch>
                  </pic:blipFill>
                  <pic:spPr>
                    <a:xfrm>
                      <a:off x="0" y="0"/>
                      <a:ext cx="5266919" cy="2345436"/>
                    </a:xfrm>
                    <a:prstGeom prst="rect">
                      <a:avLst/>
                    </a:prstGeom>
                  </pic:spPr>
                </pic:pic>
              </a:graphicData>
            </a:graphic>
          </wp:inline>
        </w:drawing>
      </w:r>
    </w:p>
    <w:p w14:paraId="0C83EE3F">
      <w:pPr>
        <w:spacing w:before="184"/>
        <w:ind w:left="7" w:right="7" w:firstLine="0"/>
        <w:jc w:val="center"/>
        <w:rPr>
          <w:i/>
          <w:sz w:val="18"/>
        </w:rPr>
      </w:pPr>
      <w:r>
        <w:rPr>
          <w:i/>
          <w:color w:val="545454"/>
          <w:sz w:val="18"/>
        </w:rPr>
        <w:t>Fig</w:t>
      </w:r>
      <w:r>
        <w:rPr>
          <w:i/>
          <w:color w:val="545454"/>
          <w:spacing w:val="-4"/>
          <w:sz w:val="18"/>
        </w:rPr>
        <w:t xml:space="preserve"> </w:t>
      </w:r>
      <w:r>
        <w:rPr>
          <w:i/>
          <w:color w:val="545454"/>
          <w:sz w:val="18"/>
        </w:rPr>
        <w:t>32.4</w:t>
      </w:r>
      <w:r>
        <w:rPr>
          <w:i/>
          <w:color w:val="545454"/>
          <w:spacing w:val="-3"/>
          <w:sz w:val="18"/>
        </w:rPr>
        <w:t xml:space="preserve"> </w:t>
      </w:r>
      <w:r>
        <w:rPr>
          <w:i/>
          <w:color w:val="545454"/>
          <w:sz w:val="18"/>
        </w:rPr>
        <w:t>—</w:t>
      </w:r>
      <w:r>
        <w:rPr>
          <w:i/>
          <w:color w:val="545454"/>
          <w:spacing w:val="-3"/>
          <w:sz w:val="18"/>
        </w:rPr>
        <w:t xml:space="preserve"> </w:t>
      </w:r>
      <w:r>
        <w:rPr>
          <w:i/>
          <w:color w:val="545454"/>
          <w:sz w:val="18"/>
        </w:rPr>
        <w:t>ANY.RUN</w:t>
      </w:r>
      <w:r>
        <w:rPr>
          <w:i/>
          <w:color w:val="545454"/>
          <w:spacing w:val="-5"/>
          <w:sz w:val="18"/>
        </w:rPr>
        <w:t xml:space="preserve"> </w:t>
      </w:r>
      <w:r>
        <w:rPr>
          <w:i/>
          <w:color w:val="545454"/>
          <w:sz w:val="18"/>
        </w:rPr>
        <w:t>dashboard</w:t>
      </w:r>
      <w:r>
        <w:rPr>
          <w:i/>
          <w:color w:val="545454"/>
          <w:spacing w:val="-3"/>
          <w:sz w:val="18"/>
        </w:rPr>
        <w:t xml:space="preserve"> </w:t>
      </w:r>
      <w:r>
        <w:rPr>
          <w:i/>
          <w:color w:val="545454"/>
          <w:sz w:val="18"/>
        </w:rPr>
        <w:t>showing</w:t>
      </w:r>
      <w:r>
        <w:rPr>
          <w:i/>
          <w:color w:val="545454"/>
          <w:spacing w:val="-3"/>
          <w:sz w:val="18"/>
        </w:rPr>
        <w:t xml:space="preserve"> </w:t>
      </w:r>
      <w:r>
        <w:rPr>
          <w:i/>
          <w:color w:val="545454"/>
          <w:sz w:val="18"/>
        </w:rPr>
        <w:t>analysis</w:t>
      </w:r>
      <w:r>
        <w:rPr>
          <w:i/>
          <w:color w:val="545454"/>
          <w:spacing w:val="-4"/>
          <w:sz w:val="18"/>
        </w:rPr>
        <w:t xml:space="preserve"> </w:t>
      </w:r>
      <w:r>
        <w:rPr>
          <w:i/>
          <w:color w:val="545454"/>
          <w:spacing w:val="-2"/>
          <w:sz w:val="18"/>
        </w:rPr>
        <w:t>options</w:t>
      </w:r>
    </w:p>
    <w:p w14:paraId="12381136">
      <w:pPr>
        <w:pStyle w:val="8"/>
        <w:spacing w:before="173"/>
        <w:rPr>
          <w:i/>
          <w:sz w:val="18"/>
        </w:rPr>
      </w:pPr>
    </w:p>
    <w:p w14:paraId="3C8EB08E">
      <w:pPr>
        <w:pStyle w:val="3"/>
        <w:spacing w:before="1"/>
      </w:pPr>
      <w:r>
        <w:rPr>
          <w:color w:val="1A3B6D"/>
        </w:rPr>
        <w:t>Zeus</w:t>
      </w:r>
      <w:r>
        <w:rPr>
          <w:color w:val="1A3B6D"/>
          <w:spacing w:val="-5"/>
        </w:rPr>
        <w:t xml:space="preserve"> </w:t>
      </w:r>
      <w:r>
        <w:rPr>
          <w:color w:val="1A3B6D"/>
        </w:rPr>
        <w:t>Banking</w:t>
      </w:r>
      <w:r>
        <w:rPr>
          <w:color w:val="1A3B6D"/>
          <w:spacing w:val="-4"/>
        </w:rPr>
        <w:t xml:space="preserve"> </w:t>
      </w:r>
      <w:r>
        <w:rPr>
          <w:color w:val="1A3B6D"/>
        </w:rPr>
        <w:t>Trojan</w:t>
      </w:r>
      <w:r>
        <w:rPr>
          <w:color w:val="1A3B6D"/>
          <w:spacing w:val="-1"/>
        </w:rPr>
        <w:t xml:space="preserve"> </w:t>
      </w:r>
      <w:r>
        <w:rPr>
          <w:color w:val="1A3B6D"/>
        </w:rPr>
        <w:t>—</w:t>
      </w:r>
      <w:r>
        <w:rPr>
          <w:color w:val="1A3B6D"/>
          <w:spacing w:val="-4"/>
        </w:rPr>
        <w:t xml:space="preserve"> </w:t>
      </w:r>
      <w:r>
        <w:rPr>
          <w:color w:val="1A3B6D"/>
        </w:rPr>
        <w:t>ANY.RUN</w:t>
      </w:r>
      <w:r>
        <w:rPr>
          <w:color w:val="1A3B6D"/>
          <w:spacing w:val="-4"/>
        </w:rPr>
        <w:t xml:space="preserve"> </w:t>
      </w:r>
      <w:r>
        <w:rPr>
          <w:color w:val="1A3B6D"/>
          <w:spacing w:val="-2"/>
        </w:rPr>
        <w:t>Analysis</w:t>
      </w:r>
    </w:p>
    <w:p w14:paraId="2D7BE50A">
      <w:pPr>
        <w:pStyle w:val="4"/>
        <w:spacing w:before="298"/>
      </w:pPr>
      <w:r>
        <w:rPr>
          <w:color w:val="1A3B6D"/>
        </w:rPr>
        <w:t>Step</w:t>
      </w:r>
      <w:r>
        <w:rPr>
          <w:color w:val="1A3B6D"/>
          <w:spacing w:val="-1"/>
        </w:rPr>
        <w:t xml:space="preserve"> </w:t>
      </w:r>
      <w:r>
        <w:rPr>
          <w:color w:val="1A3B6D"/>
        </w:rPr>
        <w:t>3A:</w:t>
      </w:r>
      <w:r>
        <w:rPr>
          <w:color w:val="1A3B6D"/>
          <w:spacing w:val="-1"/>
        </w:rPr>
        <w:t xml:space="preserve"> </w:t>
      </w:r>
      <w:r>
        <w:rPr>
          <w:color w:val="1A3B6D"/>
        </w:rPr>
        <w:t>Upload</w:t>
      </w:r>
      <w:r>
        <w:rPr>
          <w:color w:val="1A3B6D"/>
          <w:spacing w:val="-1"/>
        </w:rPr>
        <w:t xml:space="preserve"> </w:t>
      </w:r>
      <w:r>
        <w:rPr>
          <w:color w:val="1A3B6D"/>
        </w:rPr>
        <w:t>and</w:t>
      </w:r>
      <w:r>
        <w:rPr>
          <w:color w:val="1A3B6D"/>
          <w:spacing w:val="-2"/>
        </w:rPr>
        <w:t xml:space="preserve"> </w:t>
      </w:r>
      <w:r>
        <w:rPr>
          <w:color w:val="1A3B6D"/>
        </w:rPr>
        <w:t>Configure</w:t>
      </w:r>
      <w:r>
        <w:rPr>
          <w:color w:val="1A3B6D"/>
          <w:spacing w:val="-5"/>
        </w:rPr>
        <w:t xml:space="preserve"> </w:t>
      </w:r>
      <w:r>
        <w:rPr>
          <w:color w:val="1A3B6D"/>
        </w:rPr>
        <w:t xml:space="preserve">Zeus </w:t>
      </w:r>
      <w:r>
        <w:rPr>
          <w:color w:val="1A3B6D"/>
          <w:spacing w:val="-2"/>
        </w:rPr>
        <w:t>Sample</w:t>
      </w:r>
    </w:p>
    <w:p w14:paraId="5B505E9F">
      <w:pPr>
        <w:pStyle w:val="8"/>
        <w:spacing w:before="163" w:line="273" w:lineRule="auto"/>
        <w:ind w:left="23" w:right="146"/>
      </w:pPr>
      <w:r>
        <w:rPr>
          <w:color w:val="333333"/>
        </w:rPr>
        <w:t>The</w:t>
      </w:r>
      <w:r>
        <w:rPr>
          <w:color w:val="333333"/>
          <w:spacing w:val="-4"/>
        </w:rPr>
        <w:t xml:space="preserve"> </w:t>
      </w:r>
      <w:r>
        <w:rPr>
          <w:color w:val="333333"/>
        </w:rPr>
        <w:t>Zeus</w:t>
      </w:r>
      <w:r>
        <w:rPr>
          <w:color w:val="333333"/>
          <w:spacing w:val="-7"/>
        </w:rPr>
        <w:t xml:space="preserve"> </w:t>
      </w:r>
      <w:r>
        <w:rPr>
          <w:color w:val="333333"/>
        </w:rPr>
        <w:t>sample</w:t>
      </w:r>
      <w:r>
        <w:rPr>
          <w:color w:val="333333"/>
          <w:spacing w:val="-4"/>
        </w:rPr>
        <w:t xml:space="preserve"> </w:t>
      </w:r>
      <w:r>
        <w:rPr>
          <w:color w:val="333333"/>
        </w:rPr>
        <w:t>(invoice_2318362983713_823931342io.pdf.exe)</w:t>
      </w:r>
      <w:r>
        <w:rPr>
          <w:color w:val="333333"/>
          <w:spacing w:val="-6"/>
        </w:rPr>
        <w:t xml:space="preserve"> </w:t>
      </w:r>
      <w:r>
        <w:rPr>
          <w:color w:val="333333"/>
        </w:rPr>
        <w:t>was</w:t>
      </w:r>
      <w:r>
        <w:rPr>
          <w:color w:val="333333"/>
          <w:spacing w:val="-4"/>
        </w:rPr>
        <w:t xml:space="preserve"> </w:t>
      </w:r>
      <w:r>
        <w:rPr>
          <w:color w:val="333333"/>
        </w:rPr>
        <w:t>uploaded</w:t>
      </w:r>
      <w:r>
        <w:rPr>
          <w:color w:val="333333"/>
          <w:spacing w:val="-7"/>
        </w:rPr>
        <w:t xml:space="preserve"> </w:t>
      </w:r>
      <w:r>
        <w:rPr>
          <w:color w:val="333333"/>
        </w:rPr>
        <w:t>to</w:t>
      </w:r>
      <w:r>
        <w:rPr>
          <w:color w:val="333333"/>
          <w:spacing w:val="-3"/>
        </w:rPr>
        <w:t xml:space="preserve"> </w:t>
      </w:r>
      <w:r>
        <w:rPr>
          <w:color w:val="333333"/>
        </w:rPr>
        <w:t>ANY.RUN</w:t>
      </w:r>
      <w:r>
        <w:rPr>
          <w:color w:val="333333"/>
          <w:spacing w:val="-5"/>
        </w:rPr>
        <w:t xml:space="preserve"> </w:t>
      </w:r>
      <w:r>
        <w:rPr>
          <w:color w:val="333333"/>
        </w:rPr>
        <w:t>from the Kali VM. Configuration: Windows 7 (32-bit), Simple mode, Public analysis.</w:t>
      </w:r>
    </w:p>
    <w:p w14:paraId="4433FADA">
      <w:pPr>
        <w:pStyle w:val="8"/>
        <w:spacing w:after="0" w:line="273" w:lineRule="auto"/>
        <w:sectPr>
          <w:pgSz w:w="11910" w:h="16840"/>
          <w:pgMar w:top="142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7B32E531">
      <w:pPr>
        <w:spacing w:line="240" w:lineRule="auto"/>
        <w:ind w:left="360" w:right="0" w:firstLine="0"/>
        <w:rPr>
          <w:sz w:val="20"/>
        </w:rPr>
      </w:pPr>
      <w:r>
        <w:rPr>
          <w:sz w:val="20"/>
        </w:rPr>
        <w:drawing>
          <wp:inline distT="0" distB="0" distL="0" distR="0">
            <wp:extent cx="5321935" cy="5250180"/>
            <wp:effectExtent l="0" t="0" r="0" b="0"/>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3" cstate="print"/>
                    <a:stretch>
                      <a:fillRect/>
                    </a:stretch>
                  </pic:blipFill>
                  <pic:spPr>
                    <a:xfrm>
                      <a:off x="0" y="0"/>
                      <a:ext cx="5322033" cy="5250656"/>
                    </a:xfrm>
                    <a:prstGeom prst="rect">
                      <a:avLst/>
                    </a:prstGeom>
                  </pic:spPr>
                </pic:pic>
              </a:graphicData>
            </a:graphic>
          </wp:inline>
        </w:drawing>
      </w:r>
    </w:p>
    <w:p w14:paraId="01FBCBCA">
      <w:pPr>
        <w:spacing w:before="131"/>
        <w:ind w:left="7" w:right="7" w:firstLine="0"/>
        <w:jc w:val="center"/>
        <w:rPr>
          <w:i/>
          <w:sz w:val="18"/>
        </w:rPr>
      </w:pPr>
      <w:r>
        <w:rPr>
          <w:i/>
          <w:color w:val="545454"/>
          <w:sz w:val="18"/>
        </w:rPr>
        <w:t>Fig</w:t>
      </w:r>
      <w:r>
        <w:rPr>
          <w:i/>
          <w:color w:val="545454"/>
          <w:spacing w:val="-2"/>
          <w:sz w:val="18"/>
        </w:rPr>
        <w:t xml:space="preserve"> </w:t>
      </w:r>
      <w:r>
        <w:rPr>
          <w:i/>
          <w:color w:val="545454"/>
          <w:sz w:val="18"/>
        </w:rPr>
        <w:t>32.5</w:t>
      </w:r>
      <w:r>
        <w:rPr>
          <w:i/>
          <w:color w:val="545454"/>
          <w:spacing w:val="-2"/>
          <w:sz w:val="18"/>
        </w:rPr>
        <w:t xml:space="preserve"> </w:t>
      </w:r>
      <w:r>
        <w:rPr>
          <w:i/>
          <w:color w:val="545454"/>
          <w:sz w:val="18"/>
        </w:rPr>
        <w:t>—</w:t>
      </w:r>
      <w:r>
        <w:rPr>
          <w:i/>
          <w:color w:val="545454"/>
          <w:spacing w:val="-2"/>
          <w:sz w:val="18"/>
        </w:rPr>
        <w:t xml:space="preserve"> </w:t>
      </w:r>
      <w:r>
        <w:rPr>
          <w:i/>
          <w:color w:val="545454"/>
          <w:sz w:val="18"/>
        </w:rPr>
        <w:t>Zeus</w:t>
      </w:r>
      <w:r>
        <w:rPr>
          <w:i/>
          <w:color w:val="545454"/>
          <w:spacing w:val="-2"/>
          <w:sz w:val="18"/>
        </w:rPr>
        <w:t xml:space="preserve"> </w:t>
      </w:r>
      <w:r>
        <w:rPr>
          <w:i/>
          <w:color w:val="545454"/>
          <w:sz w:val="18"/>
        </w:rPr>
        <w:t>sample</w:t>
      </w:r>
      <w:r>
        <w:rPr>
          <w:i/>
          <w:color w:val="545454"/>
          <w:spacing w:val="-2"/>
          <w:sz w:val="18"/>
        </w:rPr>
        <w:t xml:space="preserve"> </w:t>
      </w:r>
      <w:r>
        <w:rPr>
          <w:i/>
          <w:color w:val="545454"/>
          <w:sz w:val="18"/>
        </w:rPr>
        <w:t>uploaded</w:t>
      </w:r>
      <w:r>
        <w:rPr>
          <w:i/>
          <w:color w:val="545454"/>
          <w:spacing w:val="-2"/>
          <w:sz w:val="18"/>
        </w:rPr>
        <w:t xml:space="preserve"> </w:t>
      </w:r>
      <w:r>
        <w:rPr>
          <w:i/>
          <w:color w:val="545454"/>
          <w:sz w:val="18"/>
        </w:rPr>
        <w:t>to</w:t>
      </w:r>
      <w:r>
        <w:rPr>
          <w:i/>
          <w:color w:val="545454"/>
          <w:spacing w:val="-3"/>
          <w:sz w:val="18"/>
        </w:rPr>
        <w:t xml:space="preserve"> </w:t>
      </w:r>
      <w:r>
        <w:rPr>
          <w:i/>
          <w:color w:val="545454"/>
          <w:sz w:val="18"/>
        </w:rPr>
        <w:t>ANY.RUN</w:t>
      </w:r>
      <w:r>
        <w:rPr>
          <w:i/>
          <w:color w:val="545454"/>
          <w:spacing w:val="-4"/>
          <w:sz w:val="18"/>
        </w:rPr>
        <w:t xml:space="preserve"> </w:t>
      </w:r>
      <w:r>
        <w:rPr>
          <w:i/>
          <w:color w:val="545454"/>
          <w:sz w:val="18"/>
        </w:rPr>
        <w:t>with</w:t>
      </w:r>
      <w:r>
        <w:rPr>
          <w:i/>
          <w:color w:val="545454"/>
          <w:spacing w:val="-2"/>
          <w:sz w:val="18"/>
        </w:rPr>
        <w:t xml:space="preserve"> </w:t>
      </w:r>
      <w:r>
        <w:rPr>
          <w:i/>
          <w:color w:val="545454"/>
          <w:sz w:val="18"/>
        </w:rPr>
        <w:t>Windows</w:t>
      </w:r>
      <w:r>
        <w:rPr>
          <w:i/>
          <w:color w:val="545454"/>
          <w:spacing w:val="-2"/>
          <w:sz w:val="18"/>
        </w:rPr>
        <w:t xml:space="preserve"> </w:t>
      </w:r>
      <w:r>
        <w:rPr>
          <w:i/>
          <w:color w:val="545454"/>
          <w:sz w:val="18"/>
        </w:rPr>
        <w:t>7</w:t>
      </w:r>
      <w:r>
        <w:rPr>
          <w:i/>
          <w:color w:val="545454"/>
          <w:spacing w:val="-2"/>
          <w:sz w:val="18"/>
        </w:rPr>
        <w:t xml:space="preserve"> </w:t>
      </w:r>
      <w:r>
        <w:rPr>
          <w:i/>
          <w:color w:val="545454"/>
          <w:sz w:val="18"/>
        </w:rPr>
        <w:t>(32</w:t>
      </w:r>
      <w:r>
        <w:rPr>
          <w:i/>
          <w:color w:val="545454"/>
          <w:spacing w:val="-4"/>
          <w:sz w:val="18"/>
        </w:rPr>
        <w:t xml:space="preserve"> </w:t>
      </w:r>
      <w:r>
        <w:rPr>
          <w:i/>
          <w:color w:val="545454"/>
          <w:sz w:val="18"/>
        </w:rPr>
        <w:t>bit)</w:t>
      </w:r>
      <w:r>
        <w:rPr>
          <w:i/>
          <w:color w:val="545454"/>
          <w:spacing w:val="-2"/>
          <w:sz w:val="18"/>
        </w:rPr>
        <w:t xml:space="preserve"> selected</w:t>
      </w:r>
    </w:p>
    <w:p w14:paraId="6B2E1662">
      <w:pPr>
        <w:pStyle w:val="8"/>
        <w:spacing w:before="53"/>
        <w:rPr>
          <w:i/>
          <w:sz w:val="18"/>
        </w:rPr>
      </w:pPr>
    </w:p>
    <w:p w14:paraId="2F8823E8">
      <w:pPr>
        <w:pStyle w:val="4"/>
      </w:pPr>
      <w:r>
        <w:rPr>
          <w:color w:val="1A3B6D"/>
        </w:rPr>
        <w:t>Step</w:t>
      </w:r>
      <w:r>
        <w:rPr>
          <w:color w:val="1A3B6D"/>
          <w:spacing w:val="-1"/>
        </w:rPr>
        <w:t xml:space="preserve"> </w:t>
      </w:r>
      <w:r>
        <w:rPr>
          <w:color w:val="1A3B6D"/>
        </w:rPr>
        <w:t>4A: Zeus</w:t>
      </w:r>
      <w:r>
        <w:rPr>
          <w:color w:val="1A3B6D"/>
          <w:spacing w:val="-3"/>
        </w:rPr>
        <w:t xml:space="preserve"> </w:t>
      </w:r>
      <w:r>
        <w:rPr>
          <w:color w:val="1A3B6D"/>
        </w:rPr>
        <w:t>Execution</w:t>
      </w:r>
      <w:r>
        <w:rPr>
          <w:color w:val="1A3B6D"/>
          <w:spacing w:val="-4"/>
        </w:rPr>
        <w:t xml:space="preserve"> </w:t>
      </w:r>
      <w:r>
        <w:rPr>
          <w:color w:val="1A3B6D"/>
        </w:rPr>
        <w:t>and Live</w:t>
      </w:r>
      <w:r>
        <w:rPr>
          <w:color w:val="1A3B6D"/>
          <w:spacing w:val="-2"/>
        </w:rPr>
        <w:t xml:space="preserve"> Monitoring</w:t>
      </w:r>
    </w:p>
    <w:p w14:paraId="655F10EA">
      <w:pPr>
        <w:pStyle w:val="8"/>
        <w:spacing w:before="163" w:line="276" w:lineRule="auto"/>
        <w:ind w:left="23"/>
      </w:pPr>
      <w:r>
        <w:rPr>
          <w:color w:val="333333"/>
        </w:rPr>
        <w:t>The sample was detonated in the sandbox. ANY.RUN immediately detected the malware as ZeroAccess</w:t>
      </w:r>
      <w:r>
        <w:rPr>
          <w:color w:val="333333"/>
          <w:spacing w:val="-5"/>
        </w:rPr>
        <w:t xml:space="preserve"> </w:t>
      </w:r>
      <w:r>
        <w:rPr>
          <w:color w:val="333333"/>
        </w:rPr>
        <w:t>(a</w:t>
      </w:r>
      <w:r>
        <w:rPr>
          <w:color w:val="333333"/>
          <w:spacing w:val="-4"/>
        </w:rPr>
        <w:t xml:space="preserve"> </w:t>
      </w:r>
      <w:r>
        <w:rPr>
          <w:color w:val="333333"/>
        </w:rPr>
        <w:t>variant</w:t>
      </w:r>
      <w:r>
        <w:rPr>
          <w:color w:val="333333"/>
          <w:spacing w:val="-4"/>
        </w:rPr>
        <w:t xml:space="preserve"> </w:t>
      </w:r>
      <w:r>
        <w:rPr>
          <w:color w:val="333333"/>
        </w:rPr>
        <w:t>of</w:t>
      </w:r>
      <w:r>
        <w:rPr>
          <w:color w:val="333333"/>
          <w:spacing w:val="-4"/>
        </w:rPr>
        <w:t xml:space="preserve"> </w:t>
      </w:r>
      <w:r>
        <w:rPr>
          <w:color w:val="333333"/>
        </w:rPr>
        <w:t>the</w:t>
      </w:r>
      <w:r>
        <w:rPr>
          <w:color w:val="333333"/>
          <w:spacing w:val="-2"/>
        </w:rPr>
        <w:t xml:space="preserve"> </w:t>
      </w:r>
      <w:r>
        <w:rPr>
          <w:color w:val="333333"/>
        </w:rPr>
        <w:t>Zeus/ZAccess</w:t>
      </w:r>
      <w:r>
        <w:rPr>
          <w:color w:val="333333"/>
          <w:spacing w:val="-1"/>
        </w:rPr>
        <w:t xml:space="preserve"> </w:t>
      </w:r>
      <w:r>
        <w:rPr>
          <w:color w:val="333333"/>
        </w:rPr>
        <w:t>family)</w:t>
      </w:r>
      <w:r>
        <w:rPr>
          <w:color w:val="333333"/>
          <w:spacing w:val="-2"/>
        </w:rPr>
        <w:t xml:space="preserve"> </w:t>
      </w:r>
      <w:r>
        <w:rPr>
          <w:color w:val="333333"/>
        </w:rPr>
        <w:t>and</w:t>
      </w:r>
      <w:r>
        <w:rPr>
          <w:color w:val="333333"/>
          <w:spacing w:val="-6"/>
        </w:rPr>
        <w:t xml:space="preserve"> </w:t>
      </w:r>
      <w:r>
        <w:rPr>
          <w:color w:val="333333"/>
        </w:rPr>
        <w:t>flagged</w:t>
      </w:r>
      <w:r>
        <w:rPr>
          <w:color w:val="333333"/>
          <w:spacing w:val="-2"/>
        </w:rPr>
        <w:t xml:space="preserve"> </w:t>
      </w:r>
      <w:r>
        <w:rPr>
          <w:color w:val="333333"/>
        </w:rPr>
        <w:t>it</w:t>
      </w:r>
      <w:r>
        <w:rPr>
          <w:color w:val="333333"/>
          <w:spacing w:val="-2"/>
        </w:rPr>
        <w:t xml:space="preserve"> </w:t>
      </w:r>
      <w:r>
        <w:rPr>
          <w:color w:val="333333"/>
        </w:rPr>
        <w:t>as</w:t>
      </w:r>
      <w:r>
        <w:rPr>
          <w:color w:val="333333"/>
          <w:spacing w:val="-5"/>
        </w:rPr>
        <w:t xml:space="preserve"> </w:t>
      </w:r>
      <w:r>
        <w:rPr>
          <w:color w:val="333333"/>
        </w:rPr>
        <w:t>Malicious Activity.</w:t>
      </w:r>
      <w:r>
        <w:rPr>
          <w:color w:val="333333"/>
          <w:spacing w:val="-2"/>
        </w:rPr>
        <w:t xml:space="preserve"> </w:t>
      </w:r>
      <w:r>
        <w:rPr>
          <w:color w:val="333333"/>
        </w:rPr>
        <w:t>Five</w:t>
      </w:r>
      <w:r>
        <w:rPr>
          <w:color w:val="333333"/>
          <w:spacing w:val="-4"/>
        </w:rPr>
        <w:t xml:space="preserve"> </w:t>
      </w:r>
      <w:r>
        <w:rPr>
          <w:color w:val="333333"/>
        </w:rPr>
        <w:t>processes were spawned, and 14 network threats were detected within the 66-second analysis window.</w:t>
      </w:r>
    </w:p>
    <w:p w14:paraId="68A64716">
      <w:pPr>
        <w:pStyle w:val="8"/>
        <w:spacing w:after="0" w:line="276" w:lineRule="auto"/>
        <w:sectPr>
          <w:pgSz w:w="11910" w:h="16840"/>
          <w:pgMar w:top="142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392344E8">
      <w:pPr>
        <w:spacing w:line="240" w:lineRule="auto"/>
        <w:ind w:left="360" w:right="0" w:firstLine="0"/>
        <w:rPr>
          <w:sz w:val="20"/>
        </w:rPr>
      </w:pPr>
      <w:r>
        <w:rPr>
          <w:sz w:val="20"/>
        </w:rPr>
        <w:drawing>
          <wp:inline distT="0" distB="0" distL="0" distR="0">
            <wp:extent cx="5266690" cy="2479040"/>
            <wp:effectExtent l="0" t="0" r="0" b="0"/>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4" cstate="print"/>
                    <a:stretch>
                      <a:fillRect/>
                    </a:stretch>
                  </pic:blipFill>
                  <pic:spPr>
                    <a:xfrm>
                      <a:off x="0" y="0"/>
                      <a:ext cx="5266984" cy="2479167"/>
                    </a:xfrm>
                    <a:prstGeom prst="rect">
                      <a:avLst/>
                    </a:prstGeom>
                  </pic:spPr>
                </pic:pic>
              </a:graphicData>
            </a:graphic>
          </wp:inline>
        </w:drawing>
      </w:r>
    </w:p>
    <w:p w14:paraId="00104AEC">
      <w:pPr>
        <w:spacing w:before="187"/>
        <w:ind w:left="5" w:right="7" w:firstLine="0"/>
        <w:jc w:val="center"/>
        <w:rPr>
          <w:i/>
          <w:sz w:val="18"/>
        </w:rPr>
      </w:pPr>
      <w:r>
        <w:rPr>
          <w:i/>
          <w:color w:val="545454"/>
          <w:sz w:val="18"/>
        </w:rPr>
        <w:t>Fig</w:t>
      </w:r>
      <w:r>
        <w:rPr>
          <w:i/>
          <w:color w:val="545454"/>
          <w:spacing w:val="-5"/>
          <w:sz w:val="18"/>
        </w:rPr>
        <w:t xml:space="preserve"> </w:t>
      </w:r>
      <w:r>
        <w:rPr>
          <w:i/>
          <w:color w:val="545454"/>
          <w:sz w:val="18"/>
        </w:rPr>
        <w:t>32.6</w:t>
      </w:r>
      <w:r>
        <w:rPr>
          <w:i/>
          <w:color w:val="545454"/>
          <w:spacing w:val="-2"/>
          <w:sz w:val="18"/>
        </w:rPr>
        <w:t xml:space="preserve"> </w:t>
      </w:r>
      <w:r>
        <w:rPr>
          <w:i/>
          <w:color w:val="545454"/>
          <w:sz w:val="18"/>
        </w:rPr>
        <w:t>—</w:t>
      </w:r>
      <w:r>
        <w:rPr>
          <w:i/>
          <w:color w:val="545454"/>
          <w:spacing w:val="-3"/>
          <w:sz w:val="18"/>
        </w:rPr>
        <w:t xml:space="preserve"> </w:t>
      </w:r>
      <w:r>
        <w:rPr>
          <w:i/>
          <w:color w:val="545454"/>
          <w:sz w:val="18"/>
        </w:rPr>
        <w:t>ANY.RUN</w:t>
      </w:r>
      <w:r>
        <w:rPr>
          <w:i/>
          <w:color w:val="545454"/>
          <w:spacing w:val="-4"/>
          <w:sz w:val="18"/>
        </w:rPr>
        <w:t xml:space="preserve"> </w:t>
      </w:r>
      <w:r>
        <w:rPr>
          <w:i/>
          <w:color w:val="545454"/>
          <w:sz w:val="18"/>
        </w:rPr>
        <w:t>live</w:t>
      </w:r>
      <w:r>
        <w:rPr>
          <w:i/>
          <w:color w:val="545454"/>
          <w:spacing w:val="-3"/>
          <w:sz w:val="18"/>
        </w:rPr>
        <w:t xml:space="preserve"> </w:t>
      </w:r>
      <w:r>
        <w:rPr>
          <w:i/>
          <w:color w:val="545454"/>
          <w:sz w:val="18"/>
        </w:rPr>
        <w:t>analysis</w:t>
      </w:r>
      <w:r>
        <w:rPr>
          <w:i/>
          <w:color w:val="545454"/>
          <w:spacing w:val="-3"/>
          <w:sz w:val="18"/>
        </w:rPr>
        <w:t xml:space="preserve"> </w:t>
      </w:r>
      <w:r>
        <w:rPr>
          <w:i/>
          <w:color w:val="545454"/>
          <w:sz w:val="18"/>
        </w:rPr>
        <w:t>of</w:t>
      </w:r>
      <w:r>
        <w:rPr>
          <w:i/>
          <w:color w:val="545454"/>
          <w:spacing w:val="-4"/>
          <w:sz w:val="18"/>
        </w:rPr>
        <w:t xml:space="preserve"> </w:t>
      </w:r>
      <w:r>
        <w:rPr>
          <w:i/>
          <w:color w:val="545454"/>
          <w:sz w:val="18"/>
        </w:rPr>
        <w:t>Zeus</w:t>
      </w:r>
      <w:r>
        <w:rPr>
          <w:i/>
          <w:color w:val="545454"/>
          <w:spacing w:val="-3"/>
          <w:sz w:val="18"/>
        </w:rPr>
        <w:t xml:space="preserve"> </w:t>
      </w:r>
      <w:r>
        <w:rPr>
          <w:i/>
          <w:color w:val="545454"/>
          <w:sz w:val="18"/>
        </w:rPr>
        <w:t>showing</w:t>
      </w:r>
      <w:r>
        <w:rPr>
          <w:i/>
          <w:color w:val="545454"/>
          <w:spacing w:val="-3"/>
          <w:sz w:val="18"/>
        </w:rPr>
        <w:t xml:space="preserve"> </w:t>
      </w:r>
      <w:r>
        <w:rPr>
          <w:i/>
          <w:color w:val="545454"/>
          <w:sz w:val="18"/>
        </w:rPr>
        <w:t>processes,</w:t>
      </w:r>
      <w:r>
        <w:rPr>
          <w:i/>
          <w:color w:val="545454"/>
          <w:spacing w:val="-2"/>
          <w:sz w:val="18"/>
        </w:rPr>
        <w:t xml:space="preserve"> </w:t>
      </w:r>
      <w:r>
        <w:rPr>
          <w:i/>
          <w:color w:val="545454"/>
          <w:sz w:val="18"/>
        </w:rPr>
        <w:t>connections,</w:t>
      </w:r>
      <w:r>
        <w:rPr>
          <w:i/>
          <w:color w:val="545454"/>
          <w:spacing w:val="-3"/>
          <w:sz w:val="18"/>
        </w:rPr>
        <w:t xml:space="preserve"> </w:t>
      </w:r>
      <w:r>
        <w:rPr>
          <w:i/>
          <w:color w:val="545454"/>
          <w:sz w:val="18"/>
        </w:rPr>
        <w:t>and</w:t>
      </w:r>
      <w:r>
        <w:rPr>
          <w:i/>
          <w:color w:val="545454"/>
          <w:spacing w:val="-2"/>
          <w:sz w:val="18"/>
        </w:rPr>
        <w:t xml:space="preserve"> </w:t>
      </w:r>
      <w:r>
        <w:rPr>
          <w:i/>
          <w:color w:val="545454"/>
          <w:sz w:val="18"/>
        </w:rPr>
        <w:t>threat</w:t>
      </w:r>
      <w:r>
        <w:rPr>
          <w:i/>
          <w:color w:val="545454"/>
          <w:spacing w:val="-2"/>
          <w:sz w:val="18"/>
        </w:rPr>
        <w:t xml:space="preserve"> indicators</w:t>
      </w:r>
    </w:p>
    <w:p w14:paraId="19E5804F">
      <w:pPr>
        <w:pStyle w:val="8"/>
        <w:spacing w:before="53"/>
        <w:rPr>
          <w:i/>
          <w:sz w:val="18"/>
        </w:rPr>
      </w:pPr>
    </w:p>
    <w:p w14:paraId="519F95B7">
      <w:pPr>
        <w:pStyle w:val="4"/>
      </w:pPr>
      <w:r>
        <w:rPr>
          <w:color w:val="1A3B6D"/>
        </w:rPr>
        <w:t>Step</w:t>
      </w:r>
      <w:r>
        <w:rPr>
          <w:color w:val="1A3B6D"/>
          <w:spacing w:val="-1"/>
        </w:rPr>
        <w:t xml:space="preserve"> </w:t>
      </w:r>
      <w:r>
        <w:rPr>
          <w:color w:val="1A3B6D"/>
        </w:rPr>
        <w:t>5A:</w:t>
      </w:r>
      <w:r>
        <w:rPr>
          <w:color w:val="1A3B6D"/>
          <w:spacing w:val="-1"/>
        </w:rPr>
        <w:t xml:space="preserve"> </w:t>
      </w:r>
      <w:r>
        <w:rPr>
          <w:color w:val="1A3B6D"/>
        </w:rPr>
        <w:t>Zeus</w:t>
      </w:r>
      <w:r>
        <w:rPr>
          <w:color w:val="1A3B6D"/>
          <w:spacing w:val="-3"/>
        </w:rPr>
        <w:t xml:space="preserve"> </w:t>
      </w:r>
      <w:r>
        <w:rPr>
          <w:color w:val="1A3B6D"/>
        </w:rPr>
        <w:t>General</w:t>
      </w:r>
      <w:r>
        <w:rPr>
          <w:color w:val="1A3B6D"/>
          <w:spacing w:val="-2"/>
        </w:rPr>
        <w:t xml:space="preserve"> Information</w:t>
      </w:r>
    </w:p>
    <w:p w14:paraId="1DB3F602">
      <w:pPr>
        <w:pStyle w:val="8"/>
        <w:spacing w:before="5"/>
        <w:rPr>
          <w:b/>
          <w:sz w:val="11"/>
        </w:rPr>
      </w:pPr>
      <w:r>
        <w:rPr>
          <w:b/>
          <w:sz w:val="11"/>
        </w:rPr>
        <w:drawing>
          <wp:anchor distT="0" distB="0" distL="0" distR="0" simplePos="0" relativeHeight="251672576" behindDoc="1" locked="0" layoutInCell="1" allowOverlap="1">
            <wp:simplePos x="0" y="0"/>
            <wp:positionH relativeFrom="page">
              <wp:posOffset>1127760</wp:posOffset>
            </wp:positionH>
            <wp:positionV relativeFrom="paragraph">
              <wp:posOffset>103505</wp:posOffset>
            </wp:positionV>
            <wp:extent cx="5313680" cy="3011170"/>
            <wp:effectExtent l="0" t="0" r="0" b="0"/>
            <wp:wrapTopAndBottom/>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5" cstate="print"/>
                    <a:stretch>
                      <a:fillRect/>
                    </a:stretch>
                  </pic:blipFill>
                  <pic:spPr>
                    <a:xfrm>
                      <a:off x="0" y="0"/>
                      <a:ext cx="5313416" cy="3011424"/>
                    </a:xfrm>
                    <a:prstGeom prst="rect">
                      <a:avLst/>
                    </a:prstGeom>
                  </pic:spPr>
                </pic:pic>
              </a:graphicData>
            </a:graphic>
          </wp:anchor>
        </w:drawing>
      </w:r>
    </w:p>
    <w:p w14:paraId="53FAC7E8">
      <w:pPr>
        <w:spacing w:before="151"/>
        <w:ind w:left="5" w:right="6" w:firstLine="0"/>
        <w:jc w:val="center"/>
        <w:rPr>
          <w:i/>
          <w:sz w:val="18"/>
        </w:rPr>
      </w:pPr>
      <w:r>
        <w:rPr>
          <w:i/>
          <w:color w:val="545454"/>
          <w:sz w:val="18"/>
        </w:rPr>
        <w:t>Fig</w:t>
      </w:r>
      <w:r>
        <w:rPr>
          <w:i/>
          <w:color w:val="545454"/>
          <w:spacing w:val="-6"/>
          <w:sz w:val="18"/>
        </w:rPr>
        <w:t xml:space="preserve"> </w:t>
      </w:r>
      <w:r>
        <w:rPr>
          <w:i/>
          <w:color w:val="545454"/>
          <w:sz w:val="18"/>
        </w:rPr>
        <w:t>32.7</w:t>
      </w:r>
      <w:r>
        <w:rPr>
          <w:i/>
          <w:color w:val="545454"/>
          <w:spacing w:val="-3"/>
          <w:sz w:val="18"/>
        </w:rPr>
        <w:t xml:space="preserve"> </w:t>
      </w:r>
      <w:r>
        <w:rPr>
          <w:i/>
          <w:color w:val="545454"/>
          <w:sz w:val="18"/>
        </w:rPr>
        <w:t>—</w:t>
      </w:r>
      <w:r>
        <w:rPr>
          <w:i/>
          <w:color w:val="545454"/>
          <w:spacing w:val="-3"/>
          <w:sz w:val="18"/>
        </w:rPr>
        <w:t xml:space="preserve"> </w:t>
      </w:r>
      <w:r>
        <w:rPr>
          <w:i/>
          <w:color w:val="545454"/>
          <w:sz w:val="18"/>
        </w:rPr>
        <w:t>Zeus</w:t>
      </w:r>
      <w:r>
        <w:rPr>
          <w:i/>
          <w:color w:val="545454"/>
          <w:spacing w:val="-4"/>
          <w:sz w:val="18"/>
        </w:rPr>
        <w:t xml:space="preserve"> </w:t>
      </w:r>
      <w:r>
        <w:rPr>
          <w:i/>
          <w:color w:val="545454"/>
          <w:sz w:val="18"/>
        </w:rPr>
        <w:t>General</w:t>
      </w:r>
      <w:r>
        <w:rPr>
          <w:i/>
          <w:color w:val="545454"/>
          <w:spacing w:val="-4"/>
          <w:sz w:val="18"/>
        </w:rPr>
        <w:t xml:space="preserve"> </w:t>
      </w:r>
      <w:r>
        <w:rPr>
          <w:i/>
          <w:color w:val="545454"/>
          <w:sz w:val="18"/>
        </w:rPr>
        <w:t>Info:</w:t>
      </w:r>
      <w:r>
        <w:rPr>
          <w:i/>
          <w:color w:val="545454"/>
          <w:spacing w:val="-3"/>
          <w:sz w:val="18"/>
        </w:rPr>
        <w:t xml:space="preserve"> </w:t>
      </w:r>
      <w:r>
        <w:rPr>
          <w:i/>
          <w:color w:val="545454"/>
          <w:sz w:val="18"/>
        </w:rPr>
        <w:t>Malicious</w:t>
      </w:r>
      <w:r>
        <w:rPr>
          <w:i/>
          <w:color w:val="545454"/>
          <w:spacing w:val="-4"/>
          <w:sz w:val="18"/>
        </w:rPr>
        <w:t xml:space="preserve"> </w:t>
      </w:r>
      <w:r>
        <w:rPr>
          <w:i/>
          <w:color w:val="545454"/>
          <w:sz w:val="18"/>
        </w:rPr>
        <w:t>activity</w:t>
      </w:r>
      <w:r>
        <w:rPr>
          <w:i/>
          <w:color w:val="545454"/>
          <w:spacing w:val="-3"/>
          <w:sz w:val="18"/>
        </w:rPr>
        <w:t xml:space="preserve"> </w:t>
      </w:r>
      <w:r>
        <w:rPr>
          <w:i/>
          <w:color w:val="545454"/>
          <w:sz w:val="18"/>
        </w:rPr>
        <w:t>verdict,</w:t>
      </w:r>
      <w:r>
        <w:rPr>
          <w:i/>
          <w:color w:val="545454"/>
          <w:spacing w:val="-3"/>
          <w:sz w:val="18"/>
        </w:rPr>
        <w:t xml:space="preserve"> </w:t>
      </w:r>
      <w:r>
        <w:rPr>
          <w:i/>
          <w:color w:val="545454"/>
          <w:sz w:val="18"/>
        </w:rPr>
        <w:t>ZeroAccess</w:t>
      </w:r>
      <w:r>
        <w:rPr>
          <w:i/>
          <w:color w:val="545454"/>
          <w:spacing w:val="-2"/>
          <w:sz w:val="18"/>
        </w:rPr>
        <w:t xml:space="preserve"> </w:t>
      </w:r>
      <w:r>
        <w:rPr>
          <w:i/>
          <w:color w:val="545454"/>
          <w:sz w:val="18"/>
        </w:rPr>
        <w:t>tags,</w:t>
      </w:r>
      <w:r>
        <w:rPr>
          <w:i/>
          <w:color w:val="545454"/>
          <w:spacing w:val="-3"/>
          <w:sz w:val="18"/>
        </w:rPr>
        <w:t xml:space="preserve"> </w:t>
      </w:r>
      <w:r>
        <w:rPr>
          <w:i/>
          <w:color w:val="545454"/>
          <w:sz w:val="18"/>
        </w:rPr>
        <w:t>analysis</w:t>
      </w:r>
      <w:r>
        <w:rPr>
          <w:i/>
          <w:color w:val="545454"/>
          <w:spacing w:val="-4"/>
          <w:sz w:val="18"/>
        </w:rPr>
        <w:t xml:space="preserve"> </w:t>
      </w:r>
      <w:r>
        <w:rPr>
          <w:i/>
          <w:color w:val="545454"/>
          <w:spacing w:val="-2"/>
          <w:sz w:val="18"/>
        </w:rPr>
        <w:t>metadata</w:t>
      </w:r>
    </w:p>
    <w:p w14:paraId="3CADD3FD">
      <w:pPr>
        <w:pStyle w:val="8"/>
        <w:spacing w:before="55"/>
        <w:rPr>
          <w:i/>
          <w:sz w:val="18"/>
        </w:rPr>
      </w:pPr>
    </w:p>
    <w:p w14:paraId="40ADB26D">
      <w:pPr>
        <w:pStyle w:val="8"/>
        <w:ind w:left="23"/>
      </w:pPr>
      <w:r>
        <w:rPr>
          <w:color w:val="333333"/>
        </w:rPr>
        <w:t>ANY.RUN</w:t>
      </w:r>
      <w:r>
        <w:rPr>
          <w:color w:val="333333"/>
          <w:spacing w:val="-8"/>
        </w:rPr>
        <w:t xml:space="preserve"> </w:t>
      </w:r>
      <w:r>
        <w:rPr>
          <w:color w:val="333333"/>
        </w:rPr>
        <w:t>General</w:t>
      </w:r>
      <w:r>
        <w:rPr>
          <w:color w:val="333333"/>
          <w:spacing w:val="-7"/>
        </w:rPr>
        <w:t xml:space="preserve"> </w:t>
      </w:r>
      <w:r>
        <w:rPr>
          <w:color w:val="333333"/>
        </w:rPr>
        <w:t>Information</w:t>
      </w:r>
      <w:r>
        <w:rPr>
          <w:color w:val="333333"/>
          <w:spacing w:val="-5"/>
        </w:rPr>
        <w:t xml:space="preserve"> </w:t>
      </w:r>
      <w:r>
        <w:rPr>
          <w:color w:val="333333"/>
          <w:spacing w:val="-2"/>
        </w:rPr>
        <w:t>confirmed:</w:t>
      </w:r>
    </w:p>
    <w:p w14:paraId="6F94199F">
      <w:pPr>
        <w:pStyle w:val="11"/>
        <w:numPr>
          <w:ilvl w:val="0"/>
          <w:numId w:val="5"/>
        </w:numPr>
        <w:tabs>
          <w:tab w:val="left" w:pos="383"/>
        </w:tabs>
        <w:spacing w:before="159" w:after="0" w:line="240" w:lineRule="auto"/>
        <w:ind w:left="383" w:right="0" w:hanging="360"/>
        <w:jc w:val="left"/>
        <w:rPr>
          <w:sz w:val="22"/>
        </w:rPr>
      </w:pPr>
      <w:r>
        <w:rPr>
          <w:color w:val="333333"/>
          <w:sz w:val="22"/>
        </w:rPr>
        <w:t>Verdict:</w:t>
      </w:r>
      <w:r>
        <w:rPr>
          <w:color w:val="333333"/>
          <w:spacing w:val="-5"/>
          <w:sz w:val="22"/>
        </w:rPr>
        <w:t xml:space="preserve"> </w:t>
      </w:r>
      <w:r>
        <w:rPr>
          <w:color w:val="333333"/>
          <w:sz w:val="22"/>
        </w:rPr>
        <w:t>Malicious</w:t>
      </w:r>
      <w:r>
        <w:rPr>
          <w:color w:val="333333"/>
          <w:spacing w:val="-4"/>
          <w:sz w:val="22"/>
        </w:rPr>
        <w:t xml:space="preserve"> </w:t>
      </w:r>
      <w:r>
        <w:rPr>
          <w:color w:val="333333"/>
          <w:spacing w:val="-2"/>
          <w:sz w:val="22"/>
        </w:rPr>
        <w:t>activity</w:t>
      </w:r>
    </w:p>
    <w:p w14:paraId="0B501653">
      <w:pPr>
        <w:pStyle w:val="11"/>
        <w:numPr>
          <w:ilvl w:val="0"/>
          <w:numId w:val="5"/>
        </w:numPr>
        <w:tabs>
          <w:tab w:val="left" w:pos="383"/>
        </w:tabs>
        <w:spacing w:before="42" w:after="0" w:line="240" w:lineRule="auto"/>
        <w:ind w:left="383" w:right="0" w:hanging="360"/>
        <w:jc w:val="left"/>
        <w:rPr>
          <w:sz w:val="22"/>
        </w:rPr>
      </w:pPr>
      <w:r>
        <w:rPr>
          <w:color w:val="333333"/>
          <w:sz w:val="22"/>
        </w:rPr>
        <w:t>Tags:</w:t>
      </w:r>
      <w:r>
        <w:rPr>
          <w:color w:val="333333"/>
          <w:spacing w:val="-5"/>
          <w:sz w:val="22"/>
        </w:rPr>
        <w:t xml:space="preserve"> </w:t>
      </w:r>
      <w:r>
        <w:rPr>
          <w:color w:val="333333"/>
          <w:sz w:val="22"/>
        </w:rPr>
        <w:t>zeroaccess,</w:t>
      </w:r>
      <w:r>
        <w:rPr>
          <w:color w:val="333333"/>
          <w:spacing w:val="-6"/>
          <w:sz w:val="22"/>
        </w:rPr>
        <w:t xml:space="preserve"> </w:t>
      </w:r>
      <w:r>
        <w:rPr>
          <w:color w:val="333333"/>
          <w:spacing w:val="-5"/>
          <w:sz w:val="22"/>
        </w:rPr>
        <w:t>geo</w:t>
      </w:r>
    </w:p>
    <w:p w14:paraId="6451BBEE">
      <w:pPr>
        <w:pStyle w:val="11"/>
        <w:numPr>
          <w:ilvl w:val="0"/>
          <w:numId w:val="5"/>
        </w:numPr>
        <w:tabs>
          <w:tab w:val="left" w:pos="383"/>
        </w:tabs>
        <w:spacing w:before="39" w:after="0" w:line="240" w:lineRule="auto"/>
        <w:ind w:left="383" w:right="0" w:hanging="360"/>
        <w:jc w:val="left"/>
        <w:rPr>
          <w:sz w:val="22"/>
        </w:rPr>
      </w:pPr>
      <w:r>
        <w:rPr>
          <w:color w:val="333333"/>
          <w:sz w:val="22"/>
        </w:rPr>
        <w:t>OS:</w:t>
      </w:r>
      <w:r>
        <w:rPr>
          <w:color w:val="333333"/>
          <w:spacing w:val="-3"/>
          <w:sz w:val="22"/>
        </w:rPr>
        <w:t xml:space="preserve"> </w:t>
      </w:r>
      <w:r>
        <w:rPr>
          <w:color w:val="333333"/>
          <w:sz w:val="22"/>
        </w:rPr>
        <w:t>Windows</w:t>
      </w:r>
      <w:r>
        <w:rPr>
          <w:color w:val="333333"/>
          <w:spacing w:val="-5"/>
          <w:sz w:val="22"/>
        </w:rPr>
        <w:t xml:space="preserve"> </w:t>
      </w:r>
      <w:r>
        <w:rPr>
          <w:color w:val="333333"/>
          <w:sz w:val="22"/>
        </w:rPr>
        <w:t>7</w:t>
      </w:r>
      <w:r>
        <w:rPr>
          <w:color w:val="333333"/>
          <w:spacing w:val="-3"/>
          <w:sz w:val="22"/>
        </w:rPr>
        <w:t xml:space="preserve"> </w:t>
      </w:r>
      <w:r>
        <w:rPr>
          <w:color w:val="333333"/>
          <w:sz w:val="22"/>
        </w:rPr>
        <w:t>Professional</w:t>
      </w:r>
      <w:r>
        <w:rPr>
          <w:color w:val="333333"/>
          <w:spacing w:val="-4"/>
          <w:sz w:val="22"/>
        </w:rPr>
        <w:t xml:space="preserve"> </w:t>
      </w:r>
      <w:r>
        <w:rPr>
          <w:color w:val="333333"/>
          <w:sz w:val="22"/>
        </w:rPr>
        <w:t>Service</w:t>
      </w:r>
      <w:r>
        <w:rPr>
          <w:color w:val="333333"/>
          <w:spacing w:val="-4"/>
          <w:sz w:val="22"/>
        </w:rPr>
        <w:t xml:space="preserve"> </w:t>
      </w:r>
      <w:r>
        <w:rPr>
          <w:color w:val="333333"/>
          <w:sz w:val="22"/>
        </w:rPr>
        <w:t>Pack</w:t>
      </w:r>
      <w:r>
        <w:rPr>
          <w:color w:val="333333"/>
          <w:spacing w:val="-5"/>
          <w:sz w:val="22"/>
        </w:rPr>
        <w:t xml:space="preserve"> </w:t>
      </w:r>
      <w:r>
        <w:rPr>
          <w:color w:val="333333"/>
          <w:sz w:val="22"/>
        </w:rPr>
        <w:t>1</w:t>
      </w:r>
      <w:r>
        <w:rPr>
          <w:color w:val="333333"/>
          <w:spacing w:val="-4"/>
          <w:sz w:val="22"/>
        </w:rPr>
        <w:t xml:space="preserve"> </w:t>
      </w:r>
      <w:r>
        <w:rPr>
          <w:color w:val="333333"/>
          <w:sz w:val="22"/>
        </w:rPr>
        <w:t>(build:</w:t>
      </w:r>
      <w:r>
        <w:rPr>
          <w:color w:val="333333"/>
          <w:spacing w:val="-3"/>
          <w:sz w:val="22"/>
        </w:rPr>
        <w:t xml:space="preserve"> </w:t>
      </w:r>
      <w:r>
        <w:rPr>
          <w:color w:val="333333"/>
          <w:sz w:val="22"/>
        </w:rPr>
        <w:t>7601,</w:t>
      </w:r>
      <w:r>
        <w:rPr>
          <w:color w:val="333333"/>
          <w:spacing w:val="-3"/>
          <w:sz w:val="22"/>
        </w:rPr>
        <w:t xml:space="preserve"> </w:t>
      </w:r>
      <w:r>
        <w:rPr>
          <w:color w:val="333333"/>
          <w:sz w:val="22"/>
        </w:rPr>
        <w:t>32</w:t>
      </w:r>
      <w:r>
        <w:rPr>
          <w:color w:val="333333"/>
          <w:spacing w:val="-3"/>
          <w:sz w:val="22"/>
        </w:rPr>
        <w:t xml:space="preserve"> </w:t>
      </w:r>
      <w:r>
        <w:rPr>
          <w:color w:val="333333"/>
          <w:spacing w:val="-4"/>
          <w:sz w:val="22"/>
        </w:rPr>
        <w:t>bit)</w:t>
      </w:r>
    </w:p>
    <w:p w14:paraId="6ECB5C06">
      <w:pPr>
        <w:pStyle w:val="11"/>
        <w:numPr>
          <w:ilvl w:val="0"/>
          <w:numId w:val="5"/>
        </w:numPr>
        <w:tabs>
          <w:tab w:val="left" w:pos="383"/>
        </w:tabs>
        <w:spacing w:before="41" w:after="0" w:line="240" w:lineRule="auto"/>
        <w:ind w:left="383" w:right="0" w:hanging="360"/>
        <w:jc w:val="left"/>
        <w:rPr>
          <w:sz w:val="22"/>
        </w:rPr>
      </w:pPr>
      <w:r>
        <w:rPr>
          <w:color w:val="333333"/>
          <w:spacing w:val="-2"/>
          <w:sz w:val="22"/>
        </w:rPr>
        <w:t>MIME:</w:t>
      </w:r>
      <w:r>
        <w:rPr>
          <w:color w:val="333333"/>
          <w:spacing w:val="47"/>
          <w:sz w:val="22"/>
        </w:rPr>
        <w:t xml:space="preserve"> </w:t>
      </w:r>
      <w:r>
        <w:rPr>
          <w:color w:val="333333"/>
          <w:spacing w:val="-2"/>
          <w:sz w:val="22"/>
        </w:rPr>
        <w:t>application/vnd.microsoft.portable-executable</w:t>
      </w:r>
    </w:p>
    <w:p w14:paraId="48DED432">
      <w:pPr>
        <w:pStyle w:val="11"/>
        <w:numPr>
          <w:ilvl w:val="0"/>
          <w:numId w:val="5"/>
        </w:numPr>
        <w:tabs>
          <w:tab w:val="left" w:pos="383"/>
        </w:tabs>
        <w:spacing w:before="39" w:after="0" w:line="240" w:lineRule="auto"/>
        <w:ind w:left="383" w:right="0" w:hanging="360"/>
        <w:jc w:val="left"/>
        <w:rPr>
          <w:sz w:val="22"/>
        </w:rPr>
      </w:pPr>
      <w:r>
        <w:rPr>
          <w:color w:val="333333"/>
          <w:sz w:val="22"/>
        </w:rPr>
        <w:t>File</w:t>
      </w:r>
      <w:r>
        <w:rPr>
          <w:color w:val="333333"/>
          <w:spacing w:val="-6"/>
          <w:sz w:val="22"/>
        </w:rPr>
        <w:t xml:space="preserve"> </w:t>
      </w:r>
      <w:r>
        <w:rPr>
          <w:color w:val="333333"/>
          <w:sz w:val="22"/>
        </w:rPr>
        <w:t>info:</w:t>
      </w:r>
      <w:r>
        <w:rPr>
          <w:color w:val="333333"/>
          <w:spacing w:val="-5"/>
          <w:sz w:val="22"/>
        </w:rPr>
        <w:t xml:space="preserve"> </w:t>
      </w:r>
      <w:r>
        <w:rPr>
          <w:color w:val="333333"/>
          <w:sz w:val="22"/>
        </w:rPr>
        <w:t>PE32</w:t>
      </w:r>
      <w:r>
        <w:rPr>
          <w:color w:val="333333"/>
          <w:spacing w:val="-3"/>
          <w:sz w:val="22"/>
        </w:rPr>
        <w:t xml:space="preserve"> </w:t>
      </w:r>
      <w:r>
        <w:rPr>
          <w:color w:val="333333"/>
          <w:sz w:val="22"/>
        </w:rPr>
        <w:t>executable</w:t>
      </w:r>
      <w:r>
        <w:rPr>
          <w:color w:val="333333"/>
          <w:spacing w:val="-3"/>
          <w:sz w:val="22"/>
        </w:rPr>
        <w:t xml:space="preserve"> </w:t>
      </w:r>
      <w:r>
        <w:rPr>
          <w:color w:val="333333"/>
          <w:sz w:val="22"/>
        </w:rPr>
        <w:t>(GUI)</w:t>
      </w:r>
      <w:r>
        <w:rPr>
          <w:color w:val="333333"/>
          <w:spacing w:val="-4"/>
          <w:sz w:val="22"/>
        </w:rPr>
        <w:t xml:space="preserve"> </w:t>
      </w:r>
      <w:r>
        <w:rPr>
          <w:color w:val="333333"/>
          <w:sz w:val="22"/>
        </w:rPr>
        <w:t>Intel</w:t>
      </w:r>
      <w:r>
        <w:rPr>
          <w:color w:val="333333"/>
          <w:spacing w:val="-5"/>
          <w:sz w:val="22"/>
        </w:rPr>
        <w:t xml:space="preserve"> </w:t>
      </w:r>
      <w:r>
        <w:rPr>
          <w:color w:val="333333"/>
          <w:sz w:val="22"/>
        </w:rPr>
        <w:t>80386,</w:t>
      </w:r>
      <w:r>
        <w:rPr>
          <w:color w:val="333333"/>
          <w:spacing w:val="-3"/>
          <w:sz w:val="22"/>
        </w:rPr>
        <w:t xml:space="preserve"> </w:t>
      </w:r>
      <w:r>
        <w:rPr>
          <w:color w:val="333333"/>
          <w:sz w:val="22"/>
        </w:rPr>
        <w:t>for</w:t>
      </w:r>
      <w:r>
        <w:rPr>
          <w:color w:val="333333"/>
          <w:spacing w:val="-5"/>
          <w:sz w:val="22"/>
        </w:rPr>
        <w:t xml:space="preserve"> </w:t>
      </w:r>
      <w:r>
        <w:rPr>
          <w:color w:val="333333"/>
          <w:sz w:val="22"/>
        </w:rPr>
        <w:t>MS</w:t>
      </w:r>
      <w:r>
        <w:rPr>
          <w:color w:val="333333"/>
          <w:spacing w:val="-6"/>
          <w:sz w:val="22"/>
        </w:rPr>
        <w:t xml:space="preserve"> </w:t>
      </w:r>
      <w:r>
        <w:rPr>
          <w:color w:val="333333"/>
          <w:sz w:val="22"/>
        </w:rPr>
        <w:t>Windows,</w:t>
      </w:r>
      <w:r>
        <w:rPr>
          <w:color w:val="333333"/>
          <w:spacing w:val="-5"/>
          <w:sz w:val="22"/>
        </w:rPr>
        <w:t xml:space="preserve"> </w:t>
      </w:r>
      <w:r>
        <w:rPr>
          <w:color w:val="333333"/>
          <w:sz w:val="22"/>
        </w:rPr>
        <w:t>6</w:t>
      </w:r>
      <w:r>
        <w:rPr>
          <w:color w:val="333333"/>
          <w:spacing w:val="-3"/>
          <w:sz w:val="22"/>
        </w:rPr>
        <w:t xml:space="preserve"> </w:t>
      </w:r>
      <w:r>
        <w:rPr>
          <w:color w:val="333333"/>
          <w:spacing w:val="-2"/>
          <w:sz w:val="22"/>
        </w:rPr>
        <w:t>sections</w:t>
      </w:r>
    </w:p>
    <w:p w14:paraId="67B5B479">
      <w:pPr>
        <w:pStyle w:val="11"/>
        <w:numPr>
          <w:ilvl w:val="0"/>
          <w:numId w:val="5"/>
        </w:numPr>
        <w:tabs>
          <w:tab w:val="left" w:pos="383"/>
        </w:tabs>
        <w:spacing w:before="41" w:after="0" w:line="240" w:lineRule="auto"/>
        <w:ind w:left="383" w:right="0" w:hanging="360"/>
        <w:jc w:val="left"/>
        <w:rPr>
          <w:sz w:val="22"/>
        </w:rPr>
      </w:pPr>
      <w:r>
        <w:rPr>
          <w:color w:val="333333"/>
          <w:spacing w:val="-2"/>
          <w:sz w:val="22"/>
        </w:rPr>
        <w:t>Analysis</w:t>
      </w:r>
      <w:r>
        <w:rPr>
          <w:color w:val="333333"/>
          <w:spacing w:val="36"/>
          <w:sz w:val="22"/>
        </w:rPr>
        <w:t xml:space="preserve"> </w:t>
      </w:r>
      <w:r>
        <w:rPr>
          <w:color w:val="333333"/>
          <w:spacing w:val="-2"/>
          <w:sz w:val="22"/>
        </w:rPr>
        <w:t>URL:</w:t>
      </w:r>
      <w:r>
        <w:rPr>
          <w:color w:val="333333"/>
          <w:spacing w:val="38"/>
          <w:sz w:val="22"/>
        </w:rPr>
        <w:t xml:space="preserve"> </w:t>
      </w:r>
      <w:r>
        <w:fldChar w:fldCharType="begin"/>
      </w:r>
      <w:r>
        <w:instrText xml:space="preserve"> HYPERLINK "https://app.any.run/tasks/0c078148-d9c6-4d7e-8130-b1c0922d643f" \h </w:instrText>
      </w:r>
      <w:r>
        <w:fldChar w:fldCharType="separate"/>
      </w:r>
      <w:r>
        <w:rPr>
          <w:color w:val="333333"/>
          <w:spacing w:val="-2"/>
          <w:sz w:val="22"/>
        </w:rPr>
        <w:t>https://app.any.run/tasks/0c078148-d9c6-4d7e-8130-b1c0922d643f</w:t>
      </w:r>
      <w:r>
        <w:rPr>
          <w:color w:val="333333"/>
          <w:spacing w:val="-2"/>
          <w:sz w:val="22"/>
        </w:rPr>
        <w:fldChar w:fldCharType="end"/>
      </w:r>
    </w:p>
    <w:p w14:paraId="66AB18B4">
      <w:pPr>
        <w:pStyle w:val="8"/>
        <w:spacing w:before="13"/>
      </w:pPr>
    </w:p>
    <w:p w14:paraId="269CAA40">
      <w:pPr>
        <w:pStyle w:val="4"/>
      </w:pPr>
      <w:r>
        <w:rPr>
          <w:color w:val="1A3B6D"/>
        </w:rPr>
        <w:t>Step</w:t>
      </w:r>
      <w:r>
        <w:rPr>
          <w:color w:val="1A3B6D"/>
          <w:spacing w:val="-2"/>
        </w:rPr>
        <w:t xml:space="preserve"> </w:t>
      </w:r>
      <w:r>
        <w:rPr>
          <w:color w:val="1A3B6D"/>
        </w:rPr>
        <w:t>6A:</w:t>
      </w:r>
      <w:r>
        <w:rPr>
          <w:color w:val="1A3B6D"/>
          <w:spacing w:val="-1"/>
        </w:rPr>
        <w:t xml:space="preserve"> </w:t>
      </w:r>
      <w:r>
        <w:rPr>
          <w:color w:val="1A3B6D"/>
        </w:rPr>
        <w:t>Zeus</w:t>
      </w:r>
      <w:r>
        <w:rPr>
          <w:color w:val="1A3B6D"/>
          <w:spacing w:val="-3"/>
        </w:rPr>
        <w:t xml:space="preserve"> </w:t>
      </w:r>
      <w:r>
        <w:rPr>
          <w:color w:val="1A3B6D"/>
        </w:rPr>
        <w:t>Process</w:t>
      </w:r>
      <w:r>
        <w:rPr>
          <w:color w:val="1A3B6D"/>
          <w:spacing w:val="-3"/>
        </w:rPr>
        <w:t xml:space="preserve"> </w:t>
      </w:r>
      <w:r>
        <w:rPr>
          <w:color w:val="1A3B6D"/>
        </w:rPr>
        <w:t>Tree</w:t>
      </w:r>
      <w:r>
        <w:rPr>
          <w:color w:val="1A3B6D"/>
          <w:spacing w:val="-2"/>
        </w:rPr>
        <w:t xml:space="preserve"> Analysis</w:t>
      </w:r>
    </w:p>
    <w:p w14:paraId="62D88BD6">
      <w:pPr>
        <w:pStyle w:val="8"/>
        <w:spacing w:before="163"/>
        <w:ind w:left="23"/>
      </w:pPr>
      <w:r>
        <w:rPr>
          <w:color w:val="333333"/>
        </w:rPr>
        <w:t>The</w:t>
      </w:r>
      <w:r>
        <w:rPr>
          <w:color w:val="333333"/>
          <w:spacing w:val="-4"/>
        </w:rPr>
        <w:t xml:space="preserve"> </w:t>
      </w:r>
      <w:r>
        <w:rPr>
          <w:color w:val="333333"/>
        </w:rPr>
        <w:t>behavior</w:t>
      </w:r>
      <w:r>
        <w:rPr>
          <w:color w:val="333333"/>
          <w:spacing w:val="-4"/>
        </w:rPr>
        <w:t xml:space="preserve"> </w:t>
      </w:r>
      <w:r>
        <w:rPr>
          <w:color w:val="333333"/>
        </w:rPr>
        <w:t>graph</w:t>
      </w:r>
      <w:r>
        <w:rPr>
          <w:color w:val="333333"/>
          <w:spacing w:val="-5"/>
        </w:rPr>
        <w:t xml:space="preserve"> </w:t>
      </w:r>
      <w:r>
        <w:rPr>
          <w:color w:val="333333"/>
        </w:rPr>
        <w:t>reveals</w:t>
      </w:r>
      <w:r>
        <w:rPr>
          <w:color w:val="333333"/>
          <w:spacing w:val="-6"/>
        </w:rPr>
        <w:t xml:space="preserve"> </w:t>
      </w:r>
      <w:r>
        <w:rPr>
          <w:color w:val="333333"/>
        </w:rPr>
        <w:t>the</w:t>
      </w:r>
      <w:r>
        <w:rPr>
          <w:color w:val="333333"/>
          <w:spacing w:val="-4"/>
        </w:rPr>
        <w:t xml:space="preserve"> </w:t>
      </w:r>
      <w:r>
        <w:rPr>
          <w:color w:val="333333"/>
        </w:rPr>
        <w:t>complete</w:t>
      </w:r>
      <w:r>
        <w:rPr>
          <w:color w:val="333333"/>
          <w:spacing w:val="-4"/>
        </w:rPr>
        <w:t xml:space="preserve"> </w:t>
      </w:r>
      <w:r>
        <w:rPr>
          <w:color w:val="333333"/>
        </w:rPr>
        <w:t>execution</w:t>
      </w:r>
      <w:r>
        <w:rPr>
          <w:color w:val="333333"/>
          <w:spacing w:val="-4"/>
        </w:rPr>
        <w:t xml:space="preserve"> </w:t>
      </w:r>
      <w:r>
        <w:rPr>
          <w:color w:val="333333"/>
          <w:spacing w:val="-2"/>
        </w:rPr>
        <w:t>chain:</w:t>
      </w:r>
    </w:p>
    <w:p w14:paraId="15031A31">
      <w:pPr>
        <w:pStyle w:val="8"/>
        <w:spacing w:after="0"/>
        <w:sectPr>
          <w:pgSz w:w="11910" w:h="16840"/>
          <w:pgMar w:top="142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41BEA58C">
      <w:pPr>
        <w:pStyle w:val="11"/>
        <w:numPr>
          <w:ilvl w:val="0"/>
          <w:numId w:val="6"/>
        </w:numPr>
        <w:tabs>
          <w:tab w:val="left" w:pos="381"/>
          <w:tab w:val="left" w:pos="383"/>
        </w:tabs>
        <w:spacing w:before="41" w:after="0" w:line="276" w:lineRule="auto"/>
        <w:ind w:left="383" w:right="1165" w:hanging="360"/>
        <w:jc w:val="left"/>
        <w:rPr>
          <w:sz w:val="22"/>
        </w:rPr>
      </w:pPr>
      <w:r>
        <w:rPr>
          <w:color w:val="333333"/>
          <w:sz w:val="22"/>
        </w:rPr>
        <w:t>invoice_2318362983713_823931342io.pdf.exe</w:t>
      </w:r>
      <w:r>
        <w:rPr>
          <w:color w:val="333333"/>
          <w:spacing w:val="-7"/>
          <w:sz w:val="22"/>
        </w:rPr>
        <w:t xml:space="preserve"> </w:t>
      </w:r>
      <w:r>
        <w:rPr>
          <w:color w:val="333333"/>
          <w:sz w:val="22"/>
        </w:rPr>
        <w:t>(PID</w:t>
      </w:r>
      <w:r>
        <w:rPr>
          <w:color w:val="333333"/>
          <w:spacing w:val="-7"/>
          <w:sz w:val="22"/>
        </w:rPr>
        <w:t xml:space="preserve"> </w:t>
      </w:r>
      <w:r>
        <w:rPr>
          <w:color w:val="333333"/>
          <w:sz w:val="22"/>
        </w:rPr>
        <w:t>4092)</w:t>
      </w:r>
      <w:r>
        <w:rPr>
          <w:color w:val="333333"/>
          <w:spacing w:val="-1"/>
          <w:sz w:val="22"/>
        </w:rPr>
        <w:t xml:space="preserve"> </w:t>
      </w:r>
      <w:r>
        <w:rPr>
          <w:color w:val="333333"/>
          <w:sz w:val="22"/>
        </w:rPr>
        <w:t>—</w:t>
      </w:r>
      <w:r>
        <w:rPr>
          <w:color w:val="333333"/>
          <w:spacing w:val="-8"/>
          <w:sz w:val="22"/>
        </w:rPr>
        <w:t xml:space="preserve"> </w:t>
      </w:r>
      <w:r>
        <w:rPr>
          <w:color w:val="333333"/>
          <w:sz w:val="22"/>
        </w:rPr>
        <w:t>Parent</w:t>
      </w:r>
      <w:r>
        <w:rPr>
          <w:color w:val="333333"/>
          <w:spacing w:val="-6"/>
          <w:sz w:val="22"/>
        </w:rPr>
        <w:t xml:space="preserve"> </w:t>
      </w:r>
      <w:r>
        <w:rPr>
          <w:color w:val="333333"/>
          <w:sz w:val="22"/>
        </w:rPr>
        <w:t>process,</w:t>
      </w:r>
      <w:r>
        <w:rPr>
          <w:color w:val="333333"/>
          <w:spacing w:val="-6"/>
          <w:sz w:val="22"/>
        </w:rPr>
        <w:t xml:space="preserve"> </w:t>
      </w:r>
      <w:r>
        <w:rPr>
          <w:color w:val="333333"/>
          <w:sz w:val="22"/>
        </w:rPr>
        <w:t xml:space="preserve">tagged </w:t>
      </w:r>
      <w:r>
        <w:rPr>
          <w:color w:val="333333"/>
          <w:spacing w:val="-2"/>
          <w:sz w:val="22"/>
        </w:rPr>
        <w:t>#ZEROACCESS</w:t>
      </w:r>
    </w:p>
    <w:p w14:paraId="0207E790">
      <w:pPr>
        <w:pStyle w:val="11"/>
        <w:numPr>
          <w:ilvl w:val="0"/>
          <w:numId w:val="6"/>
        </w:numPr>
        <w:tabs>
          <w:tab w:val="left" w:pos="381"/>
        </w:tabs>
        <w:spacing w:before="0" w:after="0" w:line="268" w:lineRule="exact"/>
        <w:ind w:left="381" w:right="0" w:hanging="358"/>
        <w:jc w:val="left"/>
        <w:rPr>
          <w:sz w:val="22"/>
        </w:rPr>
      </w:pPr>
      <w:r>
        <w:rPr>
          <w:color w:val="333333"/>
          <w:sz w:val="22"/>
        </w:rPr>
        <w:t>InstallFlashPlayer.exe</w:t>
      </w:r>
      <w:r>
        <w:rPr>
          <w:color w:val="333333"/>
          <w:spacing w:val="-9"/>
          <w:sz w:val="22"/>
        </w:rPr>
        <w:t xml:space="preserve"> </w:t>
      </w:r>
      <w:r>
        <w:rPr>
          <w:color w:val="333333"/>
          <w:sz w:val="22"/>
        </w:rPr>
        <w:t>(PID</w:t>
      </w:r>
      <w:r>
        <w:rPr>
          <w:color w:val="333333"/>
          <w:spacing w:val="-9"/>
          <w:sz w:val="22"/>
        </w:rPr>
        <w:t xml:space="preserve"> </w:t>
      </w:r>
      <w:r>
        <w:rPr>
          <w:color w:val="333333"/>
          <w:sz w:val="22"/>
        </w:rPr>
        <w:t>2420)</w:t>
      </w:r>
      <w:r>
        <w:rPr>
          <w:color w:val="333333"/>
          <w:spacing w:val="-6"/>
          <w:sz w:val="22"/>
        </w:rPr>
        <w:t xml:space="preserve"> </w:t>
      </w:r>
      <w:r>
        <w:rPr>
          <w:color w:val="333333"/>
          <w:sz w:val="22"/>
        </w:rPr>
        <w:t>—</w:t>
      </w:r>
      <w:r>
        <w:rPr>
          <w:color w:val="333333"/>
          <w:spacing w:val="-8"/>
          <w:sz w:val="22"/>
        </w:rPr>
        <w:t xml:space="preserve"> </w:t>
      </w:r>
      <w:r>
        <w:rPr>
          <w:color w:val="333333"/>
          <w:sz w:val="22"/>
        </w:rPr>
        <w:t>Dropped</w:t>
      </w:r>
      <w:r>
        <w:rPr>
          <w:color w:val="333333"/>
          <w:spacing w:val="-7"/>
          <w:sz w:val="22"/>
        </w:rPr>
        <w:t xml:space="preserve"> </w:t>
      </w:r>
      <w:r>
        <w:rPr>
          <w:color w:val="333333"/>
          <w:sz w:val="22"/>
        </w:rPr>
        <w:t>and</w:t>
      </w:r>
      <w:r>
        <w:rPr>
          <w:color w:val="333333"/>
          <w:spacing w:val="-9"/>
          <w:sz w:val="22"/>
        </w:rPr>
        <w:t xml:space="preserve"> </w:t>
      </w:r>
      <w:r>
        <w:rPr>
          <w:color w:val="333333"/>
          <w:sz w:val="22"/>
        </w:rPr>
        <w:t>executed,</w:t>
      </w:r>
      <w:r>
        <w:rPr>
          <w:color w:val="333333"/>
          <w:spacing w:val="-8"/>
          <w:sz w:val="22"/>
        </w:rPr>
        <w:t xml:space="preserve"> </w:t>
      </w:r>
      <w:r>
        <w:rPr>
          <w:color w:val="333333"/>
          <w:sz w:val="22"/>
        </w:rPr>
        <w:t>masquerading</w:t>
      </w:r>
      <w:r>
        <w:rPr>
          <w:color w:val="333333"/>
          <w:spacing w:val="-7"/>
          <w:sz w:val="22"/>
        </w:rPr>
        <w:t xml:space="preserve"> </w:t>
      </w:r>
      <w:r>
        <w:rPr>
          <w:color w:val="333333"/>
          <w:sz w:val="22"/>
        </w:rPr>
        <w:t>as</w:t>
      </w:r>
      <w:r>
        <w:rPr>
          <w:color w:val="333333"/>
          <w:spacing w:val="-6"/>
          <w:sz w:val="22"/>
        </w:rPr>
        <w:t xml:space="preserve"> </w:t>
      </w:r>
      <w:r>
        <w:rPr>
          <w:color w:val="333333"/>
          <w:sz w:val="22"/>
        </w:rPr>
        <w:t>Flash</w:t>
      </w:r>
      <w:r>
        <w:rPr>
          <w:color w:val="333333"/>
          <w:spacing w:val="-7"/>
          <w:sz w:val="22"/>
        </w:rPr>
        <w:t xml:space="preserve"> </w:t>
      </w:r>
      <w:r>
        <w:rPr>
          <w:color w:val="333333"/>
          <w:spacing w:val="-2"/>
          <w:sz w:val="22"/>
        </w:rPr>
        <w:t>installer</w:t>
      </w:r>
    </w:p>
    <w:p w14:paraId="3D356E37">
      <w:pPr>
        <w:pStyle w:val="11"/>
        <w:numPr>
          <w:ilvl w:val="0"/>
          <w:numId w:val="6"/>
        </w:numPr>
        <w:tabs>
          <w:tab w:val="left" w:pos="381"/>
        </w:tabs>
        <w:spacing w:before="41" w:after="0" w:line="240" w:lineRule="auto"/>
        <w:ind w:left="381" w:right="0" w:hanging="358"/>
        <w:jc w:val="left"/>
        <w:rPr>
          <w:sz w:val="22"/>
        </w:rPr>
      </w:pPr>
      <w:r>
        <w:rPr>
          <w:color w:val="333333"/>
          <w:sz w:val="22"/>
        </w:rPr>
        <w:t>cmd.exe</w:t>
      </w:r>
      <w:r>
        <w:rPr>
          <w:color w:val="333333"/>
          <w:spacing w:val="-6"/>
          <w:sz w:val="22"/>
        </w:rPr>
        <w:t xml:space="preserve"> </w:t>
      </w:r>
      <w:r>
        <w:rPr>
          <w:color w:val="333333"/>
          <w:sz w:val="22"/>
        </w:rPr>
        <w:t>(PID</w:t>
      </w:r>
      <w:r>
        <w:rPr>
          <w:color w:val="333333"/>
          <w:spacing w:val="-6"/>
          <w:sz w:val="22"/>
        </w:rPr>
        <w:t xml:space="preserve"> </w:t>
      </w:r>
      <w:r>
        <w:rPr>
          <w:color w:val="333333"/>
          <w:sz w:val="22"/>
        </w:rPr>
        <w:t>3224)</w:t>
      </w:r>
      <w:r>
        <w:rPr>
          <w:color w:val="333333"/>
          <w:spacing w:val="-2"/>
          <w:sz w:val="22"/>
        </w:rPr>
        <w:t xml:space="preserve"> </w:t>
      </w:r>
      <w:r>
        <w:rPr>
          <w:color w:val="333333"/>
          <w:sz w:val="22"/>
        </w:rPr>
        <w:t>—</w:t>
      </w:r>
      <w:r>
        <w:rPr>
          <w:color w:val="333333"/>
          <w:spacing w:val="-5"/>
          <w:sz w:val="22"/>
        </w:rPr>
        <w:t xml:space="preserve"> </w:t>
      </w:r>
      <w:r>
        <w:rPr>
          <w:color w:val="333333"/>
          <w:sz w:val="22"/>
        </w:rPr>
        <w:t>Command</w:t>
      </w:r>
      <w:r>
        <w:rPr>
          <w:color w:val="333333"/>
          <w:spacing w:val="-5"/>
          <w:sz w:val="22"/>
        </w:rPr>
        <w:t xml:space="preserve"> </w:t>
      </w:r>
      <w:r>
        <w:rPr>
          <w:color w:val="333333"/>
          <w:sz w:val="22"/>
        </w:rPr>
        <w:t>shell</w:t>
      </w:r>
      <w:r>
        <w:rPr>
          <w:color w:val="333333"/>
          <w:spacing w:val="-6"/>
          <w:sz w:val="22"/>
        </w:rPr>
        <w:t xml:space="preserve"> </w:t>
      </w:r>
      <w:r>
        <w:rPr>
          <w:color w:val="333333"/>
          <w:sz w:val="22"/>
        </w:rPr>
        <w:t>spawned</w:t>
      </w:r>
      <w:r>
        <w:rPr>
          <w:color w:val="333333"/>
          <w:spacing w:val="-4"/>
          <w:sz w:val="22"/>
        </w:rPr>
        <w:t xml:space="preserve"> </w:t>
      </w:r>
      <w:r>
        <w:rPr>
          <w:color w:val="333333"/>
          <w:sz w:val="22"/>
        </w:rPr>
        <w:t>for</w:t>
      </w:r>
      <w:r>
        <w:rPr>
          <w:color w:val="333333"/>
          <w:spacing w:val="-4"/>
          <w:sz w:val="22"/>
        </w:rPr>
        <w:t xml:space="preserve"> </w:t>
      </w:r>
      <w:r>
        <w:rPr>
          <w:color w:val="333333"/>
          <w:sz w:val="22"/>
        </w:rPr>
        <w:t>system</w:t>
      </w:r>
      <w:r>
        <w:rPr>
          <w:color w:val="333333"/>
          <w:spacing w:val="-2"/>
          <w:sz w:val="22"/>
        </w:rPr>
        <w:t xml:space="preserve"> commands</w:t>
      </w:r>
    </w:p>
    <w:p w14:paraId="48AF7A26">
      <w:pPr>
        <w:pStyle w:val="11"/>
        <w:numPr>
          <w:ilvl w:val="0"/>
          <w:numId w:val="6"/>
        </w:numPr>
        <w:tabs>
          <w:tab w:val="left" w:pos="381"/>
        </w:tabs>
        <w:spacing w:before="41" w:after="0" w:line="240" w:lineRule="auto"/>
        <w:ind w:left="381" w:right="0" w:hanging="358"/>
        <w:jc w:val="left"/>
        <w:rPr>
          <w:sz w:val="22"/>
        </w:rPr>
      </w:pPr>
      <w:r>
        <w:rPr>
          <w:color w:val="333333"/>
          <w:sz w:val="22"/>
        </w:rPr>
        <w:t>services.exe</w:t>
      </w:r>
      <w:r>
        <w:rPr>
          <w:color w:val="333333"/>
          <w:spacing w:val="-5"/>
          <w:sz w:val="22"/>
        </w:rPr>
        <w:t xml:space="preserve"> </w:t>
      </w:r>
      <w:r>
        <w:rPr>
          <w:color w:val="333333"/>
          <w:sz w:val="22"/>
        </w:rPr>
        <w:t>—</w:t>
      </w:r>
      <w:r>
        <w:rPr>
          <w:color w:val="333333"/>
          <w:spacing w:val="-5"/>
          <w:sz w:val="22"/>
        </w:rPr>
        <w:t xml:space="preserve"> </w:t>
      </w:r>
      <w:r>
        <w:rPr>
          <w:color w:val="333333"/>
          <w:sz w:val="22"/>
        </w:rPr>
        <w:t>System</w:t>
      </w:r>
      <w:r>
        <w:rPr>
          <w:color w:val="333333"/>
          <w:spacing w:val="-5"/>
          <w:sz w:val="22"/>
        </w:rPr>
        <w:t xml:space="preserve"> </w:t>
      </w:r>
      <w:r>
        <w:rPr>
          <w:color w:val="333333"/>
          <w:sz w:val="22"/>
        </w:rPr>
        <w:t>service</w:t>
      </w:r>
      <w:r>
        <w:rPr>
          <w:color w:val="333333"/>
          <w:spacing w:val="-4"/>
          <w:sz w:val="22"/>
        </w:rPr>
        <w:t xml:space="preserve"> </w:t>
      </w:r>
      <w:r>
        <w:rPr>
          <w:color w:val="333333"/>
          <w:sz w:val="22"/>
        </w:rPr>
        <w:t>hijacked</w:t>
      </w:r>
      <w:r>
        <w:rPr>
          <w:color w:val="333333"/>
          <w:spacing w:val="-4"/>
          <w:sz w:val="22"/>
        </w:rPr>
        <w:t xml:space="preserve"> </w:t>
      </w:r>
      <w:r>
        <w:rPr>
          <w:color w:val="333333"/>
          <w:sz w:val="22"/>
        </w:rPr>
        <w:t>by</w:t>
      </w:r>
      <w:r>
        <w:rPr>
          <w:color w:val="333333"/>
          <w:spacing w:val="-5"/>
          <w:sz w:val="22"/>
        </w:rPr>
        <w:t xml:space="preserve"> </w:t>
      </w:r>
      <w:r>
        <w:rPr>
          <w:color w:val="333333"/>
          <w:spacing w:val="-2"/>
          <w:sz w:val="22"/>
        </w:rPr>
        <w:t>#ZEROACCESS</w:t>
      </w:r>
    </w:p>
    <w:p w14:paraId="7E070F0A">
      <w:pPr>
        <w:pStyle w:val="11"/>
        <w:numPr>
          <w:ilvl w:val="0"/>
          <w:numId w:val="6"/>
        </w:numPr>
        <w:tabs>
          <w:tab w:val="left" w:pos="381"/>
        </w:tabs>
        <w:spacing w:before="39" w:after="0" w:line="240" w:lineRule="auto"/>
        <w:ind w:left="381" w:right="0" w:hanging="358"/>
        <w:jc w:val="left"/>
        <w:rPr>
          <w:sz w:val="22"/>
        </w:rPr>
      </w:pPr>
      <w:r>
        <w:rPr>
          <w:color w:val="333333"/>
          <w:sz w:val="22"/>
        </w:rPr>
        <w:t>explorer.exe</w:t>
      </w:r>
      <w:r>
        <w:rPr>
          <w:color w:val="333333"/>
          <w:spacing w:val="-6"/>
          <w:sz w:val="22"/>
        </w:rPr>
        <w:t xml:space="preserve"> </w:t>
      </w:r>
      <w:r>
        <w:rPr>
          <w:color w:val="333333"/>
          <w:sz w:val="22"/>
        </w:rPr>
        <w:t>—</w:t>
      </w:r>
      <w:r>
        <w:rPr>
          <w:color w:val="333333"/>
          <w:spacing w:val="-6"/>
          <w:sz w:val="22"/>
        </w:rPr>
        <w:t xml:space="preserve"> </w:t>
      </w:r>
      <w:r>
        <w:rPr>
          <w:color w:val="333333"/>
          <w:sz w:val="22"/>
        </w:rPr>
        <w:t>Explorer</w:t>
      </w:r>
      <w:r>
        <w:rPr>
          <w:color w:val="333333"/>
          <w:spacing w:val="-6"/>
          <w:sz w:val="22"/>
        </w:rPr>
        <w:t xml:space="preserve"> </w:t>
      </w:r>
      <w:r>
        <w:rPr>
          <w:color w:val="333333"/>
          <w:sz w:val="22"/>
        </w:rPr>
        <w:t>process</w:t>
      </w:r>
      <w:r>
        <w:rPr>
          <w:color w:val="333333"/>
          <w:spacing w:val="-6"/>
          <w:sz w:val="22"/>
        </w:rPr>
        <w:t xml:space="preserve"> </w:t>
      </w:r>
      <w:r>
        <w:rPr>
          <w:color w:val="333333"/>
          <w:sz w:val="22"/>
        </w:rPr>
        <w:t>also</w:t>
      </w:r>
      <w:r>
        <w:rPr>
          <w:color w:val="333333"/>
          <w:spacing w:val="-5"/>
          <w:sz w:val="22"/>
        </w:rPr>
        <w:t xml:space="preserve"> </w:t>
      </w:r>
      <w:r>
        <w:rPr>
          <w:color w:val="333333"/>
          <w:sz w:val="22"/>
        </w:rPr>
        <w:t>compromised</w:t>
      </w:r>
      <w:r>
        <w:rPr>
          <w:color w:val="333333"/>
          <w:spacing w:val="-10"/>
          <w:sz w:val="22"/>
        </w:rPr>
        <w:t xml:space="preserve"> </w:t>
      </w:r>
      <w:r>
        <w:rPr>
          <w:color w:val="333333"/>
          <w:sz w:val="22"/>
        </w:rPr>
        <w:t>by</w:t>
      </w:r>
      <w:r>
        <w:rPr>
          <w:color w:val="333333"/>
          <w:spacing w:val="-7"/>
          <w:sz w:val="22"/>
        </w:rPr>
        <w:t xml:space="preserve"> </w:t>
      </w:r>
      <w:r>
        <w:rPr>
          <w:color w:val="333333"/>
          <w:spacing w:val="-2"/>
          <w:sz w:val="22"/>
        </w:rPr>
        <w:t>#ZEROACCESS</w:t>
      </w:r>
    </w:p>
    <w:p w14:paraId="1E254FAF">
      <w:pPr>
        <w:pStyle w:val="8"/>
        <w:spacing w:before="3"/>
        <w:rPr>
          <w:sz w:val="11"/>
        </w:rPr>
      </w:pPr>
      <w:r>
        <w:rPr>
          <w:sz w:val="11"/>
        </w:rPr>
        <w:drawing>
          <wp:anchor distT="0" distB="0" distL="0" distR="0" simplePos="0" relativeHeight="251672576" behindDoc="1" locked="0" layoutInCell="1" allowOverlap="1">
            <wp:simplePos x="0" y="0"/>
            <wp:positionH relativeFrom="page">
              <wp:posOffset>1153795</wp:posOffset>
            </wp:positionH>
            <wp:positionV relativeFrom="paragraph">
              <wp:posOffset>102235</wp:posOffset>
            </wp:positionV>
            <wp:extent cx="5241290" cy="2011045"/>
            <wp:effectExtent l="0" t="0" r="0" b="0"/>
            <wp:wrapTopAndBottom/>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6" cstate="print"/>
                    <a:stretch>
                      <a:fillRect/>
                    </a:stretch>
                  </pic:blipFill>
                  <pic:spPr>
                    <a:xfrm>
                      <a:off x="0" y="0"/>
                      <a:ext cx="5241255" cy="2011108"/>
                    </a:xfrm>
                    <a:prstGeom prst="rect">
                      <a:avLst/>
                    </a:prstGeom>
                  </pic:spPr>
                </pic:pic>
              </a:graphicData>
            </a:graphic>
          </wp:anchor>
        </w:drawing>
      </w:r>
    </w:p>
    <w:p w14:paraId="2F25F7E9">
      <w:pPr>
        <w:spacing w:before="183"/>
        <w:ind w:left="5" w:right="6" w:firstLine="0"/>
        <w:jc w:val="center"/>
        <w:rPr>
          <w:i/>
          <w:sz w:val="18"/>
        </w:rPr>
      </w:pPr>
      <w:r>
        <w:rPr>
          <w:i/>
          <w:color w:val="545454"/>
          <w:sz w:val="18"/>
        </w:rPr>
        <w:t>Fig</w:t>
      </w:r>
      <w:r>
        <w:rPr>
          <w:i/>
          <w:color w:val="545454"/>
          <w:spacing w:val="-4"/>
          <w:sz w:val="18"/>
        </w:rPr>
        <w:t xml:space="preserve"> </w:t>
      </w:r>
      <w:r>
        <w:rPr>
          <w:i/>
          <w:color w:val="545454"/>
          <w:sz w:val="18"/>
        </w:rPr>
        <w:t>32.8</w:t>
      </w:r>
      <w:r>
        <w:rPr>
          <w:i/>
          <w:color w:val="545454"/>
          <w:spacing w:val="-3"/>
          <w:sz w:val="18"/>
        </w:rPr>
        <w:t xml:space="preserve"> </w:t>
      </w:r>
      <w:r>
        <w:rPr>
          <w:i/>
          <w:color w:val="545454"/>
          <w:sz w:val="18"/>
        </w:rPr>
        <w:t>—</w:t>
      </w:r>
      <w:r>
        <w:rPr>
          <w:i/>
          <w:color w:val="545454"/>
          <w:spacing w:val="-3"/>
          <w:sz w:val="18"/>
        </w:rPr>
        <w:t xml:space="preserve"> </w:t>
      </w:r>
      <w:r>
        <w:rPr>
          <w:i/>
          <w:color w:val="545454"/>
          <w:sz w:val="18"/>
        </w:rPr>
        <w:t>Zeus</w:t>
      </w:r>
      <w:r>
        <w:rPr>
          <w:i/>
          <w:color w:val="545454"/>
          <w:spacing w:val="-5"/>
          <w:sz w:val="18"/>
        </w:rPr>
        <w:t xml:space="preserve"> </w:t>
      </w:r>
      <w:r>
        <w:rPr>
          <w:i/>
          <w:color w:val="545454"/>
          <w:sz w:val="18"/>
        </w:rPr>
        <w:t>Behavior</w:t>
      </w:r>
      <w:r>
        <w:rPr>
          <w:i/>
          <w:color w:val="545454"/>
          <w:spacing w:val="-3"/>
          <w:sz w:val="18"/>
        </w:rPr>
        <w:t xml:space="preserve"> </w:t>
      </w:r>
      <w:r>
        <w:rPr>
          <w:i/>
          <w:color w:val="545454"/>
          <w:sz w:val="18"/>
        </w:rPr>
        <w:t>Graph</w:t>
      </w:r>
      <w:r>
        <w:rPr>
          <w:i/>
          <w:color w:val="545454"/>
          <w:spacing w:val="-3"/>
          <w:sz w:val="18"/>
        </w:rPr>
        <w:t xml:space="preserve"> </w:t>
      </w:r>
      <w:r>
        <w:rPr>
          <w:i/>
          <w:color w:val="545454"/>
          <w:sz w:val="18"/>
        </w:rPr>
        <w:t>showing</w:t>
      </w:r>
      <w:r>
        <w:rPr>
          <w:i/>
          <w:color w:val="545454"/>
          <w:spacing w:val="-3"/>
          <w:sz w:val="18"/>
        </w:rPr>
        <w:t xml:space="preserve"> </w:t>
      </w:r>
      <w:r>
        <w:rPr>
          <w:i/>
          <w:color w:val="545454"/>
          <w:sz w:val="18"/>
        </w:rPr>
        <w:t>process</w:t>
      </w:r>
      <w:r>
        <w:rPr>
          <w:i/>
          <w:color w:val="545454"/>
          <w:spacing w:val="-5"/>
          <w:sz w:val="18"/>
        </w:rPr>
        <w:t xml:space="preserve"> </w:t>
      </w:r>
      <w:r>
        <w:rPr>
          <w:i/>
          <w:color w:val="545454"/>
          <w:sz w:val="18"/>
        </w:rPr>
        <w:t>tree</w:t>
      </w:r>
      <w:r>
        <w:rPr>
          <w:i/>
          <w:color w:val="545454"/>
          <w:spacing w:val="-3"/>
          <w:sz w:val="18"/>
        </w:rPr>
        <w:t xml:space="preserve"> </w:t>
      </w:r>
      <w:r>
        <w:rPr>
          <w:i/>
          <w:color w:val="545454"/>
          <w:sz w:val="18"/>
        </w:rPr>
        <w:t>and</w:t>
      </w:r>
      <w:r>
        <w:rPr>
          <w:i/>
          <w:color w:val="545454"/>
          <w:spacing w:val="-3"/>
          <w:sz w:val="18"/>
        </w:rPr>
        <w:t xml:space="preserve"> </w:t>
      </w:r>
      <w:r>
        <w:rPr>
          <w:i/>
          <w:color w:val="545454"/>
          <w:sz w:val="18"/>
        </w:rPr>
        <w:t>#ZEROACCESS</w:t>
      </w:r>
      <w:r>
        <w:rPr>
          <w:i/>
          <w:color w:val="545454"/>
          <w:spacing w:val="-3"/>
          <w:sz w:val="18"/>
        </w:rPr>
        <w:t xml:space="preserve"> </w:t>
      </w:r>
      <w:r>
        <w:rPr>
          <w:i/>
          <w:color w:val="545454"/>
          <w:spacing w:val="-4"/>
          <w:sz w:val="18"/>
        </w:rPr>
        <w:t>tags</w:t>
      </w:r>
    </w:p>
    <w:p w14:paraId="34A81A8B">
      <w:pPr>
        <w:pStyle w:val="8"/>
        <w:spacing w:before="4"/>
        <w:rPr>
          <w:i/>
          <w:sz w:val="20"/>
        </w:rPr>
      </w:pPr>
      <w:r>
        <w:rPr>
          <w:i/>
          <w:sz w:val="20"/>
        </w:rPr>
        <w:drawing>
          <wp:anchor distT="0" distB="0" distL="0" distR="0" simplePos="0" relativeHeight="251673600" behindDoc="1" locked="0" layoutInCell="1" allowOverlap="1">
            <wp:simplePos x="0" y="0"/>
            <wp:positionH relativeFrom="page">
              <wp:posOffset>1127760</wp:posOffset>
            </wp:positionH>
            <wp:positionV relativeFrom="paragraph">
              <wp:posOffset>172720</wp:posOffset>
            </wp:positionV>
            <wp:extent cx="5309870" cy="2627630"/>
            <wp:effectExtent l="0" t="0" r="0" b="0"/>
            <wp:wrapTopAndBottom/>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7" cstate="print"/>
                    <a:stretch>
                      <a:fillRect/>
                    </a:stretch>
                  </pic:blipFill>
                  <pic:spPr>
                    <a:xfrm>
                      <a:off x="0" y="0"/>
                      <a:ext cx="5309813" cy="2627376"/>
                    </a:xfrm>
                    <a:prstGeom prst="rect">
                      <a:avLst/>
                    </a:prstGeom>
                  </pic:spPr>
                </pic:pic>
              </a:graphicData>
            </a:graphic>
          </wp:anchor>
        </w:drawing>
      </w:r>
    </w:p>
    <w:p w14:paraId="416D47B9">
      <w:pPr>
        <w:pStyle w:val="8"/>
        <w:spacing w:before="11"/>
        <w:rPr>
          <w:i/>
          <w:sz w:val="18"/>
        </w:rPr>
      </w:pPr>
    </w:p>
    <w:p w14:paraId="690BC5E9">
      <w:pPr>
        <w:spacing w:before="0"/>
        <w:ind w:left="5" w:right="6" w:firstLine="0"/>
        <w:jc w:val="center"/>
        <w:rPr>
          <w:i/>
          <w:sz w:val="18"/>
        </w:rPr>
      </w:pPr>
      <w:r>
        <w:rPr>
          <w:i/>
          <w:color w:val="545454"/>
          <w:sz w:val="18"/>
        </w:rPr>
        <w:t>Fig</w:t>
      </w:r>
      <w:r>
        <w:rPr>
          <w:i/>
          <w:color w:val="545454"/>
          <w:spacing w:val="-3"/>
          <w:sz w:val="18"/>
        </w:rPr>
        <w:t xml:space="preserve"> </w:t>
      </w:r>
      <w:r>
        <w:rPr>
          <w:i/>
          <w:color w:val="545454"/>
          <w:sz w:val="18"/>
        </w:rPr>
        <w:t>32.9</w:t>
      </w:r>
      <w:r>
        <w:rPr>
          <w:i/>
          <w:color w:val="545454"/>
          <w:spacing w:val="-3"/>
          <w:sz w:val="18"/>
        </w:rPr>
        <w:t xml:space="preserve"> </w:t>
      </w:r>
      <w:r>
        <w:rPr>
          <w:i/>
          <w:color w:val="545454"/>
          <w:sz w:val="18"/>
        </w:rPr>
        <w:t>—</w:t>
      </w:r>
      <w:r>
        <w:rPr>
          <w:i/>
          <w:color w:val="545454"/>
          <w:spacing w:val="-2"/>
          <w:sz w:val="18"/>
        </w:rPr>
        <w:t xml:space="preserve"> </w:t>
      </w:r>
      <w:r>
        <w:rPr>
          <w:i/>
          <w:color w:val="545454"/>
          <w:sz w:val="18"/>
        </w:rPr>
        <w:t>Zeus</w:t>
      </w:r>
      <w:r>
        <w:rPr>
          <w:i/>
          <w:color w:val="545454"/>
          <w:spacing w:val="-3"/>
          <w:sz w:val="18"/>
        </w:rPr>
        <w:t xml:space="preserve"> </w:t>
      </w:r>
      <w:r>
        <w:rPr>
          <w:i/>
          <w:color w:val="545454"/>
          <w:sz w:val="18"/>
        </w:rPr>
        <w:t>Behavior</w:t>
      </w:r>
      <w:r>
        <w:rPr>
          <w:i/>
          <w:color w:val="545454"/>
          <w:spacing w:val="-3"/>
          <w:sz w:val="18"/>
        </w:rPr>
        <w:t xml:space="preserve"> </w:t>
      </w:r>
      <w:r>
        <w:rPr>
          <w:i/>
          <w:color w:val="545454"/>
          <w:sz w:val="18"/>
        </w:rPr>
        <w:t>Graph</w:t>
      </w:r>
      <w:r>
        <w:rPr>
          <w:i/>
          <w:color w:val="545454"/>
          <w:spacing w:val="-3"/>
          <w:sz w:val="18"/>
        </w:rPr>
        <w:t xml:space="preserve"> </w:t>
      </w:r>
      <w:r>
        <w:rPr>
          <w:i/>
          <w:color w:val="545454"/>
          <w:sz w:val="18"/>
        </w:rPr>
        <w:t>(detailed</w:t>
      </w:r>
      <w:r>
        <w:rPr>
          <w:i/>
          <w:color w:val="545454"/>
          <w:spacing w:val="-1"/>
          <w:sz w:val="18"/>
        </w:rPr>
        <w:t xml:space="preserve"> </w:t>
      </w:r>
      <w:r>
        <w:rPr>
          <w:i/>
          <w:color w:val="545454"/>
          <w:sz w:val="18"/>
        </w:rPr>
        <w:t>view</w:t>
      </w:r>
      <w:r>
        <w:rPr>
          <w:i/>
          <w:color w:val="545454"/>
          <w:spacing w:val="-4"/>
          <w:sz w:val="18"/>
        </w:rPr>
        <w:t xml:space="preserve"> </w:t>
      </w:r>
      <w:r>
        <w:rPr>
          <w:i/>
          <w:color w:val="545454"/>
          <w:sz w:val="18"/>
        </w:rPr>
        <w:t>with</w:t>
      </w:r>
      <w:r>
        <w:rPr>
          <w:i/>
          <w:color w:val="545454"/>
          <w:spacing w:val="-3"/>
          <w:sz w:val="18"/>
        </w:rPr>
        <w:t xml:space="preserve"> </w:t>
      </w:r>
      <w:r>
        <w:rPr>
          <w:i/>
          <w:color w:val="545454"/>
          <w:sz w:val="18"/>
        </w:rPr>
        <w:t>indicator</w:t>
      </w:r>
      <w:r>
        <w:rPr>
          <w:i/>
          <w:color w:val="545454"/>
          <w:spacing w:val="-2"/>
          <w:sz w:val="18"/>
        </w:rPr>
        <w:t xml:space="preserve"> icons)</w:t>
      </w:r>
    </w:p>
    <w:p w14:paraId="74111E7A">
      <w:pPr>
        <w:pStyle w:val="8"/>
        <w:spacing w:before="56"/>
        <w:rPr>
          <w:i/>
          <w:sz w:val="18"/>
        </w:rPr>
      </w:pPr>
    </w:p>
    <w:p w14:paraId="17F8BAD8">
      <w:pPr>
        <w:pStyle w:val="4"/>
      </w:pPr>
      <w:r>
        <w:rPr>
          <w:color w:val="1A3B6D"/>
        </w:rPr>
        <w:t>Step</w:t>
      </w:r>
      <w:r>
        <w:rPr>
          <w:color w:val="1A3B6D"/>
          <w:spacing w:val="-2"/>
        </w:rPr>
        <w:t xml:space="preserve"> </w:t>
      </w:r>
      <w:r>
        <w:rPr>
          <w:color w:val="1A3B6D"/>
        </w:rPr>
        <w:t>7A:</w:t>
      </w:r>
      <w:r>
        <w:rPr>
          <w:color w:val="1A3B6D"/>
          <w:spacing w:val="-1"/>
        </w:rPr>
        <w:t xml:space="preserve"> </w:t>
      </w:r>
      <w:r>
        <w:rPr>
          <w:color w:val="1A3B6D"/>
        </w:rPr>
        <w:t>Zeus</w:t>
      </w:r>
      <w:r>
        <w:rPr>
          <w:color w:val="1A3B6D"/>
          <w:spacing w:val="-3"/>
        </w:rPr>
        <w:t xml:space="preserve"> </w:t>
      </w:r>
      <w:r>
        <w:rPr>
          <w:color w:val="1A3B6D"/>
        </w:rPr>
        <w:t>Network</w:t>
      </w:r>
      <w:r>
        <w:rPr>
          <w:color w:val="1A3B6D"/>
          <w:spacing w:val="-3"/>
        </w:rPr>
        <w:t xml:space="preserve"> </w:t>
      </w:r>
      <w:r>
        <w:rPr>
          <w:color w:val="1A3B6D"/>
          <w:spacing w:val="-2"/>
        </w:rPr>
        <w:t>Activity</w:t>
      </w:r>
    </w:p>
    <w:p w14:paraId="07F12753">
      <w:pPr>
        <w:pStyle w:val="8"/>
        <w:spacing w:before="163"/>
        <w:ind w:left="23"/>
      </w:pPr>
      <w:r>
        <w:rPr>
          <w:color w:val="333333"/>
        </w:rPr>
        <w:t>Network</w:t>
      </w:r>
      <w:r>
        <w:rPr>
          <w:color w:val="333333"/>
          <w:spacing w:val="-6"/>
        </w:rPr>
        <w:t xml:space="preserve"> </w:t>
      </w:r>
      <w:r>
        <w:rPr>
          <w:color w:val="333333"/>
        </w:rPr>
        <w:t>analysis</w:t>
      </w:r>
      <w:r>
        <w:rPr>
          <w:color w:val="333333"/>
          <w:spacing w:val="-6"/>
        </w:rPr>
        <w:t xml:space="preserve"> </w:t>
      </w:r>
      <w:r>
        <w:rPr>
          <w:color w:val="333333"/>
        </w:rPr>
        <w:t>revealed</w:t>
      </w:r>
      <w:r>
        <w:rPr>
          <w:color w:val="333333"/>
          <w:spacing w:val="-8"/>
        </w:rPr>
        <w:t xml:space="preserve"> </w:t>
      </w:r>
      <w:r>
        <w:rPr>
          <w:color w:val="333333"/>
        </w:rPr>
        <w:t>extensive</w:t>
      </w:r>
      <w:r>
        <w:rPr>
          <w:color w:val="333333"/>
          <w:spacing w:val="-7"/>
        </w:rPr>
        <w:t xml:space="preserve"> </w:t>
      </w:r>
      <w:r>
        <w:rPr>
          <w:color w:val="333333"/>
        </w:rPr>
        <w:t>malicious</w:t>
      </w:r>
      <w:r>
        <w:rPr>
          <w:color w:val="333333"/>
          <w:spacing w:val="-7"/>
        </w:rPr>
        <w:t xml:space="preserve"> </w:t>
      </w:r>
      <w:r>
        <w:rPr>
          <w:color w:val="333333"/>
          <w:spacing w:val="-2"/>
        </w:rPr>
        <w:t>communications:</w:t>
      </w:r>
    </w:p>
    <w:p w14:paraId="00EA0B55">
      <w:pPr>
        <w:pStyle w:val="8"/>
        <w:spacing w:after="0"/>
        <w:sectPr>
          <w:pgSz w:w="11910" w:h="16840"/>
          <w:pgMar w:top="138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415FC75B">
      <w:pPr>
        <w:spacing w:line="240" w:lineRule="auto"/>
        <w:ind w:left="360" w:right="0" w:firstLine="0"/>
        <w:rPr>
          <w:sz w:val="20"/>
        </w:rPr>
      </w:pPr>
      <w:r>
        <w:rPr>
          <w:sz w:val="20"/>
        </w:rPr>
        <w:drawing>
          <wp:inline distT="0" distB="0" distL="0" distR="0">
            <wp:extent cx="5266690" cy="2175510"/>
            <wp:effectExtent l="0" t="0" r="0" b="0"/>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8" cstate="print"/>
                    <a:stretch>
                      <a:fillRect/>
                    </a:stretch>
                  </pic:blipFill>
                  <pic:spPr>
                    <a:xfrm>
                      <a:off x="0" y="0"/>
                      <a:ext cx="5266960" cy="2175700"/>
                    </a:xfrm>
                    <a:prstGeom prst="rect">
                      <a:avLst/>
                    </a:prstGeom>
                  </pic:spPr>
                </pic:pic>
              </a:graphicData>
            </a:graphic>
          </wp:inline>
        </w:drawing>
      </w:r>
    </w:p>
    <w:p w14:paraId="3868A16C">
      <w:pPr>
        <w:spacing w:before="182"/>
        <w:ind w:left="7" w:right="7" w:firstLine="0"/>
        <w:jc w:val="center"/>
        <w:rPr>
          <w:i/>
          <w:sz w:val="18"/>
        </w:rPr>
      </w:pPr>
      <w:r>
        <w:rPr>
          <w:i/>
          <w:color w:val="545454"/>
          <w:sz w:val="18"/>
        </w:rPr>
        <w:t>Fig</w:t>
      </w:r>
      <w:r>
        <w:rPr>
          <w:i/>
          <w:color w:val="545454"/>
          <w:spacing w:val="-5"/>
          <w:sz w:val="18"/>
        </w:rPr>
        <w:t xml:space="preserve"> </w:t>
      </w:r>
      <w:r>
        <w:rPr>
          <w:i/>
          <w:color w:val="545454"/>
          <w:sz w:val="18"/>
        </w:rPr>
        <w:t>32.10</w:t>
      </w:r>
      <w:r>
        <w:rPr>
          <w:i/>
          <w:color w:val="545454"/>
          <w:spacing w:val="-2"/>
          <w:sz w:val="18"/>
        </w:rPr>
        <w:t xml:space="preserve"> </w:t>
      </w:r>
      <w:r>
        <w:rPr>
          <w:i/>
          <w:color w:val="545454"/>
          <w:sz w:val="18"/>
        </w:rPr>
        <w:t>—</w:t>
      </w:r>
      <w:r>
        <w:rPr>
          <w:i/>
          <w:color w:val="545454"/>
          <w:spacing w:val="-2"/>
          <w:sz w:val="18"/>
        </w:rPr>
        <w:t xml:space="preserve"> </w:t>
      </w:r>
      <w:r>
        <w:rPr>
          <w:i/>
          <w:color w:val="545454"/>
          <w:sz w:val="18"/>
        </w:rPr>
        <w:t>Zeus</w:t>
      </w:r>
      <w:r>
        <w:rPr>
          <w:i/>
          <w:color w:val="545454"/>
          <w:spacing w:val="-3"/>
          <w:sz w:val="18"/>
        </w:rPr>
        <w:t xml:space="preserve"> </w:t>
      </w:r>
      <w:r>
        <w:rPr>
          <w:i/>
          <w:color w:val="545454"/>
          <w:sz w:val="18"/>
        </w:rPr>
        <w:t>Network</w:t>
      </w:r>
      <w:r>
        <w:rPr>
          <w:i/>
          <w:color w:val="545454"/>
          <w:spacing w:val="-2"/>
          <w:sz w:val="18"/>
        </w:rPr>
        <w:t xml:space="preserve"> </w:t>
      </w:r>
      <w:r>
        <w:rPr>
          <w:i/>
          <w:color w:val="545454"/>
          <w:sz w:val="18"/>
        </w:rPr>
        <w:t>Activity:</w:t>
      </w:r>
      <w:r>
        <w:rPr>
          <w:i/>
          <w:color w:val="545454"/>
          <w:spacing w:val="-2"/>
          <w:sz w:val="18"/>
        </w:rPr>
        <w:t xml:space="preserve"> </w:t>
      </w:r>
      <w:r>
        <w:rPr>
          <w:i/>
          <w:color w:val="545454"/>
          <w:sz w:val="18"/>
        </w:rPr>
        <w:t>1</w:t>
      </w:r>
      <w:r>
        <w:rPr>
          <w:i/>
          <w:color w:val="545454"/>
          <w:spacing w:val="-2"/>
          <w:sz w:val="18"/>
        </w:rPr>
        <w:t xml:space="preserve"> </w:t>
      </w:r>
      <w:r>
        <w:rPr>
          <w:i/>
          <w:color w:val="545454"/>
          <w:sz w:val="18"/>
        </w:rPr>
        <w:t>HTTP</w:t>
      </w:r>
      <w:r>
        <w:rPr>
          <w:i/>
          <w:color w:val="545454"/>
          <w:spacing w:val="-3"/>
          <w:sz w:val="18"/>
        </w:rPr>
        <w:t xml:space="preserve"> </w:t>
      </w:r>
      <w:r>
        <w:rPr>
          <w:i/>
          <w:color w:val="545454"/>
          <w:sz w:val="18"/>
        </w:rPr>
        <w:t>request,</w:t>
      </w:r>
      <w:r>
        <w:rPr>
          <w:i/>
          <w:color w:val="545454"/>
          <w:spacing w:val="-2"/>
          <w:sz w:val="18"/>
        </w:rPr>
        <w:t xml:space="preserve"> </w:t>
      </w:r>
      <w:r>
        <w:rPr>
          <w:i/>
          <w:color w:val="545454"/>
          <w:sz w:val="18"/>
        </w:rPr>
        <w:t>69</w:t>
      </w:r>
      <w:r>
        <w:rPr>
          <w:i/>
          <w:color w:val="545454"/>
          <w:spacing w:val="-4"/>
          <w:sz w:val="18"/>
        </w:rPr>
        <w:t xml:space="preserve"> </w:t>
      </w:r>
      <w:r>
        <w:rPr>
          <w:i/>
          <w:color w:val="545454"/>
          <w:sz w:val="18"/>
        </w:rPr>
        <w:t>TCP/UDP</w:t>
      </w:r>
      <w:r>
        <w:rPr>
          <w:i/>
          <w:color w:val="545454"/>
          <w:spacing w:val="-2"/>
          <w:sz w:val="18"/>
        </w:rPr>
        <w:t xml:space="preserve"> </w:t>
      </w:r>
      <w:r>
        <w:rPr>
          <w:i/>
          <w:color w:val="545454"/>
          <w:sz w:val="18"/>
        </w:rPr>
        <w:t>connections,</w:t>
      </w:r>
      <w:r>
        <w:rPr>
          <w:i/>
          <w:color w:val="545454"/>
          <w:spacing w:val="-2"/>
          <w:sz w:val="18"/>
        </w:rPr>
        <w:t xml:space="preserve"> </w:t>
      </w:r>
      <w:r>
        <w:rPr>
          <w:i/>
          <w:color w:val="545454"/>
          <w:sz w:val="18"/>
        </w:rPr>
        <w:t>3</w:t>
      </w:r>
      <w:r>
        <w:rPr>
          <w:i/>
          <w:color w:val="545454"/>
          <w:spacing w:val="-2"/>
          <w:sz w:val="18"/>
        </w:rPr>
        <w:t xml:space="preserve"> </w:t>
      </w:r>
      <w:r>
        <w:rPr>
          <w:i/>
          <w:color w:val="545454"/>
          <w:sz w:val="18"/>
        </w:rPr>
        <w:t>DNS</w:t>
      </w:r>
      <w:r>
        <w:rPr>
          <w:i/>
          <w:color w:val="545454"/>
          <w:spacing w:val="-3"/>
          <w:sz w:val="18"/>
        </w:rPr>
        <w:t xml:space="preserve"> </w:t>
      </w:r>
      <w:r>
        <w:rPr>
          <w:i/>
          <w:color w:val="545454"/>
          <w:sz w:val="18"/>
        </w:rPr>
        <w:t>requests,</w:t>
      </w:r>
      <w:r>
        <w:rPr>
          <w:i/>
          <w:color w:val="545454"/>
          <w:spacing w:val="-2"/>
          <w:sz w:val="18"/>
        </w:rPr>
        <w:t xml:space="preserve"> </w:t>
      </w:r>
      <w:r>
        <w:rPr>
          <w:i/>
          <w:color w:val="545454"/>
          <w:sz w:val="18"/>
        </w:rPr>
        <w:t>15</w:t>
      </w:r>
      <w:r>
        <w:rPr>
          <w:i/>
          <w:color w:val="545454"/>
          <w:spacing w:val="-2"/>
          <w:sz w:val="18"/>
        </w:rPr>
        <w:t xml:space="preserve"> threats</w:t>
      </w:r>
    </w:p>
    <w:p w14:paraId="29D39678">
      <w:pPr>
        <w:pStyle w:val="8"/>
        <w:spacing w:before="7"/>
        <w:rPr>
          <w:i/>
          <w:sz w:val="20"/>
        </w:rPr>
      </w:pPr>
      <w:r>
        <w:rPr>
          <w:i/>
          <w:sz w:val="20"/>
        </w:rPr>
        <w:drawing>
          <wp:anchor distT="0" distB="0" distL="0" distR="0" simplePos="0" relativeHeight="251673600" behindDoc="1" locked="0" layoutInCell="1" allowOverlap="1">
            <wp:simplePos x="0" y="0"/>
            <wp:positionH relativeFrom="page">
              <wp:posOffset>1127760</wp:posOffset>
            </wp:positionH>
            <wp:positionV relativeFrom="paragraph">
              <wp:posOffset>174625</wp:posOffset>
            </wp:positionV>
            <wp:extent cx="5268595" cy="2237105"/>
            <wp:effectExtent l="0" t="0" r="0" b="0"/>
            <wp:wrapTopAndBottom/>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9" cstate="print"/>
                    <a:stretch>
                      <a:fillRect/>
                    </a:stretch>
                  </pic:blipFill>
                  <pic:spPr>
                    <a:xfrm>
                      <a:off x="0" y="0"/>
                      <a:ext cx="5268480" cy="2237422"/>
                    </a:xfrm>
                    <a:prstGeom prst="rect">
                      <a:avLst/>
                    </a:prstGeom>
                  </pic:spPr>
                </pic:pic>
              </a:graphicData>
            </a:graphic>
          </wp:anchor>
        </w:drawing>
      </w:r>
    </w:p>
    <w:p w14:paraId="4F5C773A">
      <w:pPr>
        <w:spacing w:before="182"/>
        <w:ind w:left="7" w:right="7" w:firstLine="0"/>
        <w:jc w:val="center"/>
        <w:rPr>
          <w:i/>
          <w:sz w:val="18"/>
        </w:rPr>
      </w:pPr>
      <w:r>
        <w:rPr>
          <w:i/>
          <w:color w:val="545454"/>
          <w:sz w:val="18"/>
        </w:rPr>
        <w:t>Fig</w:t>
      </w:r>
      <w:r>
        <w:rPr>
          <w:i/>
          <w:color w:val="545454"/>
          <w:spacing w:val="-5"/>
          <w:sz w:val="18"/>
        </w:rPr>
        <w:t xml:space="preserve"> </w:t>
      </w:r>
      <w:r>
        <w:rPr>
          <w:i/>
          <w:color w:val="545454"/>
          <w:sz w:val="18"/>
        </w:rPr>
        <w:t>32.11</w:t>
      </w:r>
      <w:r>
        <w:rPr>
          <w:i/>
          <w:color w:val="545454"/>
          <w:spacing w:val="-3"/>
          <w:sz w:val="18"/>
        </w:rPr>
        <w:t xml:space="preserve"> </w:t>
      </w:r>
      <w:r>
        <w:rPr>
          <w:i/>
          <w:color w:val="545454"/>
          <w:sz w:val="18"/>
        </w:rPr>
        <w:t>—</w:t>
      </w:r>
      <w:r>
        <w:rPr>
          <w:i/>
          <w:color w:val="545454"/>
          <w:spacing w:val="-3"/>
          <w:sz w:val="18"/>
        </w:rPr>
        <w:t xml:space="preserve"> </w:t>
      </w:r>
      <w:r>
        <w:rPr>
          <w:i/>
          <w:color w:val="545454"/>
          <w:sz w:val="18"/>
        </w:rPr>
        <w:t>HTTP</w:t>
      </w:r>
      <w:r>
        <w:rPr>
          <w:i/>
          <w:color w:val="545454"/>
          <w:spacing w:val="-4"/>
          <w:sz w:val="18"/>
        </w:rPr>
        <w:t xml:space="preserve"> </w:t>
      </w:r>
      <w:r>
        <w:rPr>
          <w:i/>
          <w:color w:val="545454"/>
          <w:sz w:val="18"/>
        </w:rPr>
        <w:t>Request</w:t>
      </w:r>
      <w:r>
        <w:rPr>
          <w:i/>
          <w:color w:val="545454"/>
          <w:spacing w:val="-3"/>
          <w:sz w:val="18"/>
        </w:rPr>
        <w:t xml:space="preserve"> </w:t>
      </w:r>
      <w:r>
        <w:rPr>
          <w:i/>
          <w:color w:val="545454"/>
          <w:sz w:val="18"/>
        </w:rPr>
        <w:t>detail:</w:t>
      </w:r>
      <w:r>
        <w:rPr>
          <w:i/>
          <w:color w:val="545454"/>
          <w:spacing w:val="-3"/>
          <w:sz w:val="18"/>
        </w:rPr>
        <w:t xml:space="preserve"> </w:t>
      </w:r>
      <w:r>
        <w:rPr>
          <w:i/>
          <w:color w:val="545454"/>
          <w:sz w:val="18"/>
        </w:rPr>
        <w:t>GET</w:t>
      </w:r>
      <w:r>
        <w:rPr>
          <w:i/>
          <w:color w:val="545454"/>
          <w:spacing w:val="-3"/>
          <w:sz w:val="18"/>
        </w:rPr>
        <w:t xml:space="preserve"> </w:t>
      </w:r>
      <w:r>
        <w:rPr>
          <w:i/>
          <w:color w:val="545454"/>
          <w:sz w:val="18"/>
        </w:rPr>
        <w:t>to</w:t>
      </w:r>
      <w:r>
        <w:rPr>
          <w:i/>
          <w:color w:val="545454"/>
          <w:spacing w:val="-1"/>
          <w:sz w:val="18"/>
        </w:rPr>
        <w:t xml:space="preserve"> </w:t>
      </w:r>
      <w:r>
        <w:rPr>
          <w:i/>
          <w:color w:val="545454"/>
          <w:sz w:val="18"/>
        </w:rPr>
        <w:t>fpdownload.macromedia.com</w:t>
      </w:r>
      <w:r>
        <w:rPr>
          <w:i/>
          <w:color w:val="545454"/>
          <w:spacing w:val="-4"/>
          <w:sz w:val="18"/>
        </w:rPr>
        <w:t xml:space="preserve"> </w:t>
      </w:r>
      <w:r>
        <w:rPr>
          <w:i/>
          <w:color w:val="545454"/>
          <w:sz w:val="18"/>
        </w:rPr>
        <w:t>for</w:t>
      </w:r>
      <w:r>
        <w:rPr>
          <w:i/>
          <w:color w:val="545454"/>
          <w:spacing w:val="-3"/>
          <w:sz w:val="18"/>
        </w:rPr>
        <w:t xml:space="preserve"> </w:t>
      </w:r>
      <w:r>
        <w:rPr>
          <w:i/>
          <w:color w:val="545454"/>
          <w:sz w:val="18"/>
        </w:rPr>
        <w:t>Flash</w:t>
      </w:r>
      <w:r>
        <w:rPr>
          <w:i/>
          <w:color w:val="545454"/>
          <w:spacing w:val="-3"/>
          <w:sz w:val="18"/>
        </w:rPr>
        <w:t xml:space="preserve"> </w:t>
      </w:r>
      <w:r>
        <w:rPr>
          <w:i/>
          <w:color w:val="545454"/>
          <w:sz w:val="18"/>
        </w:rPr>
        <w:t>player</w:t>
      </w:r>
      <w:r>
        <w:rPr>
          <w:i/>
          <w:color w:val="545454"/>
          <w:spacing w:val="-2"/>
          <w:sz w:val="18"/>
        </w:rPr>
        <w:t xml:space="preserve"> </w:t>
      </w:r>
      <w:r>
        <w:rPr>
          <w:i/>
          <w:color w:val="545454"/>
          <w:sz w:val="18"/>
        </w:rPr>
        <w:t>update</w:t>
      </w:r>
      <w:r>
        <w:rPr>
          <w:i/>
          <w:color w:val="545454"/>
          <w:spacing w:val="-6"/>
          <w:sz w:val="18"/>
        </w:rPr>
        <w:t xml:space="preserve"> </w:t>
      </w:r>
      <w:r>
        <w:rPr>
          <w:i/>
          <w:color w:val="545454"/>
          <w:sz w:val="18"/>
        </w:rPr>
        <w:t>(404</w:t>
      </w:r>
      <w:r>
        <w:rPr>
          <w:i/>
          <w:color w:val="545454"/>
          <w:spacing w:val="-5"/>
          <w:sz w:val="18"/>
        </w:rPr>
        <w:t xml:space="preserve"> </w:t>
      </w:r>
      <w:r>
        <w:rPr>
          <w:i/>
          <w:color w:val="545454"/>
          <w:spacing w:val="-2"/>
          <w:sz w:val="18"/>
        </w:rPr>
        <w:t>response)</w:t>
      </w:r>
    </w:p>
    <w:p w14:paraId="1D4CE17A">
      <w:pPr>
        <w:pStyle w:val="8"/>
        <w:spacing w:before="6"/>
        <w:rPr>
          <w:i/>
          <w:sz w:val="20"/>
        </w:rPr>
      </w:pPr>
      <w:r>
        <w:rPr>
          <w:i/>
          <w:sz w:val="20"/>
        </w:rPr>
        <w:drawing>
          <wp:anchor distT="0" distB="0" distL="0" distR="0" simplePos="0" relativeHeight="251674624" behindDoc="1" locked="0" layoutInCell="1" allowOverlap="1">
            <wp:simplePos x="0" y="0"/>
            <wp:positionH relativeFrom="page">
              <wp:posOffset>1127760</wp:posOffset>
            </wp:positionH>
            <wp:positionV relativeFrom="paragraph">
              <wp:posOffset>173990</wp:posOffset>
            </wp:positionV>
            <wp:extent cx="5268595" cy="2150110"/>
            <wp:effectExtent l="0" t="0" r="0" b="0"/>
            <wp:wrapTopAndBottom/>
            <wp:docPr id="45" name="Image 45"/>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0" cstate="print"/>
                    <a:stretch>
                      <a:fillRect/>
                    </a:stretch>
                  </pic:blipFill>
                  <pic:spPr>
                    <a:xfrm>
                      <a:off x="0" y="0"/>
                      <a:ext cx="5268467" cy="2149983"/>
                    </a:xfrm>
                    <a:prstGeom prst="rect">
                      <a:avLst/>
                    </a:prstGeom>
                  </pic:spPr>
                </pic:pic>
              </a:graphicData>
            </a:graphic>
          </wp:anchor>
        </w:drawing>
      </w:r>
    </w:p>
    <w:p w14:paraId="33AE3CEA">
      <w:pPr>
        <w:spacing w:before="184"/>
        <w:ind w:left="7" w:right="7" w:firstLine="0"/>
        <w:jc w:val="center"/>
        <w:rPr>
          <w:i/>
          <w:sz w:val="18"/>
        </w:rPr>
      </w:pPr>
      <w:r>
        <w:rPr>
          <w:i/>
          <w:color w:val="545454"/>
          <w:sz w:val="18"/>
        </w:rPr>
        <w:t>Fig</w:t>
      </w:r>
      <w:r>
        <w:rPr>
          <w:i/>
          <w:color w:val="545454"/>
          <w:spacing w:val="-3"/>
          <w:sz w:val="18"/>
        </w:rPr>
        <w:t xml:space="preserve"> </w:t>
      </w:r>
      <w:r>
        <w:rPr>
          <w:i/>
          <w:color w:val="545454"/>
          <w:sz w:val="18"/>
        </w:rPr>
        <w:t>32.12</w:t>
      </w:r>
      <w:r>
        <w:rPr>
          <w:i/>
          <w:color w:val="545454"/>
          <w:spacing w:val="-2"/>
          <w:sz w:val="18"/>
        </w:rPr>
        <w:t xml:space="preserve"> </w:t>
      </w:r>
      <w:r>
        <w:rPr>
          <w:i/>
          <w:color w:val="545454"/>
          <w:sz w:val="18"/>
        </w:rPr>
        <w:t>—</w:t>
      </w:r>
      <w:r>
        <w:rPr>
          <w:i/>
          <w:color w:val="545454"/>
          <w:spacing w:val="-2"/>
          <w:sz w:val="18"/>
        </w:rPr>
        <w:t xml:space="preserve"> </w:t>
      </w:r>
      <w:r>
        <w:rPr>
          <w:i/>
          <w:color w:val="545454"/>
          <w:sz w:val="18"/>
        </w:rPr>
        <w:t>Zeus</w:t>
      </w:r>
      <w:r>
        <w:rPr>
          <w:i/>
          <w:color w:val="545454"/>
          <w:spacing w:val="-2"/>
          <w:sz w:val="18"/>
        </w:rPr>
        <w:t xml:space="preserve"> </w:t>
      </w:r>
      <w:r>
        <w:rPr>
          <w:i/>
          <w:color w:val="545454"/>
          <w:sz w:val="18"/>
        </w:rPr>
        <w:t>Connections</w:t>
      </w:r>
      <w:r>
        <w:rPr>
          <w:i/>
          <w:color w:val="545454"/>
          <w:spacing w:val="-3"/>
          <w:sz w:val="18"/>
        </w:rPr>
        <w:t xml:space="preserve"> </w:t>
      </w:r>
      <w:r>
        <w:rPr>
          <w:i/>
          <w:color w:val="545454"/>
          <w:sz w:val="18"/>
        </w:rPr>
        <w:t>showing</w:t>
      </w:r>
      <w:r>
        <w:rPr>
          <w:i/>
          <w:color w:val="545454"/>
          <w:spacing w:val="-2"/>
          <w:sz w:val="18"/>
        </w:rPr>
        <w:t xml:space="preserve"> </w:t>
      </w:r>
      <w:r>
        <w:rPr>
          <w:i/>
          <w:color w:val="545454"/>
          <w:sz w:val="18"/>
        </w:rPr>
        <w:t>suspicious</w:t>
      </w:r>
      <w:r>
        <w:rPr>
          <w:i/>
          <w:color w:val="545454"/>
          <w:spacing w:val="-3"/>
          <w:sz w:val="18"/>
        </w:rPr>
        <w:t xml:space="preserve"> </w:t>
      </w:r>
      <w:r>
        <w:rPr>
          <w:i/>
          <w:color w:val="545454"/>
          <w:sz w:val="18"/>
        </w:rPr>
        <w:t>IPs:</w:t>
      </w:r>
      <w:r>
        <w:rPr>
          <w:i/>
          <w:color w:val="545454"/>
          <w:spacing w:val="-2"/>
          <w:sz w:val="18"/>
        </w:rPr>
        <w:t xml:space="preserve"> </w:t>
      </w:r>
      <w:r>
        <w:rPr>
          <w:i/>
          <w:color w:val="545454"/>
          <w:sz w:val="18"/>
        </w:rPr>
        <w:t>85.114.128.127:53,</w:t>
      </w:r>
      <w:r>
        <w:rPr>
          <w:i/>
          <w:color w:val="545454"/>
          <w:spacing w:val="-2"/>
          <w:sz w:val="18"/>
        </w:rPr>
        <w:t xml:space="preserve"> </w:t>
      </w:r>
      <w:r>
        <w:rPr>
          <w:i/>
          <w:color w:val="545454"/>
          <w:sz w:val="18"/>
        </w:rPr>
        <w:t>207.191.243.130:16471,</w:t>
      </w:r>
      <w:r>
        <w:rPr>
          <w:i/>
          <w:color w:val="545454"/>
          <w:spacing w:val="-2"/>
          <w:sz w:val="18"/>
        </w:rPr>
        <w:t xml:space="preserve"> 71.11.140.115:16471</w:t>
      </w:r>
    </w:p>
    <w:p w14:paraId="3E985BE6">
      <w:pPr>
        <w:spacing w:after="0"/>
        <w:jc w:val="center"/>
        <w:rPr>
          <w:i/>
          <w:sz w:val="18"/>
        </w:rPr>
        <w:sectPr>
          <w:pgSz w:w="11910" w:h="16840"/>
          <w:pgMar w:top="142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5AA16362">
      <w:pPr>
        <w:spacing w:line="240" w:lineRule="auto"/>
        <w:ind w:left="425" w:right="0" w:firstLine="0"/>
        <w:rPr>
          <w:sz w:val="20"/>
        </w:rPr>
      </w:pPr>
      <w:r>
        <w:rPr>
          <w:sz w:val="20"/>
        </w:rPr>
        <w:drawing>
          <wp:inline distT="0" distB="0" distL="0" distR="0">
            <wp:extent cx="5225415" cy="1840865"/>
            <wp:effectExtent l="0" t="0" r="0" b="0"/>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1" cstate="print"/>
                    <a:stretch>
                      <a:fillRect/>
                    </a:stretch>
                  </pic:blipFill>
                  <pic:spPr>
                    <a:xfrm>
                      <a:off x="0" y="0"/>
                      <a:ext cx="5225847" cy="1841373"/>
                    </a:xfrm>
                    <a:prstGeom prst="rect">
                      <a:avLst/>
                    </a:prstGeom>
                  </pic:spPr>
                </pic:pic>
              </a:graphicData>
            </a:graphic>
          </wp:inline>
        </w:drawing>
      </w:r>
    </w:p>
    <w:p w14:paraId="1538A8BC">
      <w:pPr>
        <w:spacing w:before="178"/>
        <w:ind w:left="7" w:right="6" w:firstLine="0"/>
        <w:jc w:val="center"/>
        <w:rPr>
          <w:i/>
          <w:sz w:val="18"/>
        </w:rPr>
      </w:pPr>
      <w:r>
        <w:rPr>
          <w:i/>
          <w:color w:val="545454"/>
          <w:sz w:val="18"/>
        </w:rPr>
        <w:t>Fig</w:t>
      </w:r>
      <w:r>
        <w:rPr>
          <w:i/>
          <w:color w:val="545454"/>
          <w:spacing w:val="-5"/>
          <w:sz w:val="18"/>
        </w:rPr>
        <w:t xml:space="preserve"> </w:t>
      </w:r>
      <w:r>
        <w:rPr>
          <w:i/>
          <w:color w:val="545454"/>
          <w:sz w:val="18"/>
        </w:rPr>
        <w:t>32.13</w:t>
      </w:r>
      <w:r>
        <w:rPr>
          <w:i/>
          <w:color w:val="545454"/>
          <w:spacing w:val="-2"/>
          <w:sz w:val="18"/>
        </w:rPr>
        <w:t xml:space="preserve"> </w:t>
      </w:r>
      <w:r>
        <w:rPr>
          <w:i/>
          <w:color w:val="545454"/>
          <w:sz w:val="18"/>
        </w:rPr>
        <w:t>—</w:t>
      </w:r>
      <w:r>
        <w:rPr>
          <w:i/>
          <w:color w:val="545454"/>
          <w:spacing w:val="-2"/>
          <w:sz w:val="18"/>
        </w:rPr>
        <w:t xml:space="preserve"> </w:t>
      </w:r>
      <w:r>
        <w:rPr>
          <w:i/>
          <w:color w:val="545454"/>
          <w:sz w:val="18"/>
        </w:rPr>
        <w:t>Zeus</w:t>
      </w:r>
      <w:r>
        <w:rPr>
          <w:i/>
          <w:color w:val="545454"/>
          <w:spacing w:val="-3"/>
          <w:sz w:val="18"/>
        </w:rPr>
        <w:t xml:space="preserve"> </w:t>
      </w:r>
      <w:r>
        <w:rPr>
          <w:i/>
          <w:color w:val="545454"/>
          <w:sz w:val="18"/>
        </w:rPr>
        <w:t>Threats:</w:t>
      </w:r>
      <w:r>
        <w:rPr>
          <w:i/>
          <w:color w:val="545454"/>
          <w:spacing w:val="-3"/>
          <w:sz w:val="18"/>
        </w:rPr>
        <w:t xml:space="preserve"> </w:t>
      </w:r>
      <w:r>
        <w:rPr>
          <w:i/>
          <w:color w:val="545454"/>
          <w:sz w:val="18"/>
        </w:rPr>
        <w:t>Multiple</w:t>
      </w:r>
      <w:r>
        <w:rPr>
          <w:i/>
          <w:color w:val="545454"/>
          <w:spacing w:val="-2"/>
          <w:sz w:val="18"/>
        </w:rPr>
        <w:t xml:space="preserve"> </w:t>
      </w:r>
      <w:r>
        <w:rPr>
          <w:i/>
          <w:color w:val="545454"/>
          <w:sz w:val="18"/>
        </w:rPr>
        <w:t>"A</w:t>
      </w:r>
      <w:r>
        <w:rPr>
          <w:i/>
          <w:color w:val="545454"/>
          <w:spacing w:val="-3"/>
          <w:sz w:val="18"/>
        </w:rPr>
        <w:t xml:space="preserve"> </w:t>
      </w:r>
      <w:r>
        <w:rPr>
          <w:i/>
          <w:color w:val="545454"/>
          <w:sz w:val="18"/>
        </w:rPr>
        <w:t>Network</w:t>
      </w:r>
      <w:r>
        <w:rPr>
          <w:i/>
          <w:color w:val="545454"/>
          <w:spacing w:val="-2"/>
          <w:sz w:val="18"/>
        </w:rPr>
        <w:t xml:space="preserve"> </w:t>
      </w:r>
      <w:r>
        <w:rPr>
          <w:i/>
          <w:color w:val="545454"/>
          <w:sz w:val="18"/>
        </w:rPr>
        <w:t>Trojan</w:t>
      </w:r>
      <w:r>
        <w:rPr>
          <w:i/>
          <w:color w:val="545454"/>
          <w:spacing w:val="-2"/>
          <w:sz w:val="18"/>
        </w:rPr>
        <w:t xml:space="preserve"> </w:t>
      </w:r>
      <w:r>
        <w:rPr>
          <w:i/>
          <w:color w:val="545454"/>
          <w:sz w:val="18"/>
        </w:rPr>
        <w:t>was</w:t>
      </w:r>
      <w:r>
        <w:rPr>
          <w:i/>
          <w:color w:val="545454"/>
          <w:spacing w:val="-4"/>
          <w:sz w:val="18"/>
        </w:rPr>
        <w:t xml:space="preserve"> </w:t>
      </w:r>
      <w:r>
        <w:rPr>
          <w:i/>
          <w:color w:val="545454"/>
          <w:sz w:val="18"/>
        </w:rPr>
        <w:t>detected"</w:t>
      </w:r>
      <w:r>
        <w:rPr>
          <w:i/>
          <w:color w:val="545454"/>
          <w:spacing w:val="-2"/>
          <w:sz w:val="18"/>
        </w:rPr>
        <w:t xml:space="preserve"> </w:t>
      </w:r>
      <w:r>
        <w:rPr>
          <w:i/>
          <w:color w:val="545454"/>
          <w:sz w:val="18"/>
        </w:rPr>
        <w:t>alerts</w:t>
      </w:r>
      <w:r>
        <w:rPr>
          <w:i/>
          <w:color w:val="545454"/>
          <w:spacing w:val="-3"/>
          <w:sz w:val="18"/>
        </w:rPr>
        <w:t xml:space="preserve"> </w:t>
      </w:r>
      <w:r>
        <w:rPr>
          <w:i/>
          <w:color w:val="545454"/>
          <w:sz w:val="18"/>
        </w:rPr>
        <w:t>for</w:t>
      </w:r>
      <w:r>
        <w:rPr>
          <w:i/>
          <w:color w:val="545454"/>
          <w:spacing w:val="-2"/>
          <w:sz w:val="18"/>
        </w:rPr>
        <w:t xml:space="preserve"> </w:t>
      </w:r>
      <w:r>
        <w:rPr>
          <w:i/>
          <w:color w:val="545454"/>
          <w:sz w:val="18"/>
        </w:rPr>
        <w:t>ZeroAccess</w:t>
      </w:r>
      <w:r>
        <w:rPr>
          <w:i/>
          <w:color w:val="545454"/>
          <w:spacing w:val="-3"/>
          <w:sz w:val="18"/>
        </w:rPr>
        <w:t xml:space="preserve"> </w:t>
      </w:r>
      <w:r>
        <w:rPr>
          <w:i/>
          <w:color w:val="545454"/>
          <w:sz w:val="18"/>
        </w:rPr>
        <w:t>UDP</w:t>
      </w:r>
      <w:r>
        <w:rPr>
          <w:i/>
          <w:color w:val="545454"/>
          <w:spacing w:val="-2"/>
          <w:sz w:val="18"/>
        </w:rPr>
        <w:t xml:space="preserve"> traffic</w:t>
      </w:r>
    </w:p>
    <w:p w14:paraId="4E1F52CB">
      <w:pPr>
        <w:pStyle w:val="8"/>
        <w:spacing w:before="6"/>
        <w:rPr>
          <w:i/>
          <w:sz w:val="20"/>
        </w:rPr>
      </w:pPr>
      <w:r>
        <w:rPr>
          <w:i/>
          <w:sz w:val="20"/>
        </w:rPr>
        <w:drawing>
          <wp:anchor distT="0" distB="0" distL="0" distR="0" simplePos="0" relativeHeight="251674624" behindDoc="1" locked="0" layoutInCell="1" allowOverlap="1">
            <wp:simplePos x="0" y="0"/>
            <wp:positionH relativeFrom="page">
              <wp:posOffset>1127760</wp:posOffset>
            </wp:positionH>
            <wp:positionV relativeFrom="paragraph">
              <wp:posOffset>173990</wp:posOffset>
            </wp:positionV>
            <wp:extent cx="5322570" cy="5322570"/>
            <wp:effectExtent l="0" t="0" r="0" b="0"/>
            <wp:wrapTopAndBottom/>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2" cstate="print"/>
                    <a:stretch>
                      <a:fillRect/>
                    </a:stretch>
                  </pic:blipFill>
                  <pic:spPr>
                    <a:xfrm>
                      <a:off x="0" y="0"/>
                      <a:ext cx="5322570" cy="5322570"/>
                    </a:xfrm>
                    <a:prstGeom prst="rect">
                      <a:avLst/>
                    </a:prstGeom>
                  </pic:spPr>
                </pic:pic>
              </a:graphicData>
            </a:graphic>
          </wp:anchor>
        </w:drawing>
      </w:r>
    </w:p>
    <w:p w14:paraId="77F9C3C7">
      <w:pPr>
        <w:spacing w:before="131"/>
        <w:ind w:left="7" w:right="6" w:firstLine="0"/>
        <w:jc w:val="center"/>
        <w:rPr>
          <w:i/>
          <w:sz w:val="18"/>
        </w:rPr>
      </w:pPr>
      <w:r>
        <w:rPr>
          <w:i/>
          <w:color w:val="545454"/>
          <w:sz w:val="18"/>
        </w:rPr>
        <w:t>Fig</w:t>
      </w:r>
      <w:r>
        <w:rPr>
          <w:i/>
          <w:color w:val="545454"/>
          <w:spacing w:val="-3"/>
          <w:sz w:val="18"/>
        </w:rPr>
        <w:t xml:space="preserve"> </w:t>
      </w:r>
      <w:r>
        <w:rPr>
          <w:i/>
          <w:color w:val="545454"/>
          <w:sz w:val="18"/>
        </w:rPr>
        <w:t>32.14</w:t>
      </w:r>
      <w:r>
        <w:rPr>
          <w:i/>
          <w:color w:val="545454"/>
          <w:spacing w:val="-3"/>
          <w:sz w:val="18"/>
        </w:rPr>
        <w:t xml:space="preserve"> </w:t>
      </w:r>
      <w:r>
        <w:rPr>
          <w:i/>
          <w:color w:val="545454"/>
          <w:sz w:val="18"/>
        </w:rPr>
        <w:t>—</w:t>
      </w:r>
      <w:r>
        <w:rPr>
          <w:i/>
          <w:color w:val="545454"/>
          <w:spacing w:val="-3"/>
          <w:sz w:val="18"/>
        </w:rPr>
        <w:t xml:space="preserve"> </w:t>
      </w:r>
      <w:r>
        <w:rPr>
          <w:i/>
          <w:color w:val="545454"/>
          <w:sz w:val="18"/>
        </w:rPr>
        <w:t>Network</w:t>
      </w:r>
      <w:r>
        <w:rPr>
          <w:i/>
          <w:color w:val="545454"/>
          <w:spacing w:val="-3"/>
          <w:sz w:val="18"/>
        </w:rPr>
        <w:t xml:space="preserve"> </w:t>
      </w:r>
      <w:r>
        <w:rPr>
          <w:i/>
          <w:color w:val="545454"/>
          <w:sz w:val="18"/>
        </w:rPr>
        <w:t>threats</w:t>
      </w:r>
      <w:r>
        <w:rPr>
          <w:i/>
          <w:color w:val="545454"/>
          <w:spacing w:val="-4"/>
          <w:sz w:val="18"/>
        </w:rPr>
        <w:t xml:space="preserve"> </w:t>
      </w:r>
      <w:r>
        <w:rPr>
          <w:i/>
          <w:color w:val="545454"/>
          <w:sz w:val="18"/>
        </w:rPr>
        <w:t>timeline</w:t>
      </w:r>
      <w:r>
        <w:rPr>
          <w:i/>
          <w:color w:val="545454"/>
          <w:spacing w:val="-2"/>
          <w:sz w:val="18"/>
        </w:rPr>
        <w:t xml:space="preserve"> </w:t>
      </w:r>
      <w:r>
        <w:rPr>
          <w:i/>
          <w:color w:val="545454"/>
          <w:sz w:val="18"/>
        </w:rPr>
        <w:t>showing</w:t>
      </w:r>
      <w:r>
        <w:rPr>
          <w:i/>
          <w:color w:val="545454"/>
          <w:spacing w:val="-3"/>
          <w:sz w:val="18"/>
        </w:rPr>
        <w:t xml:space="preserve"> </w:t>
      </w:r>
      <w:r>
        <w:rPr>
          <w:i/>
          <w:color w:val="545454"/>
          <w:sz w:val="18"/>
        </w:rPr>
        <w:t>continuous</w:t>
      </w:r>
      <w:r>
        <w:rPr>
          <w:i/>
          <w:color w:val="545454"/>
          <w:spacing w:val="-4"/>
          <w:sz w:val="18"/>
        </w:rPr>
        <w:t xml:space="preserve"> </w:t>
      </w:r>
      <w:r>
        <w:rPr>
          <w:i/>
          <w:color w:val="545454"/>
          <w:sz w:val="18"/>
        </w:rPr>
        <w:t>Trojan</w:t>
      </w:r>
      <w:r>
        <w:rPr>
          <w:i/>
          <w:color w:val="545454"/>
          <w:spacing w:val="-7"/>
          <w:sz w:val="18"/>
        </w:rPr>
        <w:t xml:space="preserve"> </w:t>
      </w:r>
      <w:r>
        <w:rPr>
          <w:i/>
          <w:color w:val="545454"/>
          <w:sz w:val="18"/>
        </w:rPr>
        <w:t>detection</w:t>
      </w:r>
      <w:r>
        <w:rPr>
          <w:i/>
          <w:color w:val="545454"/>
          <w:spacing w:val="-2"/>
          <w:sz w:val="18"/>
        </w:rPr>
        <w:t xml:space="preserve"> alerts</w:t>
      </w:r>
    </w:p>
    <w:p w14:paraId="44144926">
      <w:pPr>
        <w:spacing w:after="0"/>
        <w:jc w:val="center"/>
        <w:rPr>
          <w:i/>
          <w:sz w:val="18"/>
        </w:rPr>
        <w:sectPr>
          <w:pgSz w:w="11910" w:h="16840"/>
          <w:pgMar w:top="142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0B4F84E1">
      <w:pPr>
        <w:pStyle w:val="4"/>
        <w:spacing w:before="41"/>
      </w:pPr>
      <w:r>
        <w:rPr>
          <w:color w:val="1A3B6D"/>
        </w:rPr>
        <w:t>Step</w:t>
      </w:r>
      <w:r>
        <w:rPr>
          <w:color w:val="1A3B6D"/>
          <w:spacing w:val="-1"/>
        </w:rPr>
        <w:t xml:space="preserve"> </w:t>
      </w:r>
      <w:r>
        <w:rPr>
          <w:color w:val="1A3B6D"/>
        </w:rPr>
        <w:t>8A:</w:t>
      </w:r>
      <w:r>
        <w:rPr>
          <w:color w:val="1A3B6D"/>
          <w:spacing w:val="-1"/>
        </w:rPr>
        <w:t xml:space="preserve"> </w:t>
      </w:r>
      <w:r>
        <w:rPr>
          <w:color w:val="1A3B6D"/>
        </w:rPr>
        <w:t>Zeus</w:t>
      </w:r>
      <w:r>
        <w:rPr>
          <w:color w:val="1A3B6D"/>
          <w:spacing w:val="-3"/>
        </w:rPr>
        <w:t xml:space="preserve"> </w:t>
      </w:r>
      <w:r>
        <w:rPr>
          <w:color w:val="1A3B6D"/>
        </w:rPr>
        <w:t>File</w:t>
      </w:r>
      <w:r>
        <w:rPr>
          <w:color w:val="1A3B6D"/>
          <w:spacing w:val="-3"/>
        </w:rPr>
        <w:t xml:space="preserve"> </w:t>
      </w:r>
      <w:r>
        <w:rPr>
          <w:color w:val="1A3B6D"/>
        </w:rPr>
        <w:t>System</w:t>
      </w:r>
      <w:r>
        <w:rPr>
          <w:color w:val="1A3B6D"/>
          <w:spacing w:val="-2"/>
        </w:rPr>
        <w:t xml:space="preserve"> Activity</w:t>
      </w:r>
    </w:p>
    <w:p w14:paraId="71CDCBC4">
      <w:pPr>
        <w:pStyle w:val="8"/>
        <w:spacing w:before="6"/>
        <w:rPr>
          <w:b/>
          <w:sz w:val="11"/>
        </w:rPr>
      </w:pPr>
      <w:r>
        <w:rPr>
          <w:b/>
          <w:sz w:val="11"/>
        </w:rPr>
        <w:drawing>
          <wp:anchor distT="0" distB="0" distL="0" distR="0" simplePos="0" relativeHeight="251675648" behindDoc="1" locked="0" layoutInCell="1" allowOverlap="1">
            <wp:simplePos x="0" y="0"/>
            <wp:positionH relativeFrom="page">
              <wp:posOffset>1127760</wp:posOffset>
            </wp:positionH>
            <wp:positionV relativeFrom="paragraph">
              <wp:posOffset>104140</wp:posOffset>
            </wp:positionV>
            <wp:extent cx="5266690" cy="2113915"/>
            <wp:effectExtent l="0" t="0" r="0" b="0"/>
            <wp:wrapTopAndBottom/>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3" cstate="print"/>
                    <a:stretch>
                      <a:fillRect/>
                    </a:stretch>
                  </pic:blipFill>
                  <pic:spPr>
                    <a:xfrm>
                      <a:off x="0" y="0"/>
                      <a:ext cx="5266909" cy="2113978"/>
                    </a:xfrm>
                    <a:prstGeom prst="rect">
                      <a:avLst/>
                    </a:prstGeom>
                  </pic:spPr>
                </pic:pic>
              </a:graphicData>
            </a:graphic>
          </wp:anchor>
        </w:drawing>
      </w:r>
    </w:p>
    <w:p w14:paraId="69DCE170">
      <w:pPr>
        <w:spacing w:before="183"/>
        <w:ind w:left="7" w:right="7" w:firstLine="0"/>
        <w:jc w:val="center"/>
        <w:rPr>
          <w:i/>
          <w:sz w:val="18"/>
        </w:rPr>
      </w:pPr>
      <w:r>
        <w:rPr>
          <w:i/>
          <w:color w:val="545454"/>
          <w:sz w:val="18"/>
        </w:rPr>
        <w:t>Fig</w:t>
      </w:r>
      <w:r>
        <w:rPr>
          <w:i/>
          <w:color w:val="545454"/>
          <w:spacing w:val="-3"/>
          <w:sz w:val="18"/>
        </w:rPr>
        <w:t xml:space="preserve"> </w:t>
      </w:r>
      <w:r>
        <w:rPr>
          <w:i/>
          <w:color w:val="545454"/>
          <w:sz w:val="18"/>
        </w:rPr>
        <w:t>32.15</w:t>
      </w:r>
      <w:r>
        <w:rPr>
          <w:i/>
          <w:color w:val="545454"/>
          <w:spacing w:val="-3"/>
          <w:sz w:val="18"/>
        </w:rPr>
        <w:t xml:space="preserve"> </w:t>
      </w:r>
      <w:r>
        <w:rPr>
          <w:i/>
          <w:color w:val="545454"/>
          <w:sz w:val="18"/>
        </w:rPr>
        <w:t>—</w:t>
      </w:r>
      <w:r>
        <w:rPr>
          <w:i/>
          <w:color w:val="545454"/>
          <w:spacing w:val="-2"/>
          <w:sz w:val="18"/>
        </w:rPr>
        <w:t xml:space="preserve"> </w:t>
      </w:r>
      <w:r>
        <w:rPr>
          <w:i/>
          <w:color w:val="545454"/>
          <w:sz w:val="18"/>
        </w:rPr>
        <w:t>Zeus</w:t>
      </w:r>
      <w:r>
        <w:rPr>
          <w:i/>
          <w:color w:val="545454"/>
          <w:spacing w:val="-4"/>
          <w:sz w:val="18"/>
        </w:rPr>
        <w:t xml:space="preserve"> </w:t>
      </w:r>
      <w:r>
        <w:rPr>
          <w:i/>
          <w:color w:val="545454"/>
          <w:sz w:val="18"/>
        </w:rPr>
        <w:t>Files</w:t>
      </w:r>
      <w:r>
        <w:rPr>
          <w:i/>
          <w:color w:val="545454"/>
          <w:spacing w:val="-4"/>
          <w:sz w:val="18"/>
        </w:rPr>
        <w:t xml:space="preserve"> </w:t>
      </w:r>
      <w:r>
        <w:rPr>
          <w:i/>
          <w:color w:val="545454"/>
          <w:sz w:val="18"/>
        </w:rPr>
        <w:t>Activity:</w:t>
      </w:r>
      <w:r>
        <w:rPr>
          <w:i/>
          <w:color w:val="545454"/>
          <w:spacing w:val="-2"/>
          <w:sz w:val="18"/>
        </w:rPr>
        <w:t xml:space="preserve"> </w:t>
      </w:r>
      <w:r>
        <w:rPr>
          <w:i/>
          <w:color w:val="545454"/>
          <w:sz w:val="18"/>
        </w:rPr>
        <w:t>5</w:t>
      </w:r>
      <w:r>
        <w:rPr>
          <w:i/>
          <w:color w:val="545454"/>
          <w:spacing w:val="-1"/>
          <w:sz w:val="18"/>
        </w:rPr>
        <w:t xml:space="preserve"> </w:t>
      </w:r>
      <w:r>
        <w:rPr>
          <w:i/>
          <w:color w:val="545454"/>
          <w:sz w:val="18"/>
        </w:rPr>
        <w:t>executables,</w:t>
      </w:r>
      <w:r>
        <w:rPr>
          <w:i/>
          <w:color w:val="545454"/>
          <w:spacing w:val="-3"/>
          <w:sz w:val="18"/>
        </w:rPr>
        <w:t xml:space="preserve"> </w:t>
      </w:r>
      <w:r>
        <w:rPr>
          <w:i/>
          <w:color w:val="545454"/>
          <w:sz w:val="18"/>
        </w:rPr>
        <w:t>2</w:t>
      </w:r>
      <w:r>
        <w:rPr>
          <w:i/>
          <w:color w:val="545454"/>
          <w:spacing w:val="-2"/>
          <w:sz w:val="18"/>
        </w:rPr>
        <w:t xml:space="preserve"> </w:t>
      </w:r>
      <w:r>
        <w:rPr>
          <w:i/>
          <w:color w:val="545454"/>
          <w:sz w:val="18"/>
        </w:rPr>
        <w:t>suspicious</w:t>
      </w:r>
      <w:r>
        <w:rPr>
          <w:i/>
          <w:color w:val="545454"/>
          <w:spacing w:val="-4"/>
          <w:sz w:val="18"/>
        </w:rPr>
        <w:t xml:space="preserve"> </w:t>
      </w:r>
      <w:r>
        <w:rPr>
          <w:i/>
          <w:color w:val="545454"/>
          <w:sz w:val="18"/>
        </w:rPr>
        <w:t>files</w:t>
      </w:r>
      <w:r>
        <w:rPr>
          <w:i/>
          <w:color w:val="545454"/>
          <w:spacing w:val="-3"/>
          <w:sz w:val="18"/>
        </w:rPr>
        <w:t xml:space="preserve"> </w:t>
      </w:r>
      <w:r>
        <w:rPr>
          <w:i/>
          <w:color w:val="545454"/>
          <w:spacing w:val="-2"/>
          <w:sz w:val="18"/>
        </w:rPr>
        <w:t>dropped</w:t>
      </w:r>
    </w:p>
    <w:p w14:paraId="792EC104">
      <w:pPr>
        <w:pStyle w:val="8"/>
        <w:spacing w:before="53"/>
        <w:rPr>
          <w:i/>
          <w:sz w:val="18"/>
        </w:rPr>
      </w:pPr>
    </w:p>
    <w:p w14:paraId="59998B04">
      <w:pPr>
        <w:pStyle w:val="8"/>
        <w:ind w:left="23"/>
      </w:pPr>
      <w:r>
        <w:rPr>
          <w:color w:val="333333"/>
        </w:rPr>
        <w:t>Key</w:t>
      </w:r>
      <w:r>
        <w:rPr>
          <w:color w:val="333333"/>
          <w:spacing w:val="-5"/>
        </w:rPr>
        <w:t xml:space="preserve"> </w:t>
      </w:r>
      <w:r>
        <w:rPr>
          <w:color w:val="333333"/>
        </w:rPr>
        <w:t>dropped</w:t>
      </w:r>
      <w:r>
        <w:rPr>
          <w:color w:val="333333"/>
          <w:spacing w:val="-2"/>
        </w:rPr>
        <w:t xml:space="preserve"> files:</w:t>
      </w:r>
    </w:p>
    <w:p w14:paraId="779348D7">
      <w:pPr>
        <w:pStyle w:val="11"/>
        <w:numPr>
          <w:ilvl w:val="0"/>
          <w:numId w:val="7"/>
        </w:numPr>
        <w:tabs>
          <w:tab w:val="left" w:pos="383"/>
        </w:tabs>
        <w:spacing w:before="161" w:after="0" w:line="273" w:lineRule="auto"/>
        <w:ind w:left="383" w:right="2432" w:hanging="360"/>
        <w:jc w:val="left"/>
        <w:rPr>
          <w:sz w:val="22"/>
        </w:rPr>
      </w:pPr>
      <w:r>
        <w:rPr>
          <w:color w:val="333333"/>
          <w:sz w:val="22"/>
        </w:rPr>
        <w:t>InstallFlashPlayer.exe</w:t>
      </w:r>
      <w:r>
        <w:rPr>
          <w:color w:val="333333"/>
          <w:spacing w:val="-3"/>
          <w:sz w:val="22"/>
        </w:rPr>
        <w:t xml:space="preserve"> </w:t>
      </w:r>
      <w:r>
        <w:rPr>
          <w:color w:val="333333"/>
          <w:sz w:val="22"/>
        </w:rPr>
        <w:t>dropped</w:t>
      </w:r>
      <w:r>
        <w:rPr>
          <w:color w:val="333333"/>
          <w:spacing w:val="-3"/>
          <w:sz w:val="22"/>
        </w:rPr>
        <w:t xml:space="preserve"> </w:t>
      </w:r>
      <w:r>
        <w:rPr>
          <w:color w:val="333333"/>
          <w:sz w:val="22"/>
        </w:rPr>
        <w:t>by</w:t>
      </w:r>
      <w:r>
        <w:rPr>
          <w:color w:val="333333"/>
          <w:spacing w:val="-5"/>
          <w:sz w:val="22"/>
        </w:rPr>
        <w:t xml:space="preserve"> </w:t>
      </w:r>
      <w:r>
        <w:rPr>
          <w:color w:val="333333"/>
          <w:sz w:val="22"/>
        </w:rPr>
        <w:t>PID</w:t>
      </w:r>
      <w:r>
        <w:rPr>
          <w:color w:val="333333"/>
          <w:spacing w:val="-5"/>
          <w:sz w:val="22"/>
        </w:rPr>
        <w:t xml:space="preserve"> </w:t>
      </w:r>
      <w:r>
        <w:rPr>
          <w:color w:val="333333"/>
          <w:sz w:val="22"/>
        </w:rPr>
        <w:t>2420</w:t>
      </w:r>
      <w:r>
        <w:rPr>
          <w:color w:val="333333"/>
          <w:spacing w:val="-3"/>
          <w:sz w:val="22"/>
        </w:rPr>
        <w:t xml:space="preserve"> </w:t>
      </w:r>
      <w:r>
        <w:rPr>
          <w:color w:val="333333"/>
          <w:sz w:val="22"/>
        </w:rPr>
        <w:t>with</w:t>
      </w:r>
      <w:r>
        <w:rPr>
          <w:color w:val="333333"/>
          <w:spacing w:val="-3"/>
          <w:sz w:val="22"/>
        </w:rPr>
        <w:t xml:space="preserve"> </w:t>
      </w:r>
      <w:r>
        <w:rPr>
          <w:color w:val="333333"/>
          <w:sz w:val="22"/>
        </w:rPr>
        <w:t>same</w:t>
      </w:r>
      <w:r>
        <w:rPr>
          <w:color w:val="333333"/>
          <w:spacing w:val="-5"/>
          <w:sz w:val="22"/>
        </w:rPr>
        <w:t xml:space="preserve"> </w:t>
      </w:r>
      <w:r>
        <w:rPr>
          <w:color w:val="333333"/>
          <w:sz w:val="22"/>
        </w:rPr>
        <w:t>hash</w:t>
      </w:r>
      <w:r>
        <w:rPr>
          <w:color w:val="333333"/>
          <w:spacing w:val="-5"/>
          <w:sz w:val="22"/>
        </w:rPr>
        <w:t xml:space="preserve"> </w:t>
      </w:r>
      <w:r>
        <w:rPr>
          <w:color w:val="333333"/>
          <w:sz w:val="22"/>
        </w:rPr>
        <w:t>as</w:t>
      </w:r>
      <w:r>
        <w:rPr>
          <w:color w:val="333333"/>
          <w:spacing w:val="-5"/>
          <w:sz w:val="22"/>
        </w:rPr>
        <w:t xml:space="preserve"> </w:t>
      </w:r>
      <w:r>
        <w:rPr>
          <w:color w:val="333333"/>
          <w:sz w:val="22"/>
        </w:rPr>
        <w:t xml:space="preserve">original </w:t>
      </w:r>
      <w:r>
        <w:rPr>
          <w:color w:val="333333"/>
          <w:spacing w:val="-2"/>
          <w:sz w:val="22"/>
        </w:rPr>
        <w:t>(EA039A854D20D7734C5ADD48F1A51C34)</w:t>
      </w:r>
    </w:p>
    <w:p w14:paraId="5EC03CD9">
      <w:pPr>
        <w:pStyle w:val="11"/>
        <w:numPr>
          <w:ilvl w:val="0"/>
          <w:numId w:val="7"/>
        </w:numPr>
        <w:tabs>
          <w:tab w:val="left" w:pos="383"/>
        </w:tabs>
        <w:spacing w:before="5" w:after="0" w:line="240" w:lineRule="auto"/>
        <w:ind w:left="383" w:right="0" w:hanging="360"/>
        <w:jc w:val="left"/>
        <w:rPr>
          <w:sz w:val="22"/>
        </w:rPr>
      </w:pPr>
      <w:r>
        <w:rPr>
          <w:color w:val="333333"/>
          <w:sz w:val="22"/>
        </w:rPr>
        <w:t>Binary</w:t>
      </w:r>
      <w:r>
        <w:rPr>
          <w:color w:val="333333"/>
          <w:spacing w:val="-4"/>
          <w:sz w:val="22"/>
        </w:rPr>
        <w:t xml:space="preserve"> </w:t>
      </w:r>
      <w:r>
        <w:rPr>
          <w:color w:val="333333"/>
          <w:sz w:val="22"/>
        </w:rPr>
        <w:t>files</w:t>
      </w:r>
      <w:r>
        <w:rPr>
          <w:color w:val="333333"/>
          <w:spacing w:val="-6"/>
          <w:sz w:val="22"/>
        </w:rPr>
        <w:t xml:space="preserve"> </w:t>
      </w:r>
      <w:r>
        <w:rPr>
          <w:color w:val="333333"/>
          <w:sz w:val="22"/>
        </w:rPr>
        <w:t>dropped</w:t>
      </w:r>
      <w:r>
        <w:rPr>
          <w:color w:val="333333"/>
          <w:spacing w:val="-6"/>
          <w:sz w:val="22"/>
        </w:rPr>
        <w:t xml:space="preserve"> </w:t>
      </w:r>
      <w:r>
        <w:rPr>
          <w:color w:val="333333"/>
          <w:sz w:val="22"/>
        </w:rPr>
        <w:t>to</w:t>
      </w:r>
      <w:r>
        <w:rPr>
          <w:color w:val="333333"/>
          <w:spacing w:val="-5"/>
          <w:sz w:val="22"/>
        </w:rPr>
        <w:t xml:space="preserve"> </w:t>
      </w:r>
      <w:r>
        <w:rPr>
          <w:color w:val="333333"/>
          <w:sz w:val="22"/>
        </w:rPr>
        <w:t>Google</w:t>
      </w:r>
      <w:r>
        <w:rPr>
          <w:color w:val="333333"/>
          <w:spacing w:val="-4"/>
          <w:sz w:val="22"/>
        </w:rPr>
        <w:t xml:space="preserve"> </w:t>
      </w:r>
      <w:r>
        <w:rPr>
          <w:color w:val="333333"/>
          <w:sz w:val="22"/>
        </w:rPr>
        <w:t>Desktop</w:t>
      </w:r>
      <w:r>
        <w:rPr>
          <w:color w:val="333333"/>
          <w:spacing w:val="-5"/>
          <w:sz w:val="22"/>
        </w:rPr>
        <w:t xml:space="preserve"> </w:t>
      </w:r>
      <w:r>
        <w:rPr>
          <w:color w:val="333333"/>
          <w:sz w:val="22"/>
        </w:rPr>
        <w:t>Install</w:t>
      </w:r>
      <w:r>
        <w:rPr>
          <w:color w:val="333333"/>
          <w:spacing w:val="-3"/>
          <w:sz w:val="22"/>
        </w:rPr>
        <w:t xml:space="preserve"> </w:t>
      </w:r>
      <w:r>
        <w:rPr>
          <w:color w:val="333333"/>
          <w:sz w:val="22"/>
        </w:rPr>
        <w:t>directory</w:t>
      </w:r>
      <w:r>
        <w:rPr>
          <w:color w:val="333333"/>
          <w:spacing w:val="-4"/>
          <w:sz w:val="22"/>
        </w:rPr>
        <w:t xml:space="preserve"> </w:t>
      </w:r>
      <w:r>
        <w:rPr>
          <w:color w:val="333333"/>
          <w:sz w:val="22"/>
        </w:rPr>
        <w:t>and</w:t>
      </w:r>
      <w:r>
        <w:rPr>
          <w:color w:val="333333"/>
          <w:spacing w:val="-6"/>
          <w:sz w:val="22"/>
        </w:rPr>
        <w:t xml:space="preserve"> </w:t>
      </w:r>
      <w:r>
        <w:rPr>
          <w:color w:val="333333"/>
          <w:sz w:val="22"/>
        </w:rPr>
        <w:t>AppData</w:t>
      </w:r>
      <w:r>
        <w:rPr>
          <w:color w:val="333333"/>
          <w:spacing w:val="-3"/>
          <w:sz w:val="22"/>
        </w:rPr>
        <w:t xml:space="preserve"> </w:t>
      </w:r>
      <w:r>
        <w:rPr>
          <w:color w:val="333333"/>
          <w:spacing w:val="-2"/>
          <w:sz w:val="22"/>
        </w:rPr>
        <w:t>paths</w:t>
      </w:r>
    </w:p>
    <w:p w14:paraId="2066CEE6">
      <w:pPr>
        <w:pStyle w:val="11"/>
        <w:numPr>
          <w:ilvl w:val="0"/>
          <w:numId w:val="7"/>
        </w:numPr>
        <w:tabs>
          <w:tab w:val="left" w:pos="383"/>
        </w:tabs>
        <w:spacing w:before="41" w:after="0" w:line="240" w:lineRule="auto"/>
        <w:ind w:left="383" w:right="0" w:hanging="360"/>
        <w:jc w:val="left"/>
        <w:rPr>
          <w:sz w:val="22"/>
        </w:rPr>
      </w:pPr>
      <w:r>
        <w:rPr>
          <w:color w:val="333333"/>
          <w:sz w:val="22"/>
        </w:rPr>
        <w:t>Additional</w:t>
      </w:r>
      <w:r>
        <w:rPr>
          <w:color w:val="333333"/>
          <w:spacing w:val="-9"/>
          <w:sz w:val="22"/>
        </w:rPr>
        <w:t xml:space="preserve"> </w:t>
      </w:r>
      <w:r>
        <w:rPr>
          <w:color w:val="333333"/>
          <w:sz w:val="22"/>
        </w:rPr>
        <w:t>binaries</w:t>
      </w:r>
      <w:r>
        <w:rPr>
          <w:color w:val="333333"/>
          <w:spacing w:val="-8"/>
          <w:sz w:val="22"/>
        </w:rPr>
        <w:t xml:space="preserve"> </w:t>
      </w:r>
      <w:r>
        <w:rPr>
          <w:color w:val="333333"/>
          <w:sz w:val="22"/>
        </w:rPr>
        <w:t>with</w:t>
      </w:r>
      <w:r>
        <w:rPr>
          <w:color w:val="333333"/>
          <w:spacing w:val="-7"/>
          <w:sz w:val="22"/>
        </w:rPr>
        <w:t xml:space="preserve"> </w:t>
      </w:r>
      <w:r>
        <w:rPr>
          <w:color w:val="333333"/>
          <w:sz w:val="22"/>
        </w:rPr>
        <w:t>different</w:t>
      </w:r>
      <w:r>
        <w:rPr>
          <w:color w:val="333333"/>
          <w:spacing w:val="-7"/>
          <w:sz w:val="22"/>
        </w:rPr>
        <w:t xml:space="preserve"> </w:t>
      </w:r>
      <w:r>
        <w:rPr>
          <w:color w:val="333333"/>
          <w:sz w:val="22"/>
        </w:rPr>
        <w:t>hashes</w:t>
      </w:r>
      <w:r>
        <w:rPr>
          <w:color w:val="333333"/>
          <w:spacing w:val="-5"/>
          <w:sz w:val="22"/>
        </w:rPr>
        <w:t xml:space="preserve"> </w:t>
      </w:r>
      <w:r>
        <w:rPr>
          <w:color w:val="333333"/>
          <w:sz w:val="22"/>
        </w:rPr>
        <w:t>indicating</w:t>
      </w:r>
      <w:r>
        <w:rPr>
          <w:color w:val="333333"/>
          <w:spacing w:val="-8"/>
          <w:sz w:val="22"/>
        </w:rPr>
        <w:t xml:space="preserve"> </w:t>
      </w:r>
      <w:r>
        <w:rPr>
          <w:color w:val="333333"/>
          <w:sz w:val="22"/>
        </w:rPr>
        <w:t>secondary</w:t>
      </w:r>
      <w:r>
        <w:rPr>
          <w:color w:val="333333"/>
          <w:spacing w:val="-6"/>
          <w:sz w:val="22"/>
        </w:rPr>
        <w:t xml:space="preserve"> </w:t>
      </w:r>
      <w:r>
        <w:rPr>
          <w:color w:val="333333"/>
          <w:spacing w:val="-2"/>
          <w:sz w:val="22"/>
        </w:rPr>
        <w:t>payloads</w:t>
      </w:r>
    </w:p>
    <w:p w14:paraId="07C632F4">
      <w:pPr>
        <w:pStyle w:val="8"/>
        <w:spacing w:before="11"/>
      </w:pPr>
    </w:p>
    <w:p w14:paraId="7FD99468">
      <w:pPr>
        <w:pStyle w:val="4"/>
      </w:pPr>
      <w:r>
        <w:rPr>
          <w:color w:val="1A3B6D"/>
        </w:rPr>
        <w:t>Step</w:t>
      </w:r>
      <w:r>
        <w:rPr>
          <w:color w:val="1A3B6D"/>
          <w:spacing w:val="-1"/>
        </w:rPr>
        <w:t xml:space="preserve"> </w:t>
      </w:r>
      <w:r>
        <w:rPr>
          <w:color w:val="1A3B6D"/>
        </w:rPr>
        <w:t>9A: Zeus</w:t>
      </w:r>
      <w:r>
        <w:rPr>
          <w:color w:val="1A3B6D"/>
          <w:spacing w:val="-2"/>
        </w:rPr>
        <w:t xml:space="preserve"> </w:t>
      </w:r>
      <w:r>
        <w:rPr>
          <w:color w:val="1A3B6D"/>
        </w:rPr>
        <w:t>Registry</w:t>
      </w:r>
      <w:r>
        <w:rPr>
          <w:color w:val="1A3B6D"/>
          <w:spacing w:val="-2"/>
        </w:rPr>
        <w:t xml:space="preserve"> Activity</w:t>
      </w:r>
    </w:p>
    <w:p w14:paraId="0573A5C4">
      <w:pPr>
        <w:pStyle w:val="8"/>
        <w:spacing w:before="6"/>
        <w:rPr>
          <w:b/>
          <w:sz w:val="11"/>
        </w:rPr>
      </w:pPr>
      <w:r>
        <w:rPr>
          <w:b/>
          <w:sz w:val="11"/>
        </w:rPr>
        <w:drawing>
          <wp:anchor distT="0" distB="0" distL="0" distR="0" simplePos="0" relativeHeight="251675648" behindDoc="1" locked="0" layoutInCell="1" allowOverlap="1">
            <wp:simplePos x="0" y="0"/>
            <wp:positionH relativeFrom="page">
              <wp:posOffset>1127760</wp:posOffset>
            </wp:positionH>
            <wp:positionV relativeFrom="paragraph">
              <wp:posOffset>104140</wp:posOffset>
            </wp:positionV>
            <wp:extent cx="5268595" cy="2124075"/>
            <wp:effectExtent l="0" t="0" r="0" b="0"/>
            <wp:wrapTopAndBottom/>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4" cstate="print"/>
                    <a:stretch>
                      <a:fillRect/>
                    </a:stretch>
                  </pic:blipFill>
                  <pic:spPr>
                    <a:xfrm>
                      <a:off x="0" y="0"/>
                      <a:ext cx="5268456" cy="2124265"/>
                    </a:xfrm>
                    <a:prstGeom prst="rect">
                      <a:avLst/>
                    </a:prstGeom>
                  </pic:spPr>
                </pic:pic>
              </a:graphicData>
            </a:graphic>
          </wp:anchor>
        </w:drawing>
      </w:r>
    </w:p>
    <w:p w14:paraId="30E56A1D">
      <w:pPr>
        <w:spacing w:before="183"/>
        <w:ind w:left="7" w:right="7" w:firstLine="0"/>
        <w:jc w:val="center"/>
        <w:rPr>
          <w:i/>
          <w:sz w:val="18"/>
        </w:rPr>
      </w:pPr>
      <w:r>
        <w:rPr>
          <w:i/>
          <w:color w:val="545454"/>
          <w:sz w:val="18"/>
        </w:rPr>
        <w:t>Fig</w:t>
      </w:r>
      <w:r>
        <w:rPr>
          <w:i/>
          <w:color w:val="545454"/>
          <w:spacing w:val="-2"/>
          <w:sz w:val="18"/>
        </w:rPr>
        <w:t xml:space="preserve"> </w:t>
      </w:r>
      <w:r>
        <w:rPr>
          <w:i/>
          <w:color w:val="545454"/>
          <w:sz w:val="18"/>
        </w:rPr>
        <w:t>32.16</w:t>
      </w:r>
      <w:r>
        <w:rPr>
          <w:i/>
          <w:color w:val="545454"/>
          <w:spacing w:val="-2"/>
          <w:sz w:val="18"/>
        </w:rPr>
        <w:t xml:space="preserve"> </w:t>
      </w:r>
      <w:r>
        <w:rPr>
          <w:i/>
          <w:color w:val="545454"/>
          <w:sz w:val="18"/>
        </w:rPr>
        <w:t>—</w:t>
      </w:r>
      <w:r>
        <w:rPr>
          <w:i/>
          <w:color w:val="545454"/>
          <w:spacing w:val="-2"/>
          <w:sz w:val="18"/>
        </w:rPr>
        <w:t xml:space="preserve"> </w:t>
      </w:r>
      <w:r>
        <w:rPr>
          <w:i/>
          <w:color w:val="545454"/>
          <w:sz w:val="18"/>
        </w:rPr>
        <w:t>Zeus</w:t>
      </w:r>
      <w:r>
        <w:rPr>
          <w:i/>
          <w:color w:val="545454"/>
          <w:spacing w:val="-3"/>
          <w:sz w:val="18"/>
        </w:rPr>
        <w:t xml:space="preserve"> </w:t>
      </w:r>
      <w:r>
        <w:rPr>
          <w:i/>
          <w:color w:val="545454"/>
          <w:sz w:val="18"/>
        </w:rPr>
        <w:t>Registry</w:t>
      </w:r>
      <w:r>
        <w:rPr>
          <w:i/>
          <w:color w:val="545454"/>
          <w:spacing w:val="-1"/>
          <w:sz w:val="18"/>
        </w:rPr>
        <w:t xml:space="preserve"> </w:t>
      </w:r>
      <w:r>
        <w:rPr>
          <w:i/>
          <w:color w:val="545454"/>
          <w:sz w:val="18"/>
        </w:rPr>
        <w:t>Activity:</w:t>
      </w:r>
      <w:r>
        <w:rPr>
          <w:i/>
          <w:color w:val="545454"/>
          <w:spacing w:val="-2"/>
          <w:sz w:val="18"/>
        </w:rPr>
        <w:t xml:space="preserve"> </w:t>
      </w:r>
      <w:r>
        <w:rPr>
          <w:i/>
          <w:color w:val="545454"/>
          <w:sz w:val="18"/>
        </w:rPr>
        <w:t>1,750</w:t>
      </w:r>
      <w:r>
        <w:rPr>
          <w:i/>
          <w:color w:val="545454"/>
          <w:spacing w:val="-2"/>
          <w:sz w:val="18"/>
        </w:rPr>
        <w:t xml:space="preserve"> </w:t>
      </w:r>
      <w:r>
        <w:rPr>
          <w:i/>
          <w:color w:val="545454"/>
          <w:sz w:val="18"/>
        </w:rPr>
        <w:t>total</w:t>
      </w:r>
      <w:r>
        <w:rPr>
          <w:i/>
          <w:color w:val="545454"/>
          <w:spacing w:val="-3"/>
          <w:sz w:val="18"/>
        </w:rPr>
        <w:t xml:space="preserve"> </w:t>
      </w:r>
      <w:r>
        <w:rPr>
          <w:i/>
          <w:color w:val="545454"/>
          <w:sz w:val="18"/>
        </w:rPr>
        <w:t>events</w:t>
      </w:r>
      <w:r>
        <w:rPr>
          <w:i/>
          <w:color w:val="545454"/>
          <w:spacing w:val="-3"/>
          <w:sz w:val="18"/>
        </w:rPr>
        <w:t xml:space="preserve"> </w:t>
      </w:r>
      <w:r>
        <w:rPr>
          <w:i/>
          <w:color w:val="545454"/>
          <w:sz w:val="18"/>
        </w:rPr>
        <w:t>(1,505</w:t>
      </w:r>
      <w:r>
        <w:rPr>
          <w:i/>
          <w:color w:val="545454"/>
          <w:spacing w:val="-1"/>
          <w:sz w:val="18"/>
        </w:rPr>
        <w:t xml:space="preserve"> </w:t>
      </w:r>
      <w:r>
        <w:rPr>
          <w:i/>
          <w:color w:val="545454"/>
          <w:sz w:val="18"/>
        </w:rPr>
        <w:t>reads,</w:t>
      </w:r>
      <w:r>
        <w:rPr>
          <w:i/>
          <w:color w:val="545454"/>
          <w:spacing w:val="-2"/>
          <w:sz w:val="18"/>
        </w:rPr>
        <w:t xml:space="preserve"> </w:t>
      </w:r>
      <w:r>
        <w:rPr>
          <w:i/>
          <w:color w:val="545454"/>
          <w:sz w:val="18"/>
        </w:rPr>
        <w:t>107</w:t>
      </w:r>
      <w:r>
        <w:rPr>
          <w:i/>
          <w:color w:val="545454"/>
          <w:spacing w:val="-2"/>
          <w:sz w:val="18"/>
        </w:rPr>
        <w:t xml:space="preserve"> </w:t>
      </w:r>
      <w:r>
        <w:rPr>
          <w:i/>
          <w:color w:val="545454"/>
          <w:sz w:val="18"/>
        </w:rPr>
        <w:t>writes,</w:t>
      </w:r>
      <w:r>
        <w:rPr>
          <w:i/>
          <w:color w:val="545454"/>
          <w:spacing w:val="-2"/>
          <w:sz w:val="18"/>
        </w:rPr>
        <w:t xml:space="preserve"> </w:t>
      </w:r>
      <w:r>
        <w:rPr>
          <w:i/>
          <w:color w:val="545454"/>
          <w:sz w:val="18"/>
        </w:rPr>
        <w:t>138</w:t>
      </w:r>
      <w:r>
        <w:rPr>
          <w:i/>
          <w:color w:val="545454"/>
          <w:spacing w:val="-1"/>
          <w:sz w:val="18"/>
        </w:rPr>
        <w:t xml:space="preserve"> </w:t>
      </w:r>
      <w:r>
        <w:rPr>
          <w:i/>
          <w:color w:val="545454"/>
          <w:spacing w:val="-2"/>
          <w:sz w:val="18"/>
        </w:rPr>
        <w:t>deletes)</w:t>
      </w:r>
    </w:p>
    <w:p w14:paraId="7F9303E2">
      <w:pPr>
        <w:pStyle w:val="8"/>
        <w:spacing w:before="53"/>
        <w:rPr>
          <w:i/>
          <w:sz w:val="18"/>
        </w:rPr>
      </w:pPr>
    </w:p>
    <w:p w14:paraId="66AF48ED">
      <w:pPr>
        <w:pStyle w:val="8"/>
        <w:ind w:left="23"/>
      </w:pPr>
      <w:r>
        <w:rPr>
          <w:color w:val="333333"/>
        </w:rPr>
        <w:t>Notable</w:t>
      </w:r>
      <w:r>
        <w:rPr>
          <w:color w:val="333333"/>
          <w:spacing w:val="-5"/>
        </w:rPr>
        <w:t xml:space="preserve"> </w:t>
      </w:r>
      <w:r>
        <w:rPr>
          <w:color w:val="333333"/>
        </w:rPr>
        <w:t>registry</w:t>
      </w:r>
      <w:r>
        <w:rPr>
          <w:color w:val="333333"/>
          <w:spacing w:val="-5"/>
        </w:rPr>
        <w:t xml:space="preserve"> </w:t>
      </w:r>
      <w:r>
        <w:rPr>
          <w:color w:val="333333"/>
          <w:spacing w:val="-2"/>
        </w:rPr>
        <w:t>modifications:</w:t>
      </w:r>
    </w:p>
    <w:p w14:paraId="758E1C46">
      <w:pPr>
        <w:pStyle w:val="11"/>
        <w:numPr>
          <w:ilvl w:val="0"/>
          <w:numId w:val="7"/>
        </w:numPr>
        <w:tabs>
          <w:tab w:val="left" w:pos="383"/>
        </w:tabs>
        <w:spacing w:before="162" w:after="0" w:line="273" w:lineRule="auto"/>
        <w:ind w:left="383" w:right="441" w:hanging="360"/>
        <w:jc w:val="left"/>
        <w:rPr>
          <w:sz w:val="22"/>
        </w:rPr>
      </w:pPr>
      <w:r>
        <w:rPr>
          <w:color w:val="333333"/>
          <w:sz w:val="22"/>
        </w:rPr>
        <w:t>explorer.exe wrote to HKEY_CURRENT_USER\Software\Microsoft\Windows\CurrentVersion\Action</w:t>
      </w:r>
      <w:r>
        <w:rPr>
          <w:color w:val="333333"/>
          <w:spacing w:val="-13"/>
          <w:sz w:val="22"/>
        </w:rPr>
        <w:t xml:space="preserve"> </w:t>
      </w:r>
      <w:r>
        <w:rPr>
          <w:color w:val="333333"/>
          <w:sz w:val="22"/>
        </w:rPr>
        <w:t>Center\Checks</w:t>
      </w:r>
    </w:p>
    <w:p w14:paraId="6A2773F0">
      <w:pPr>
        <w:pStyle w:val="11"/>
        <w:numPr>
          <w:ilvl w:val="0"/>
          <w:numId w:val="7"/>
        </w:numPr>
        <w:tabs>
          <w:tab w:val="left" w:pos="383"/>
        </w:tabs>
        <w:spacing w:before="4" w:after="0" w:line="240" w:lineRule="auto"/>
        <w:ind w:left="383" w:right="0" w:hanging="360"/>
        <w:jc w:val="left"/>
        <w:rPr>
          <w:sz w:val="22"/>
        </w:rPr>
      </w:pPr>
      <w:r>
        <w:rPr>
          <w:color w:val="333333"/>
          <w:sz w:val="22"/>
        </w:rPr>
        <w:t>invoice...pdf.exe</w:t>
      </w:r>
      <w:r>
        <w:rPr>
          <w:color w:val="333333"/>
          <w:spacing w:val="-13"/>
          <w:sz w:val="22"/>
        </w:rPr>
        <w:t xml:space="preserve"> </w:t>
      </w:r>
      <w:r>
        <w:rPr>
          <w:color w:val="333333"/>
          <w:sz w:val="22"/>
        </w:rPr>
        <w:t>wrote</w:t>
      </w:r>
      <w:r>
        <w:rPr>
          <w:color w:val="333333"/>
          <w:spacing w:val="-11"/>
          <w:sz w:val="22"/>
        </w:rPr>
        <w:t xml:space="preserve"> </w:t>
      </w:r>
      <w:r>
        <w:rPr>
          <w:color w:val="333333"/>
          <w:sz w:val="22"/>
        </w:rPr>
        <w:t>to</w:t>
      </w:r>
      <w:r>
        <w:rPr>
          <w:color w:val="333333"/>
          <w:spacing w:val="-10"/>
          <w:sz w:val="22"/>
        </w:rPr>
        <w:t xml:space="preserve"> </w:t>
      </w:r>
      <w:r>
        <w:rPr>
          <w:color w:val="333333"/>
          <w:sz w:val="22"/>
        </w:rPr>
        <w:t>HKEY_CLASSES_ROOT\Local</w:t>
      </w:r>
      <w:r>
        <w:rPr>
          <w:color w:val="333333"/>
          <w:spacing w:val="-9"/>
          <w:sz w:val="22"/>
        </w:rPr>
        <w:t xml:space="preserve"> </w:t>
      </w:r>
      <w:r>
        <w:rPr>
          <w:color w:val="333333"/>
          <w:spacing w:val="-2"/>
          <w:sz w:val="22"/>
        </w:rPr>
        <w:t>Settings\MuiCache\182\52C64B7E</w:t>
      </w:r>
    </w:p>
    <w:p w14:paraId="715BD10A">
      <w:pPr>
        <w:pStyle w:val="11"/>
        <w:spacing w:after="0" w:line="240" w:lineRule="auto"/>
        <w:jc w:val="left"/>
        <w:rPr>
          <w:sz w:val="22"/>
        </w:rPr>
        <w:sectPr>
          <w:pgSz w:w="11910" w:h="16840"/>
          <w:pgMar w:top="138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4EF435B1">
      <w:pPr>
        <w:pStyle w:val="4"/>
        <w:spacing w:before="41"/>
      </w:pPr>
      <w:r>
        <w:rPr>
          <w:color w:val="1A3B6D"/>
        </w:rPr>
        <w:t>Step</w:t>
      </w:r>
      <w:r>
        <w:rPr>
          <w:color w:val="1A3B6D"/>
          <w:spacing w:val="-1"/>
        </w:rPr>
        <w:t xml:space="preserve"> </w:t>
      </w:r>
      <w:r>
        <w:rPr>
          <w:color w:val="1A3B6D"/>
        </w:rPr>
        <w:t>10A:</w:t>
      </w:r>
      <w:r>
        <w:rPr>
          <w:color w:val="1A3B6D"/>
          <w:spacing w:val="-1"/>
        </w:rPr>
        <w:t xml:space="preserve"> </w:t>
      </w:r>
      <w:r>
        <w:rPr>
          <w:color w:val="1A3B6D"/>
        </w:rPr>
        <w:t>Zeus</w:t>
      </w:r>
      <w:r>
        <w:rPr>
          <w:color w:val="1A3B6D"/>
          <w:spacing w:val="-2"/>
        </w:rPr>
        <w:t xml:space="preserve"> </w:t>
      </w:r>
      <w:r>
        <w:rPr>
          <w:color w:val="1A3B6D"/>
        </w:rPr>
        <w:t>Command-Line</w:t>
      </w:r>
      <w:r>
        <w:rPr>
          <w:color w:val="1A3B6D"/>
          <w:spacing w:val="-4"/>
        </w:rPr>
        <w:t xml:space="preserve"> </w:t>
      </w:r>
      <w:r>
        <w:rPr>
          <w:color w:val="1A3B6D"/>
          <w:spacing w:val="-2"/>
        </w:rPr>
        <w:t>Activity</w:t>
      </w:r>
    </w:p>
    <w:p w14:paraId="0E833328">
      <w:pPr>
        <w:pStyle w:val="8"/>
        <w:spacing w:before="6"/>
        <w:rPr>
          <w:b/>
          <w:sz w:val="11"/>
        </w:rPr>
      </w:pPr>
      <w:r>
        <w:rPr>
          <w:b/>
          <w:sz w:val="11"/>
        </w:rPr>
        <w:drawing>
          <wp:anchor distT="0" distB="0" distL="0" distR="0" simplePos="0" relativeHeight="251676672" behindDoc="1" locked="0" layoutInCell="1" allowOverlap="1">
            <wp:simplePos x="0" y="0"/>
            <wp:positionH relativeFrom="page">
              <wp:posOffset>1127760</wp:posOffset>
            </wp:positionH>
            <wp:positionV relativeFrom="paragraph">
              <wp:posOffset>104140</wp:posOffset>
            </wp:positionV>
            <wp:extent cx="5266690" cy="2201545"/>
            <wp:effectExtent l="0" t="0" r="0" b="0"/>
            <wp:wrapTopAndBottom/>
            <wp:docPr id="50" name="Image 50"/>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5" cstate="print"/>
                    <a:stretch>
                      <a:fillRect/>
                    </a:stretch>
                  </pic:blipFill>
                  <pic:spPr>
                    <a:xfrm>
                      <a:off x="0" y="0"/>
                      <a:ext cx="5267002" cy="2201418"/>
                    </a:xfrm>
                    <a:prstGeom prst="rect">
                      <a:avLst/>
                    </a:prstGeom>
                  </pic:spPr>
                </pic:pic>
              </a:graphicData>
            </a:graphic>
          </wp:anchor>
        </w:drawing>
      </w:r>
    </w:p>
    <w:p w14:paraId="6A660E6F">
      <w:pPr>
        <w:spacing w:before="182"/>
        <w:ind w:left="5" w:right="7" w:firstLine="0"/>
        <w:jc w:val="center"/>
        <w:rPr>
          <w:i/>
          <w:sz w:val="18"/>
        </w:rPr>
      </w:pPr>
      <w:r>
        <w:rPr>
          <w:i/>
          <w:color w:val="545454"/>
          <w:sz w:val="18"/>
        </w:rPr>
        <w:t>Fig</w:t>
      </w:r>
      <w:r>
        <w:rPr>
          <w:i/>
          <w:color w:val="545454"/>
          <w:spacing w:val="-6"/>
          <w:sz w:val="18"/>
        </w:rPr>
        <w:t xml:space="preserve"> </w:t>
      </w:r>
      <w:r>
        <w:rPr>
          <w:i/>
          <w:color w:val="545454"/>
          <w:sz w:val="18"/>
        </w:rPr>
        <w:t>32.17</w:t>
      </w:r>
      <w:r>
        <w:rPr>
          <w:i/>
          <w:color w:val="545454"/>
          <w:spacing w:val="-3"/>
          <w:sz w:val="18"/>
        </w:rPr>
        <w:t xml:space="preserve"> </w:t>
      </w:r>
      <w:r>
        <w:rPr>
          <w:i/>
          <w:color w:val="545454"/>
          <w:sz w:val="18"/>
        </w:rPr>
        <w:t>—</w:t>
      </w:r>
      <w:r>
        <w:rPr>
          <w:i/>
          <w:color w:val="545454"/>
          <w:spacing w:val="-3"/>
          <w:sz w:val="18"/>
        </w:rPr>
        <w:t xml:space="preserve"> </w:t>
      </w:r>
      <w:r>
        <w:rPr>
          <w:i/>
          <w:color w:val="545454"/>
          <w:sz w:val="18"/>
        </w:rPr>
        <w:t>Zeus</w:t>
      </w:r>
      <w:r>
        <w:rPr>
          <w:i/>
          <w:color w:val="545454"/>
          <w:spacing w:val="-3"/>
          <w:sz w:val="18"/>
        </w:rPr>
        <w:t xml:space="preserve"> </w:t>
      </w:r>
      <w:r>
        <w:rPr>
          <w:i/>
          <w:color w:val="545454"/>
          <w:sz w:val="18"/>
        </w:rPr>
        <w:t>cmd.exe</w:t>
      </w:r>
      <w:r>
        <w:rPr>
          <w:i/>
          <w:color w:val="545454"/>
          <w:spacing w:val="-4"/>
          <w:sz w:val="18"/>
        </w:rPr>
        <w:t xml:space="preserve"> </w:t>
      </w:r>
      <w:r>
        <w:rPr>
          <w:i/>
          <w:color w:val="545454"/>
          <w:sz w:val="18"/>
        </w:rPr>
        <w:t>process:</w:t>
      </w:r>
      <w:r>
        <w:rPr>
          <w:i/>
          <w:color w:val="545454"/>
          <w:spacing w:val="-3"/>
          <w:sz w:val="18"/>
        </w:rPr>
        <w:t xml:space="preserve"> </w:t>
      </w:r>
      <w:r>
        <w:rPr>
          <w:i/>
          <w:color w:val="545454"/>
          <w:sz w:val="18"/>
        </w:rPr>
        <w:t>Windows</w:t>
      </w:r>
      <w:r>
        <w:rPr>
          <w:i/>
          <w:color w:val="545454"/>
          <w:spacing w:val="-4"/>
          <w:sz w:val="18"/>
        </w:rPr>
        <w:t xml:space="preserve"> </w:t>
      </w:r>
      <w:r>
        <w:rPr>
          <w:i/>
          <w:color w:val="545454"/>
          <w:sz w:val="18"/>
        </w:rPr>
        <w:t>Command</w:t>
      </w:r>
      <w:r>
        <w:rPr>
          <w:i/>
          <w:color w:val="545454"/>
          <w:spacing w:val="-3"/>
          <w:sz w:val="18"/>
        </w:rPr>
        <w:t xml:space="preserve"> </w:t>
      </w:r>
      <w:r>
        <w:rPr>
          <w:i/>
          <w:color w:val="545454"/>
          <w:sz w:val="18"/>
        </w:rPr>
        <w:t>Processor</w:t>
      </w:r>
      <w:r>
        <w:rPr>
          <w:i/>
          <w:color w:val="545454"/>
          <w:spacing w:val="-3"/>
          <w:sz w:val="18"/>
        </w:rPr>
        <w:t xml:space="preserve"> </w:t>
      </w:r>
      <w:r>
        <w:rPr>
          <w:i/>
          <w:color w:val="545454"/>
          <w:sz w:val="18"/>
        </w:rPr>
        <w:t>with</w:t>
      </w:r>
      <w:r>
        <w:rPr>
          <w:i/>
          <w:color w:val="545454"/>
          <w:spacing w:val="-3"/>
          <w:sz w:val="18"/>
        </w:rPr>
        <w:t xml:space="preserve"> </w:t>
      </w:r>
      <w:r>
        <w:rPr>
          <w:i/>
          <w:color w:val="545454"/>
          <w:sz w:val="18"/>
        </w:rPr>
        <w:t>exit</w:t>
      </w:r>
      <w:r>
        <w:rPr>
          <w:i/>
          <w:color w:val="545454"/>
          <w:spacing w:val="-3"/>
          <w:sz w:val="18"/>
        </w:rPr>
        <w:t xml:space="preserve"> </w:t>
      </w:r>
      <w:r>
        <w:rPr>
          <w:i/>
          <w:color w:val="545454"/>
          <w:sz w:val="18"/>
        </w:rPr>
        <w:t>code</w:t>
      </w:r>
      <w:r>
        <w:rPr>
          <w:i/>
          <w:color w:val="545454"/>
          <w:spacing w:val="-3"/>
          <w:sz w:val="18"/>
        </w:rPr>
        <w:t xml:space="preserve"> </w:t>
      </w:r>
      <w:r>
        <w:rPr>
          <w:i/>
          <w:color w:val="545454"/>
          <w:spacing w:val="-2"/>
          <w:sz w:val="18"/>
        </w:rPr>
        <w:t>4294967295</w:t>
      </w:r>
    </w:p>
    <w:p w14:paraId="6F645D6A">
      <w:pPr>
        <w:pStyle w:val="8"/>
        <w:spacing w:before="137"/>
        <w:rPr>
          <w:i/>
          <w:sz w:val="20"/>
        </w:rPr>
      </w:pPr>
      <w:r>
        <w:rPr>
          <w:i/>
          <w:sz w:val="20"/>
        </w:rPr>
        <w:drawing>
          <wp:anchor distT="0" distB="0" distL="0" distR="0" simplePos="0" relativeHeight="251676672" behindDoc="1" locked="0" layoutInCell="1" allowOverlap="1">
            <wp:simplePos x="0" y="0"/>
            <wp:positionH relativeFrom="page">
              <wp:posOffset>1127760</wp:posOffset>
            </wp:positionH>
            <wp:positionV relativeFrom="paragraph">
              <wp:posOffset>257175</wp:posOffset>
            </wp:positionV>
            <wp:extent cx="5269230" cy="1584325"/>
            <wp:effectExtent l="0" t="0" r="0" b="0"/>
            <wp:wrapTopAndBottom/>
            <wp:docPr id="51" name="Image 5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6" cstate="print"/>
                    <a:stretch>
                      <a:fillRect/>
                    </a:stretch>
                  </pic:blipFill>
                  <pic:spPr>
                    <a:xfrm>
                      <a:off x="0" y="0"/>
                      <a:ext cx="5268922" cy="1584198"/>
                    </a:xfrm>
                    <a:prstGeom prst="rect">
                      <a:avLst/>
                    </a:prstGeom>
                  </pic:spPr>
                </pic:pic>
              </a:graphicData>
            </a:graphic>
          </wp:anchor>
        </w:drawing>
      </w:r>
    </w:p>
    <w:p w14:paraId="0E01B820">
      <w:pPr>
        <w:spacing w:before="176"/>
        <w:ind w:left="8" w:right="6" w:firstLine="0"/>
        <w:jc w:val="center"/>
        <w:rPr>
          <w:i/>
          <w:sz w:val="18"/>
        </w:rPr>
      </w:pPr>
      <w:r>
        <w:rPr>
          <w:i/>
          <w:color w:val="545454"/>
          <w:sz w:val="18"/>
        </w:rPr>
        <w:t>Fig</w:t>
      </w:r>
      <w:r>
        <w:rPr>
          <w:i/>
          <w:color w:val="545454"/>
          <w:spacing w:val="-3"/>
          <w:sz w:val="18"/>
        </w:rPr>
        <w:t xml:space="preserve"> </w:t>
      </w:r>
      <w:r>
        <w:rPr>
          <w:i/>
          <w:color w:val="545454"/>
          <w:sz w:val="18"/>
        </w:rPr>
        <w:t>32.18</w:t>
      </w:r>
      <w:r>
        <w:rPr>
          <w:i/>
          <w:color w:val="545454"/>
          <w:spacing w:val="-3"/>
          <w:sz w:val="18"/>
        </w:rPr>
        <w:t xml:space="preserve"> </w:t>
      </w:r>
      <w:r>
        <w:rPr>
          <w:i/>
          <w:color w:val="545454"/>
          <w:sz w:val="18"/>
        </w:rPr>
        <w:t>—</w:t>
      </w:r>
      <w:r>
        <w:rPr>
          <w:i/>
          <w:color w:val="545454"/>
          <w:spacing w:val="-3"/>
          <w:sz w:val="18"/>
        </w:rPr>
        <w:t xml:space="preserve"> </w:t>
      </w:r>
      <w:r>
        <w:rPr>
          <w:i/>
          <w:color w:val="545454"/>
          <w:sz w:val="18"/>
        </w:rPr>
        <w:t>Zeus</w:t>
      </w:r>
      <w:r>
        <w:rPr>
          <w:i/>
          <w:color w:val="545454"/>
          <w:spacing w:val="-4"/>
          <w:sz w:val="18"/>
        </w:rPr>
        <w:t xml:space="preserve"> </w:t>
      </w:r>
      <w:r>
        <w:rPr>
          <w:i/>
          <w:color w:val="545454"/>
          <w:sz w:val="18"/>
        </w:rPr>
        <w:t>Debug</w:t>
      </w:r>
      <w:r>
        <w:rPr>
          <w:i/>
          <w:color w:val="545454"/>
          <w:spacing w:val="-2"/>
          <w:sz w:val="18"/>
        </w:rPr>
        <w:t xml:space="preserve"> </w:t>
      </w:r>
      <w:r>
        <w:rPr>
          <w:i/>
          <w:color w:val="545454"/>
          <w:sz w:val="18"/>
        </w:rPr>
        <w:t>output:</w:t>
      </w:r>
      <w:r>
        <w:rPr>
          <w:i/>
          <w:color w:val="545454"/>
          <w:spacing w:val="-4"/>
          <w:sz w:val="18"/>
        </w:rPr>
        <w:t xml:space="preserve"> </w:t>
      </w:r>
      <w:r>
        <w:rPr>
          <w:i/>
          <w:color w:val="545454"/>
          <w:sz w:val="18"/>
        </w:rPr>
        <w:t>InstallFlashPlayer.exe</w:t>
      </w:r>
      <w:r>
        <w:rPr>
          <w:i/>
          <w:color w:val="545454"/>
          <w:spacing w:val="-3"/>
          <w:sz w:val="18"/>
        </w:rPr>
        <w:t xml:space="preserve"> </w:t>
      </w:r>
      <w:r>
        <w:rPr>
          <w:i/>
          <w:color w:val="545454"/>
          <w:sz w:val="18"/>
        </w:rPr>
        <w:t>"window</w:t>
      </w:r>
      <w:r>
        <w:rPr>
          <w:i/>
          <w:color w:val="545454"/>
          <w:spacing w:val="-3"/>
          <w:sz w:val="18"/>
        </w:rPr>
        <w:t xml:space="preserve"> </w:t>
      </w:r>
      <w:r>
        <w:rPr>
          <w:i/>
          <w:color w:val="545454"/>
          <w:sz w:val="18"/>
        </w:rPr>
        <w:t>key</w:t>
      </w:r>
      <w:r>
        <w:rPr>
          <w:i/>
          <w:color w:val="545454"/>
          <w:spacing w:val="-3"/>
          <w:sz w:val="18"/>
        </w:rPr>
        <w:t xml:space="preserve"> </w:t>
      </w:r>
      <w:r>
        <w:rPr>
          <w:i/>
          <w:color w:val="545454"/>
          <w:sz w:val="18"/>
        </w:rPr>
        <w:t>up"</w:t>
      </w:r>
      <w:r>
        <w:rPr>
          <w:i/>
          <w:color w:val="545454"/>
          <w:spacing w:val="-2"/>
          <w:sz w:val="18"/>
        </w:rPr>
        <w:t xml:space="preserve"> messages</w:t>
      </w:r>
    </w:p>
    <w:p w14:paraId="714CB7D9">
      <w:pPr>
        <w:pStyle w:val="8"/>
        <w:spacing w:before="55"/>
        <w:rPr>
          <w:i/>
          <w:sz w:val="18"/>
        </w:rPr>
      </w:pPr>
    </w:p>
    <w:p w14:paraId="55973308">
      <w:pPr>
        <w:pStyle w:val="4"/>
      </w:pPr>
      <w:r>
        <w:rPr>
          <w:color w:val="1A3B6D"/>
        </w:rPr>
        <w:t>Step</w:t>
      </w:r>
      <w:r>
        <w:rPr>
          <w:color w:val="1A3B6D"/>
          <w:spacing w:val="-2"/>
        </w:rPr>
        <w:t xml:space="preserve"> </w:t>
      </w:r>
      <w:r>
        <w:rPr>
          <w:color w:val="1A3B6D"/>
        </w:rPr>
        <w:t>11A:</w:t>
      </w:r>
      <w:r>
        <w:rPr>
          <w:color w:val="1A3B6D"/>
          <w:spacing w:val="-1"/>
        </w:rPr>
        <w:t xml:space="preserve"> </w:t>
      </w:r>
      <w:r>
        <w:rPr>
          <w:color w:val="1A3B6D"/>
        </w:rPr>
        <w:t>Zeus</w:t>
      </w:r>
      <w:r>
        <w:rPr>
          <w:color w:val="1A3B6D"/>
          <w:spacing w:val="-3"/>
        </w:rPr>
        <w:t xml:space="preserve"> </w:t>
      </w:r>
      <w:r>
        <w:rPr>
          <w:color w:val="1A3B6D"/>
        </w:rPr>
        <w:t>MITRE</w:t>
      </w:r>
      <w:r>
        <w:rPr>
          <w:color w:val="1A3B6D"/>
          <w:spacing w:val="-4"/>
        </w:rPr>
        <w:t xml:space="preserve"> </w:t>
      </w:r>
      <w:r>
        <w:rPr>
          <w:color w:val="1A3B6D"/>
        </w:rPr>
        <w:t>ATT&amp;CK</w:t>
      </w:r>
      <w:r>
        <w:rPr>
          <w:color w:val="1A3B6D"/>
          <w:spacing w:val="-1"/>
        </w:rPr>
        <w:t xml:space="preserve"> </w:t>
      </w:r>
      <w:r>
        <w:rPr>
          <w:color w:val="1A3B6D"/>
          <w:spacing w:val="-2"/>
        </w:rPr>
        <w:t>Mapping</w:t>
      </w:r>
    </w:p>
    <w:p w14:paraId="58452FD7">
      <w:pPr>
        <w:pStyle w:val="8"/>
        <w:spacing w:before="4"/>
        <w:rPr>
          <w:b/>
          <w:sz w:val="11"/>
        </w:rPr>
      </w:pPr>
      <w:r>
        <w:rPr>
          <w:b/>
          <w:sz w:val="11"/>
        </w:rPr>
        <w:drawing>
          <wp:anchor distT="0" distB="0" distL="0" distR="0" simplePos="0" relativeHeight="251677696" behindDoc="1" locked="0" layoutInCell="1" allowOverlap="1">
            <wp:simplePos x="0" y="0"/>
            <wp:positionH relativeFrom="page">
              <wp:posOffset>1127760</wp:posOffset>
            </wp:positionH>
            <wp:positionV relativeFrom="paragraph">
              <wp:posOffset>102870</wp:posOffset>
            </wp:positionV>
            <wp:extent cx="5267325" cy="2947035"/>
            <wp:effectExtent l="0" t="0" r="0" b="0"/>
            <wp:wrapTopAndBottom/>
            <wp:docPr id="52" name="Image 52"/>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7" cstate="print"/>
                    <a:stretch>
                      <a:fillRect/>
                    </a:stretch>
                  </pic:blipFill>
                  <pic:spPr>
                    <a:xfrm>
                      <a:off x="0" y="0"/>
                      <a:ext cx="5267137" cy="2947225"/>
                    </a:xfrm>
                    <a:prstGeom prst="rect">
                      <a:avLst/>
                    </a:prstGeom>
                  </pic:spPr>
                </pic:pic>
              </a:graphicData>
            </a:graphic>
          </wp:anchor>
        </w:drawing>
      </w:r>
    </w:p>
    <w:p w14:paraId="53656F6A">
      <w:pPr>
        <w:spacing w:before="193"/>
        <w:ind w:left="4" w:right="8" w:firstLine="0"/>
        <w:jc w:val="center"/>
        <w:rPr>
          <w:i/>
          <w:sz w:val="18"/>
        </w:rPr>
      </w:pPr>
      <w:r>
        <w:rPr>
          <w:i/>
          <w:color w:val="545454"/>
          <w:sz w:val="18"/>
        </w:rPr>
        <w:t>Fig</w:t>
      </w:r>
      <w:r>
        <w:rPr>
          <w:i/>
          <w:color w:val="545454"/>
          <w:spacing w:val="-6"/>
          <w:sz w:val="18"/>
        </w:rPr>
        <w:t xml:space="preserve"> </w:t>
      </w:r>
      <w:r>
        <w:rPr>
          <w:i/>
          <w:color w:val="545454"/>
          <w:sz w:val="18"/>
        </w:rPr>
        <w:t>32.19</w:t>
      </w:r>
      <w:r>
        <w:rPr>
          <w:i/>
          <w:color w:val="545454"/>
          <w:spacing w:val="-3"/>
          <w:sz w:val="18"/>
        </w:rPr>
        <w:t xml:space="preserve"> </w:t>
      </w:r>
      <w:r>
        <w:rPr>
          <w:i/>
          <w:color w:val="545454"/>
          <w:sz w:val="18"/>
        </w:rPr>
        <w:t>—</w:t>
      </w:r>
      <w:r>
        <w:rPr>
          <w:i/>
          <w:color w:val="545454"/>
          <w:spacing w:val="-3"/>
          <w:sz w:val="18"/>
        </w:rPr>
        <w:t xml:space="preserve"> </w:t>
      </w:r>
      <w:r>
        <w:rPr>
          <w:i/>
          <w:color w:val="545454"/>
          <w:sz w:val="18"/>
        </w:rPr>
        <w:t>Zeus</w:t>
      </w:r>
      <w:r>
        <w:rPr>
          <w:i/>
          <w:color w:val="545454"/>
          <w:spacing w:val="-4"/>
          <w:sz w:val="18"/>
        </w:rPr>
        <w:t xml:space="preserve"> </w:t>
      </w:r>
      <w:r>
        <w:rPr>
          <w:i/>
          <w:color w:val="545454"/>
          <w:sz w:val="18"/>
        </w:rPr>
        <w:t>MITRE</w:t>
      </w:r>
      <w:r>
        <w:rPr>
          <w:i/>
          <w:color w:val="545454"/>
          <w:spacing w:val="-3"/>
          <w:sz w:val="18"/>
        </w:rPr>
        <w:t xml:space="preserve"> </w:t>
      </w:r>
      <w:r>
        <w:rPr>
          <w:i/>
          <w:color w:val="545454"/>
          <w:sz w:val="18"/>
        </w:rPr>
        <w:t>ATT&amp;CK</w:t>
      </w:r>
      <w:r>
        <w:rPr>
          <w:i/>
          <w:color w:val="545454"/>
          <w:spacing w:val="-6"/>
          <w:sz w:val="18"/>
        </w:rPr>
        <w:t xml:space="preserve"> </w:t>
      </w:r>
      <w:r>
        <w:rPr>
          <w:i/>
          <w:color w:val="545454"/>
          <w:sz w:val="18"/>
        </w:rPr>
        <w:t>Tactics:</w:t>
      </w:r>
      <w:r>
        <w:rPr>
          <w:i/>
          <w:color w:val="545454"/>
          <w:spacing w:val="-3"/>
          <w:sz w:val="18"/>
        </w:rPr>
        <w:t xml:space="preserve"> </w:t>
      </w:r>
      <w:r>
        <w:rPr>
          <w:i/>
          <w:color w:val="545454"/>
          <w:sz w:val="18"/>
        </w:rPr>
        <w:t>Execution,</w:t>
      </w:r>
      <w:r>
        <w:rPr>
          <w:i/>
          <w:color w:val="545454"/>
          <w:spacing w:val="-3"/>
          <w:sz w:val="18"/>
        </w:rPr>
        <w:t xml:space="preserve"> </w:t>
      </w:r>
      <w:r>
        <w:rPr>
          <w:i/>
          <w:color w:val="545454"/>
          <w:sz w:val="18"/>
        </w:rPr>
        <w:t>Persistence,</w:t>
      </w:r>
      <w:r>
        <w:rPr>
          <w:i/>
          <w:color w:val="545454"/>
          <w:spacing w:val="-3"/>
          <w:sz w:val="18"/>
        </w:rPr>
        <w:t xml:space="preserve"> </w:t>
      </w:r>
      <w:r>
        <w:rPr>
          <w:i/>
          <w:color w:val="545454"/>
          <w:sz w:val="18"/>
        </w:rPr>
        <w:t>Privilege</w:t>
      </w:r>
      <w:r>
        <w:rPr>
          <w:i/>
          <w:color w:val="545454"/>
          <w:spacing w:val="-3"/>
          <w:sz w:val="18"/>
        </w:rPr>
        <w:t xml:space="preserve"> </w:t>
      </w:r>
      <w:r>
        <w:rPr>
          <w:i/>
          <w:color w:val="545454"/>
          <w:sz w:val="18"/>
        </w:rPr>
        <w:t>Escalation,</w:t>
      </w:r>
      <w:r>
        <w:rPr>
          <w:i/>
          <w:color w:val="545454"/>
          <w:spacing w:val="-4"/>
          <w:sz w:val="18"/>
        </w:rPr>
        <w:t xml:space="preserve"> </w:t>
      </w:r>
      <w:r>
        <w:rPr>
          <w:i/>
          <w:color w:val="545454"/>
          <w:sz w:val="18"/>
        </w:rPr>
        <w:t>Defense</w:t>
      </w:r>
      <w:r>
        <w:rPr>
          <w:i/>
          <w:color w:val="545454"/>
          <w:spacing w:val="-5"/>
          <w:sz w:val="18"/>
        </w:rPr>
        <w:t xml:space="preserve"> </w:t>
      </w:r>
      <w:r>
        <w:rPr>
          <w:i/>
          <w:color w:val="545454"/>
          <w:spacing w:val="-2"/>
          <w:sz w:val="18"/>
        </w:rPr>
        <w:t>Evasion</w:t>
      </w:r>
    </w:p>
    <w:p w14:paraId="48837521">
      <w:pPr>
        <w:spacing w:after="0"/>
        <w:jc w:val="center"/>
        <w:rPr>
          <w:i/>
          <w:sz w:val="18"/>
        </w:rPr>
        <w:sectPr>
          <w:pgSz w:w="11910" w:h="16840"/>
          <w:pgMar w:top="138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5996398C">
      <w:pPr>
        <w:pStyle w:val="4"/>
        <w:spacing w:before="41"/>
      </w:pPr>
      <w:r>
        <w:rPr>
          <w:color w:val="1A3B6D"/>
        </w:rPr>
        <w:t>Step</w:t>
      </w:r>
      <w:r>
        <w:rPr>
          <w:color w:val="1A3B6D"/>
          <w:spacing w:val="-2"/>
        </w:rPr>
        <w:t xml:space="preserve"> </w:t>
      </w:r>
      <w:r>
        <w:rPr>
          <w:color w:val="1A3B6D"/>
        </w:rPr>
        <w:t>12A:</w:t>
      </w:r>
      <w:r>
        <w:rPr>
          <w:color w:val="1A3B6D"/>
          <w:spacing w:val="-1"/>
        </w:rPr>
        <w:t xml:space="preserve"> </w:t>
      </w:r>
      <w:r>
        <w:rPr>
          <w:color w:val="1A3B6D"/>
        </w:rPr>
        <w:t>Save</w:t>
      </w:r>
      <w:r>
        <w:rPr>
          <w:color w:val="1A3B6D"/>
          <w:spacing w:val="-3"/>
        </w:rPr>
        <w:t xml:space="preserve"> </w:t>
      </w:r>
      <w:r>
        <w:rPr>
          <w:color w:val="1A3B6D"/>
        </w:rPr>
        <w:t>Zeus</w:t>
      </w:r>
      <w:r>
        <w:rPr>
          <w:color w:val="1A3B6D"/>
          <w:spacing w:val="-1"/>
        </w:rPr>
        <w:t xml:space="preserve"> </w:t>
      </w:r>
      <w:r>
        <w:rPr>
          <w:color w:val="1A3B6D"/>
        </w:rPr>
        <w:t>Analysis</w:t>
      </w:r>
      <w:r>
        <w:rPr>
          <w:color w:val="1A3B6D"/>
          <w:spacing w:val="-3"/>
        </w:rPr>
        <w:t xml:space="preserve"> </w:t>
      </w:r>
      <w:r>
        <w:rPr>
          <w:color w:val="1A3B6D"/>
          <w:spacing w:val="-2"/>
        </w:rPr>
        <w:t>Artifacts</w:t>
      </w:r>
    </w:p>
    <w:p w14:paraId="56E4B0EC">
      <w:pPr>
        <w:pStyle w:val="8"/>
        <w:spacing w:before="6"/>
        <w:rPr>
          <w:b/>
          <w:sz w:val="11"/>
        </w:rPr>
      </w:pPr>
      <w:r>
        <w:rPr>
          <w:b/>
          <w:sz w:val="11"/>
        </w:rPr>
        <w:drawing>
          <wp:anchor distT="0" distB="0" distL="0" distR="0" simplePos="0" relativeHeight="251677696" behindDoc="1" locked="0" layoutInCell="1" allowOverlap="1">
            <wp:simplePos x="0" y="0"/>
            <wp:positionH relativeFrom="page">
              <wp:posOffset>1127760</wp:posOffset>
            </wp:positionH>
            <wp:positionV relativeFrom="paragraph">
              <wp:posOffset>104140</wp:posOffset>
            </wp:positionV>
            <wp:extent cx="5264150" cy="1818640"/>
            <wp:effectExtent l="0" t="0" r="0" b="0"/>
            <wp:wrapTopAndBottom/>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8" cstate="print"/>
                    <a:stretch>
                      <a:fillRect/>
                    </a:stretch>
                  </pic:blipFill>
                  <pic:spPr>
                    <a:xfrm>
                      <a:off x="0" y="0"/>
                      <a:ext cx="5264067" cy="1818608"/>
                    </a:xfrm>
                    <a:prstGeom prst="rect">
                      <a:avLst/>
                    </a:prstGeom>
                  </pic:spPr>
                </pic:pic>
              </a:graphicData>
            </a:graphic>
          </wp:anchor>
        </w:drawing>
      </w:r>
    </w:p>
    <w:p w14:paraId="4A3391C4">
      <w:pPr>
        <w:spacing w:before="180"/>
        <w:ind w:left="8" w:right="6" w:firstLine="0"/>
        <w:jc w:val="center"/>
        <w:rPr>
          <w:i/>
          <w:sz w:val="18"/>
        </w:rPr>
      </w:pPr>
      <w:r>
        <w:rPr>
          <w:i/>
          <w:color w:val="545454"/>
          <w:sz w:val="18"/>
        </w:rPr>
        <w:t>Fig</w:t>
      </w:r>
      <w:r>
        <w:rPr>
          <w:i/>
          <w:color w:val="545454"/>
          <w:spacing w:val="-2"/>
          <w:sz w:val="18"/>
        </w:rPr>
        <w:t xml:space="preserve"> </w:t>
      </w:r>
      <w:r>
        <w:rPr>
          <w:i/>
          <w:color w:val="545454"/>
          <w:sz w:val="18"/>
        </w:rPr>
        <w:t>32.20</w:t>
      </w:r>
      <w:r>
        <w:rPr>
          <w:i/>
          <w:color w:val="545454"/>
          <w:spacing w:val="-2"/>
          <w:sz w:val="18"/>
        </w:rPr>
        <w:t xml:space="preserve"> </w:t>
      </w:r>
      <w:r>
        <w:rPr>
          <w:i/>
          <w:color w:val="545454"/>
          <w:sz w:val="18"/>
        </w:rPr>
        <w:t>—</w:t>
      </w:r>
      <w:r>
        <w:rPr>
          <w:i/>
          <w:color w:val="545454"/>
          <w:spacing w:val="-2"/>
          <w:sz w:val="18"/>
        </w:rPr>
        <w:t xml:space="preserve"> </w:t>
      </w:r>
      <w:r>
        <w:rPr>
          <w:i/>
          <w:color w:val="545454"/>
          <w:sz w:val="18"/>
        </w:rPr>
        <w:t>Sharing</w:t>
      </w:r>
      <w:r>
        <w:rPr>
          <w:i/>
          <w:color w:val="545454"/>
          <w:spacing w:val="-2"/>
          <w:sz w:val="18"/>
        </w:rPr>
        <w:t xml:space="preserve"> </w:t>
      </w:r>
      <w:r>
        <w:rPr>
          <w:i/>
          <w:color w:val="545454"/>
          <w:sz w:val="18"/>
        </w:rPr>
        <w:t>Zeus</w:t>
      </w:r>
      <w:r>
        <w:rPr>
          <w:i/>
          <w:color w:val="545454"/>
          <w:spacing w:val="-5"/>
          <w:sz w:val="18"/>
        </w:rPr>
        <w:t xml:space="preserve"> </w:t>
      </w:r>
      <w:r>
        <w:rPr>
          <w:i/>
          <w:color w:val="545454"/>
          <w:sz w:val="18"/>
        </w:rPr>
        <w:t>analysis</w:t>
      </w:r>
      <w:r>
        <w:rPr>
          <w:i/>
          <w:color w:val="545454"/>
          <w:spacing w:val="-3"/>
          <w:sz w:val="18"/>
        </w:rPr>
        <w:t xml:space="preserve"> </w:t>
      </w:r>
      <w:r>
        <w:rPr>
          <w:i/>
          <w:color w:val="545454"/>
          <w:sz w:val="18"/>
        </w:rPr>
        <w:t>via</w:t>
      </w:r>
      <w:r>
        <w:rPr>
          <w:i/>
          <w:color w:val="545454"/>
          <w:spacing w:val="-2"/>
          <w:sz w:val="18"/>
        </w:rPr>
        <w:t xml:space="preserve"> </w:t>
      </w:r>
      <w:r>
        <w:rPr>
          <w:i/>
          <w:color w:val="545454"/>
          <w:sz w:val="18"/>
        </w:rPr>
        <w:t xml:space="preserve">public </w:t>
      </w:r>
      <w:r>
        <w:rPr>
          <w:i/>
          <w:color w:val="545454"/>
          <w:spacing w:val="-4"/>
          <w:sz w:val="18"/>
        </w:rPr>
        <w:t>link</w:t>
      </w:r>
    </w:p>
    <w:p w14:paraId="7736E9FB">
      <w:pPr>
        <w:pStyle w:val="8"/>
        <w:spacing w:before="7"/>
        <w:rPr>
          <w:i/>
          <w:sz w:val="20"/>
        </w:rPr>
      </w:pPr>
      <w:r>
        <w:rPr>
          <w:i/>
          <w:sz w:val="20"/>
        </w:rPr>
        <w:drawing>
          <wp:anchor distT="0" distB="0" distL="0" distR="0" simplePos="0" relativeHeight="251678720" behindDoc="1" locked="0" layoutInCell="1" allowOverlap="1">
            <wp:simplePos x="0" y="0"/>
            <wp:positionH relativeFrom="page">
              <wp:posOffset>1127760</wp:posOffset>
            </wp:positionH>
            <wp:positionV relativeFrom="paragraph">
              <wp:posOffset>174625</wp:posOffset>
            </wp:positionV>
            <wp:extent cx="5269865" cy="1188085"/>
            <wp:effectExtent l="0" t="0" r="0" b="0"/>
            <wp:wrapTopAndBottom/>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9" cstate="print"/>
                    <a:stretch>
                      <a:fillRect/>
                    </a:stretch>
                  </pic:blipFill>
                  <pic:spPr>
                    <a:xfrm>
                      <a:off x="0" y="0"/>
                      <a:ext cx="5270086" cy="1188148"/>
                    </a:xfrm>
                    <a:prstGeom prst="rect">
                      <a:avLst/>
                    </a:prstGeom>
                  </pic:spPr>
                </pic:pic>
              </a:graphicData>
            </a:graphic>
          </wp:anchor>
        </w:drawing>
      </w:r>
    </w:p>
    <w:p w14:paraId="0EB778BC">
      <w:pPr>
        <w:spacing w:before="171"/>
        <w:ind w:left="8" w:right="6" w:firstLine="0"/>
        <w:jc w:val="center"/>
        <w:rPr>
          <w:i/>
          <w:sz w:val="18"/>
        </w:rPr>
      </w:pPr>
      <w:r>
        <w:rPr>
          <w:i/>
          <w:color w:val="545454"/>
          <w:sz w:val="18"/>
        </w:rPr>
        <w:t>Fig</w:t>
      </w:r>
      <w:r>
        <w:rPr>
          <w:i/>
          <w:color w:val="545454"/>
          <w:spacing w:val="-2"/>
          <w:sz w:val="18"/>
        </w:rPr>
        <w:t xml:space="preserve"> </w:t>
      </w:r>
      <w:r>
        <w:rPr>
          <w:i/>
          <w:color w:val="545454"/>
          <w:sz w:val="18"/>
        </w:rPr>
        <w:t>32.21</w:t>
      </w:r>
      <w:r>
        <w:rPr>
          <w:i/>
          <w:color w:val="545454"/>
          <w:spacing w:val="-2"/>
          <w:sz w:val="18"/>
        </w:rPr>
        <w:t xml:space="preserve"> </w:t>
      </w:r>
      <w:r>
        <w:rPr>
          <w:i/>
          <w:color w:val="545454"/>
          <w:sz w:val="18"/>
        </w:rPr>
        <w:t>—</w:t>
      </w:r>
      <w:r>
        <w:rPr>
          <w:i/>
          <w:color w:val="545454"/>
          <w:spacing w:val="-2"/>
          <w:sz w:val="18"/>
        </w:rPr>
        <w:t xml:space="preserve"> </w:t>
      </w:r>
      <w:r>
        <w:rPr>
          <w:i/>
          <w:color w:val="545454"/>
          <w:sz w:val="18"/>
        </w:rPr>
        <w:t>Saving</w:t>
      </w:r>
      <w:r>
        <w:rPr>
          <w:i/>
          <w:color w:val="545454"/>
          <w:spacing w:val="-2"/>
          <w:sz w:val="18"/>
        </w:rPr>
        <w:t xml:space="preserve"> </w:t>
      </w:r>
      <w:r>
        <w:rPr>
          <w:i/>
          <w:color w:val="545454"/>
          <w:sz w:val="18"/>
        </w:rPr>
        <w:t>Zeus</w:t>
      </w:r>
      <w:r>
        <w:rPr>
          <w:i/>
          <w:color w:val="545454"/>
          <w:spacing w:val="-4"/>
          <w:sz w:val="18"/>
        </w:rPr>
        <w:t xml:space="preserve"> </w:t>
      </w:r>
      <w:r>
        <w:rPr>
          <w:i/>
          <w:color w:val="545454"/>
          <w:sz w:val="18"/>
        </w:rPr>
        <w:t>analysis</w:t>
      </w:r>
      <w:r>
        <w:rPr>
          <w:i/>
          <w:color w:val="545454"/>
          <w:spacing w:val="-3"/>
          <w:sz w:val="18"/>
        </w:rPr>
        <w:t xml:space="preserve"> </w:t>
      </w:r>
      <w:r>
        <w:rPr>
          <w:i/>
          <w:color w:val="545454"/>
          <w:sz w:val="18"/>
        </w:rPr>
        <w:t>report</w:t>
      </w:r>
      <w:r>
        <w:rPr>
          <w:i/>
          <w:color w:val="545454"/>
          <w:spacing w:val="-2"/>
          <w:sz w:val="18"/>
        </w:rPr>
        <w:t xml:space="preserve"> </w:t>
      </w:r>
      <w:r>
        <w:rPr>
          <w:i/>
          <w:color w:val="545454"/>
          <w:sz w:val="18"/>
        </w:rPr>
        <w:t>to</w:t>
      </w:r>
      <w:r>
        <w:rPr>
          <w:i/>
          <w:color w:val="545454"/>
          <w:spacing w:val="-4"/>
          <w:sz w:val="18"/>
        </w:rPr>
        <w:t xml:space="preserve"> </w:t>
      </w:r>
      <w:r>
        <w:rPr>
          <w:i/>
          <w:color w:val="545454"/>
          <w:sz w:val="18"/>
        </w:rPr>
        <w:t>malware-lab</w:t>
      </w:r>
      <w:r>
        <w:rPr>
          <w:i/>
          <w:color w:val="545454"/>
          <w:spacing w:val="-1"/>
          <w:sz w:val="18"/>
        </w:rPr>
        <w:t xml:space="preserve"> </w:t>
      </w:r>
      <w:r>
        <w:rPr>
          <w:i/>
          <w:color w:val="545454"/>
          <w:spacing w:val="-2"/>
          <w:sz w:val="18"/>
        </w:rPr>
        <w:t>directory</w:t>
      </w:r>
    </w:p>
    <w:p w14:paraId="490F46FA">
      <w:pPr>
        <w:pStyle w:val="8"/>
        <w:spacing w:before="56"/>
        <w:rPr>
          <w:i/>
          <w:sz w:val="18"/>
        </w:rPr>
      </w:pPr>
    </w:p>
    <w:p w14:paraId="41736104">
      <w:pPr>
        <w:spacing w:before="0"/>
        <w:ind w:left="23" w:right="0" w:firstLine="0"/>
        <w:jc w:val="left"/>
        <w:rPr>
          <w:sz w:val="22"/>
        </w:rPr>
      </w:pPr>
      <w:r>
        <w:rPr>
          <w:b/>
          <w:color w:val="333333"/>
          <w:spacing w:val="-2"/>
          <w:sz w:val="22"/>
        </w:rPr>
        <w:t>Zeus</w:t>
      </w:r>
      <w:r>
        <w:rPr>
          <w:b/>
          <w:color w:val="333333"/>
          <w:spacing w:val="20"/>
          <w:sz w:val="22"/>
        </w:rPr>
        <w:t xml:space="preserve"> </w:t>
      </w:r>
      <w:r>
        <w:rPr>
          <w:b/>
          <w:color w:val="333333"/>
          <w:spacing w:val="-2"/>
          <w:sz w:val="22"/>
        </w:rPr>
        <w:t>ANY.RUN</w:t>
      </w:r>
      <w:r>
        <w:rPr>
          <w:b/>
          <w:color w:val="333333"/>
          <w:spacing w:val="23"/>
          <w:sz w:val="22"/>
        </w:rPr>
        <w:t xml:space="preserve"> </w:t>
      </w:r>
      <w:r>
        <w:rPr>
          <w:b/>
          <w:color w:val="333333"/>
          <w:spacing w:val="-2"/>
          <w:sz w:val="22"/>
        </w:rPr>
        <w:t>Public</w:t>
      </w:r>
      <w:r>
        <w:rPr>
          <w:b/>
          <w:color w:val="333333"/>
          <w:spacing w:val="20"/>
          <w:sz w:val="22"/>
        </w:rPr>
        <w:t xml:space="preserve"> </w:t>
      </w:r>
      <w:r>
        <w:rPr>
          <w:b/>
          <w:color w:val="333333"/>
          <w:spacing w:val="-2"/>
          <w:sz w:val="22"/>
        </w:rPr>
        <w:t>Link:</w:t>
      </w:r>
      <w:r>
        <w:rPr>
          <w:b/>
          <w:color w:val="333333"/>
          <w:spacing w:val="21"/>
          <w:sz w:val="22"/>
        </w:rPr>
        <w:t xml:space="preserve"> </w:t>
      </w:r>
      <w:r>
        <w:fldChar w:fldCharType="begin"/>
      </w:r>
      <w:r>
        <w:instrText xml:space="preserve"> HYPERLINK "https://app.any.run/tasks/0c078148-d9c6-4d7e-8130-b1c0922d643f" \h </w:instrText>
      </w:r>
      <w:r>
        <w:fldChar w:fldCharType="separate"/>
      </w:r>
      <w:r>
        <w:rPr>
          <w:color w:val="0462C1"/>
          <w:spacing w:val="-2"/>
          <w:sz w:val="22"/>
          <w:u w:val="single" w:color="0462C1"/>
        </w:rPr>
        <w:t>https://app.any.run/tasks/0c078148-d9c6-4d7e-8130-b1c0922d643f</w:t>
      </w:r>
      <w:r>
        <w:rPr>
          <w:color w:val="0462C1"/>
          <w:spacing w:val="-2"/>
          <w:sz w:val="22"/>
          <w:u w:val="single" w:color="0462C1"/>
        </w:rPr>
        <w:fldChar w:fldCharType="end"/>
      </w:r>
    </w:p>
    <w:p w14:paraId="59840802">
      <w:pPr>
        <w:spacing w:after="0"/>
        <w:jc w:val="left"/>
        <w:rPr>
          <w:sz w:val="22"/>
        </w:rPr>
        <w:sectPr>
          <w:pgSz w:w="11910" w:h="16840"/>
          <w:pgMar w:top="138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69A43878">
      <w:pPr>
        <w:pStyle w:val="3"/>
        <w:spacing w:before="19"/>
      </w:pPr>
      <w:r>
        <w:rPr>
          <w:color w:val="1A3B6D"/>
        </w:rPr>
        <w:t>njRAT</w:t>
      </w:r>
      <w:r>
        <w:rPr>
          <w:color w:val="1A3B6D"/>
          <w:spacing w:val="-2"/>
        </w:rPr>
        <w:t xml:space="preserve"> </w:t>
      </w:r>
      <w:r>
        <w:rPr>
          <w:color w:val="1A3B6D"/>
        </w:rPr>
        <w:t>v0.6.4</w:t>
      </w:r>
      <w:r>
        <w:rPr>
          <w:color w:val="1A3B6D"/>
          <w:spacing w:val="-2"/>
        </w:rPr>
        <w:t xml:space="preserve"> </w:t>
      </w:r>
      <w:r>
        <w:rPr>
          <w:color w:val="1A3B6D"/>
        </w:rPr>
        <w:t>—</w:t>
      </w:r>
      <w:r>
        <w:rPr>
          <w:color w:val="1A3B6D"/>
          <w:spacing w:val="-3"/>
        </w:rPr>
        <w:t xml:space="preserve"> </w:t>
      </w:r>
      <w:r>
        <w:rPr>
          <w:color w:val="1A3B6D"/>
        </w:rPr>
        <w:t>ANY.RUN</w:t>
      </w:r>
      <w:r>
        <w:rPr>
          <w:color w:val="1A3B6D"/>
          <w:spacing w:val="-2"/>
        </w:rPr>
        <w:t xml:space="preserve"> Analysis</w:t>
      </w:r>
    </w:p>
    <w:p w14:paraId="1892FD2A">
      <w:pPr>
        <w:pStyle w:val="4"/>
        <w:spacing w:before="298"/>
      </w:pPr>
      <w:r>
        <w:rPr>
          <w:color w:val="1A3B6D"/>
        </w:rPr>
        <w:t>Step</w:t>
      </w:r>
      <w:r>
        <w:rPr>
          <w:color w:val="1A3B6D"/>
          <w:spacing w:val="-2"/>
        </w:rPr>
        <w:t xml:space="preserve"> </w:t>
      </w:r>
      <w:r>
        <w:rPr>
          <w:color w:val="1A3B6D"/>
        </w:rPr>
        <w:t>3B:</w:t>
      </w:r>
      <w:r>
        <w:rPr>
          <w:color w:val="1A3B6D"/>
          <w:spacing w:val="-2"/>
        </w:rPr>
        <w:t xml:space="preserve"> </w:t>
      </w:r>
      <w:r>
        <w:rPr>
          <w:color w:val="1A3B6D"/>
        </w:rPr>
        <w:t>Upload</w:t>
      </w:r>
      <w:r>
        <w:rPr>
          <w:color w:val="1A3B6D"/>
          <w:spacing w:val="-5"/>
        </w:rPr>
        <w:t xml:space="preserve"> </w:t>
      </w:r>
      <w:r>
        <w:rPr>
          <w:color w:val="1A3B6D"/>
        </w:rPr>
        <w:t>and</w:t>
      </w:r>
      <w:r>
        <w:rPr>
          <w:color w:val="1A3B6D"/>
          <w:spacing w:val="-2"/>
        </w:rPr>
        <w:t xml:space="preserve"> </w:t>
      </w:r>
      <w:r>
        <w:rPr>
          <w:color w:val="1A3B6D"/>
        </w:rPr>
        <w:t>Configure</w:t>
      </w:r>
      <w:r>
        <w:rPr>
          <w:color w:val="1A3B6D"/>
          <w:spacing w:val="-6"/>
        </w:rPr>
        <w:t xml:space="preserve"> </w:t>
      </w:r>
      <w:r>
        <w:rPr>
          <w:color w:val="1A3B6D"/>
        </w:rPr>
        <w:t>njRAT</w:t>
      </w:r>
      <w:r>
        <w:rPr>
          <w:color w:val="1A3B6D"/>
          <w:spacing w:val="-1"/>
        </w:rPr>
        <w:t xml:space="preserve"> </w:t>
      </w:r>
      <w:r>
        <w:rPr>
          <w:color w:val="1A3B6D"/>
          <w:spacing w:val="-2"/>
        </w:rPr>
        <w:t>Sample</w:t>
      </w:r>
    </w:p>
    <w:p w14:paraId="3C12698F">
      <w:pPr>
        <w:pStyle w:val="8"/>
        <w:spacing w:before="163" w:line="276" w:lineRule="auto"/>
        <w:ind w:left="23" w:right="146"/>
      </w:pPr>
      <w:r>
        <w:rPr>
          <w:color w:val="333333"/>
        </w:rPr>
        <w:t>The</w:t>
      </w:r>
      <w:r>
        <w:rPr>
          <w:color w:val="333333"/>
          <w:spacing w:val="-2"/>
        </w:rPr>
        <w:t xml:space="preserve"> </w:t>
      </w:r>
      <w:r>
        <w:rPr>
          <w:color w:val="333333"/>
        </w:rPr>
        <w:t>njRAT</w:t>
      </w:r>
      <w:r>
        <w:rPr>
          <w:color w:val="333333"/>
          <w:spacing w:val="-5"/>
        </w:rPr>
        <w:t xml:space="preserve"> </w:t>
      </w:r>
      <w:r>
        <w:rPr>
          <w:color w:val="333333"/>
        </w:rPr>
        <w:t>sample</w:t>
      </w:r>
      <w:r>
        <w:rPr>
          <w:color w:val="333333"/>
          <w:spacing w:val="-2"/>
        </w:rPr>
        <w:t xml:space="preserve"> </w:t>
      </w:r>
      <w:r>
        <w:rPr>
          <w:color w:val="333333"/>
        </w:rPr>
        <w:t>(njRAT.exe)</w:t>
      </w:r>
      <w:r>
        <w:rPr>
          <w:color w:val="333333"/>
          <w:spacing w:val="-4"/>
        </w:rPr>
        <w:t xml:space="preserve"> </w:t>
      </w:r>
      <w:r>
        <w:rPr>
          <w:color w:val="333333"/>
        </w:rPr>
        <w:t>was</w:t>
      </w:r>
      <w:r>
        <w:rPr>
          <w:color w:val="333333"/>
          <w:spacing w:val="-2"/>
        </w:rPr>
        <w:t xml:space="preserve"> </w:t>
      </w:r>
      <w:r>
        <w:rPr>
          <w:color w:val="333333"/>
        </w:rPr>
        <w:t>uploaded</w:t>
      </w:r>
      <w:r>
        <w:rPr>
          <w:color w:val="333333"/>
          <w:spacing w:val="-2"/>
        </w:rPr>
        <w:t xml:space="preserve"> </w:t>
      </w:r>
      <w:r>
        <w:rPr>
          <w:color w:val="333333"/>
        </w:rPr>
        <w:t>from</w:t>
      </w:r>
      <w:r>
        <w:rPr>
          <w:color w:val="333333"/>
          <w:spacing w:val="-4"/>
        </w:rPr>
        <w:t xml:space="preserve"> </w:t>
      </w:r>
      <w:r>
        <w:rPr>
          <w:color w:val="333333"/>
        </w:rPr>
        <w:t>the</w:t>
      </w:r>
      <w:r>
        <w:rPr>
          <w:color w:val="333333"/>
          <w:spacing w:val="-4"/>
        </w:rPr>
        <w:t xml:space="preserve"> </w:t>
      </w:r>
      <w:r>
        <w:rPr>
          <w:color w:val="333333"/>
        </w:rPr>
        <w:t>Kali</w:t>
      </w:r>
      <w:r>
        <w:rPr>
          <w:color w:val="333333"/>
          <w:spacing w:val="-2"/>
        </w:rPr>
        <w:t xml:space="preserve"> </w:t>
      </w:r>
      <w:r>
        <w:rPr>
          <w:color w:val="333333"/>
        </w:rPr>
        <w:t>VM's</w:t>
      </w:r>
      <w:r>
        <w:rPr>
          <w:color w:val="333333"/>
          <w:spacing w:val="-5"/>
        </w:rPr>
        <w:t xml:space="preserve"> </w:t>
      </w:r>
      <w:r>
        <w:rPr>
          <w:color w:val="333333"/>
        </w:rPr>
        <w:t>malware-lab/samples/njrat directory. Configuration: Windows 7 (32-bit), Simple mode, Public analysis.</w:t>
      </w:r>
    </w:p>
    <w:p w14:paraId="39DF9D10">
      <w:pPr>
        <w:pStyle w:val="8"/>
        <w:spacing w:before="11"/>
        <w:rPr>
          <w:sz w:val="7"/>
        </w:rPr>
      </w:pPr>
      <w:r>
        <w:rPr>
          <w:sz w:val="7"/>
        </w:rPr>
        <w:drawing>
          <wp:anchor distT="0" distB="0" distL="0" distR="0" simplePos="0" relativeHeight="251678720" behindDoc="1" locked="0" layoutInCell="1" allowOverlap="1">
            <wp:simplePos x="0" y="0"/>
            <wp:positionH relativeFrom="page">
              <wp:posOffset>1127760</wp:posOffset>
            </wp:positionH>
            <wp:positionV relativeFrom="paragraph">
              <wp:posOffset>76200</wp:posOffset>
            </wp:positionV>
            <wp:extent cx="5266690" cy="2145030"/>
            <wp:effectExtent l="0" t="0" r="0" b="0"/>
            <wp:wrapTopAndBottom/>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60" cstate="print"/>
                    <a:stretch>
                      <a:fillRect/>
                    </a:stretch>
                  </pic:blipFill>
                  <pic:spPr>
                    <a:xfrm>
                      <a:off x="0" y="0"/>
                      <a:ext cx="5266933" cy="2144839"/>
                    </a:xfrm>
                    <a:prstGeom prst="rect">
                      <a:avLst/>
                    </a:prstGeom>
                  </pic:spPr>
                </pic:pic>
              </a:graphicData>
            </a:graphic>
          </wp:anchor>
        </w:drawing>
      </w:r>
    </w:p>
    <w:p w14:paraId="011E26DC">
      <w:pPr>
        <w:spacing w:before="183"/>
        <w:ind w:left="5" w:right="7" w:firstLine="0"/>
        <w:jc w:val="center"/>
        <w:rPr>
          <w:i/>
          <w:sz w:val="18"/>
        </w:rPr>
      </w:pPr>
      <w:r>
        <w:rPr>
          <w:i/>
          <w:color w:val="545454"/>
          <w:sz w:val="18"/>
        </w:rPr>
        <w:t>Fig</w:t>
      </w:r>
      <w:r>
        <w:rPr>
          <w:i/>
          <w:color w:val="545454"/>
          <w:spacing w:val="-3"/>
          <w:sz w:val="18"/>
        </w:rPr>
        <w:t xml:space="preserve"> </w:t>
      </w:r>
      <w:r>
        <w:rPr>
          <w:i/>
          <w:color w:val="545454"/>
          <w:sz w:val="18"/>
        </w:rPr>
        <w:t>32.22</w:t>
      </w:r>
      <w:r>
        <w:rPr>
          <w:i/>
          <w:color w:val="545454"/>
          <w:spacing w:val="-3"/>
          <w:sz w:val="18"/>
        </w:rPr>
        <w:t xml:space="preserve"> </w:t>
      </w:r>
      <w:r>
        <w:rPr>
          <w:i/>
          <w:color w:val="545454"/>
          <w:sz w:val="18"/>
        </w:rPr>
        <w:t>—</w:t>
      </w:r>
      <w:r>
        <w:rPr>
          <w:i/>
          <w:color w:val="545454"/>
          <w:spacing w:val="-2"/>
          <w:sz w:val="18"/>
        </w:rPr>
        <w:t xml:space="preserve"> </w:t>
      </w:r>
      <w:r>
        <w:rPr>
          <w:i/>
          <w:color w:val="545454"/>
          <w:sz w:val="18"/>
        </w:rPr>
        <w:t>njRAT</w:t>
      </w:r>
      <w:r>
        <w:rPr>
          <w:i/>
          <w:color w:val="545454"/>
          <w:spacing w:val="-3"/>
          <w:sz w:val="18"/>
        </w:rPr>
        <w:t xml:space="preserve"> </w:t>
      </w:r>
      <w:r>
        <w:rPr>
          <w:i/>
          <w:color w:val="545454"/>
          <w:sz w:val="18"/>
        </w:rPr>
        <w:t>file</w:t>
      </w:r>
      <w:r>
        <w:rPr>
          <w:i/>
          <w:color w:val="545454"/>
          <w:spacing w:val="-3"/>
          <w:sz w:val="18"/>
        </w:rPr>
        <w:t xml:space="preserve"> </w:t>
      </w:r>
      <w:r>
        <w:rPr>
          <w:i/>
          <w:color w:val="545454"/>
          <w:sz w:val="18"/>
        </w:rPr>
        <w:t>upload</w:t>
      </w:r>
      <w:r>
        <w:rPr>
          <w:i/>
          <w:color w:val="545454"/>
          <w:spacing w:val="-2"/>
          <w:sz w:val="18"/>
        </w:rPr>
        <w:t xml:space="preserve"> </w:t>
      </w:r>
      <w:r>
        <w:rPr>
          <w:i/>
          <w:color w:val="545454"/>
          <w:sz w:val="18"/>
        </w:rPr>
        <w:t>dialog</w:t>
      </w:r>
      <w:r>
        <w:rPr>
          <w:i/>
          <w:color w:val="545454"/>
          <w:spacing w:val="-3"/>
          <w:sz w:val="18"/>
        </w:rPr>
        <w:t xml:space="preserve"> </w:t>
      </w:r>
      <w:r>
        <w:rPr>
          <w:i/>
          <w:color w:val="545454"/>
          <w:sz w:val="18"/>
        </w:rPr>
        <w:t>showing</w:t>
      </w:r>
      <w:r>
        <w:rPr>
          <w:i/>
          <w:color w:val="545454"/>
          <w:spacing w:val="-3"/>
          <w:sz w:val="18"/>
        </w:rPr>
        <w:t xml:space="preserve"> </w:t>
      </w:r>
      <w:r>
        <w:rPr>
          <w:i/>
          <w:color w:val="545454"/>
          <w:sz w:val="18"/>
        </w:rPr>
        <w:t>njRAT.exe</w:t>
      </w:r>
      <w:r>
        <w:rPr>
          <w:i/>
          <w:color w:val="545454"/>
          <w:spacing w:val="-2"/>
          <w:sz w:val="18"/>
        </w:rPr>
        <w:t xml:space="preserve"> </w:t>
      </w:r>
      <w:r>
        <w:rPr>
          <w:i/>
          <w:color w:val="545454"/>
          <w:sz w:val="18"/>
        </w:rPr>
        <w:t>selected</w:t>
      </w:r>
      <w:r>
        <w:rPr>
          <w:i/>
          <w:color w:val="545454"/>
          <w:spacing w:val="-2"/>
          <w:sz w:val="18"/>
        </w:rPr>
        <w:t xml:space="preserve"> </w:t>
      </w:r>
      <w:r>
        <w:rPr>
          <w:i/>
          <w:color w:val="545454"/>
          <w:sz w:val="18"/>
        </w:rPr>
        <w:t>(982.0</w:t>
      </w:r>
      <w:r>
        <w:rPr>
          <w:i/>
          <w:color w:val="545454"/>
          <w:spacing w:val="-2"/>
          <w:sz w:val="18"/>
        </w:rPr>
        <w:t xml:space="preserve"> </w:t>
      </w:r>
      <w:r>
        <w:rPr>
          <w:i/>
          <w:color w:val="545454"/>
          <w:spacing w:val="-5"/>
          <w:sz w:val="18"/>
        </w:rPr>
        <w:t>kB)</w:t>
      </w:r>
    </w:p>
    <w:p w14:paraId="24718017">
      <w:pPr>
        <w:spacing w:after="0"/>
        <w:jc w:val="center"/>
        <w:rPr>
          <w:i/>
          <w:sz w:val="18"/>
        </w:rPr>
        <w:sectPr>
          <w:pgSz w:w="11910" w:h="16840"/>
          <w:pgMar w:top="140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56511BE3">
      <w:pPr>
        <w:spacing w:line="240" w:lineRule="auto"/>
        <w:ind w:left="360" w:right="0" w:firstLine="0"/>
        <w:rPr>
          <w:sz w:val="20"/>
        </w:rPr>
      </w:pPr>
      <w:r>
        <w:rPr>
          <w:sz w:val="20"/>
        </w:rPr>
        <w:drawing>
          <wp:inline distT="0" distB="0" distL="0" distR="0">
            <wp:extent cx="5314950" cy="5490210"/>
            <wp:effectExtent l="0" t="0" r="0" b="0"/>
            <wp:docPr id="56" name="Image 56"/>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61" cstate="print"/>
                    <a:stretch>
                      <a:fillRect/>
                    </a:stretch>
                  </pic:blipFill>
                  <pic:spPr>
                    <a:xfrm>
                      <a:off x="0" y="0"/>
                      <a:ext cx="5315562" cy="5490210"/>
                    </a:xfrm>
                    <a:prstGeom prst="rect">
                      <a:avLst/>
                    </a:prstGeom>
                  </pic:spPr>
                </pic:pic>
              </a:graphicData>
            </a:graphic>
          </wp:inline>
        </w:drawing>
      </w:r>
    </w:p>
    <w:p w14:paraId="7B4DAAED">
      <w:pPr>
        <w:spacing w:before="141"/>
        <w:ind w:left="5" w:right="7" w:firstLine="0"/>
        <w:jc w:val="center"/>
        <w:rPr>
          <w:i/>
          <w:sz w:val="18"/>
        </w:rPr>
      </w:pPr>
      <w:r>
        <w:rPr>
          <w:i/>
          <w:color w:val="545454"/>
          <w:sz w:val="18"/>
        </w:rPr>
        <w:t>Fig</w:t>
      </w:r>
      <w:r>
        <w:rPr>
          <w:i/>
          <w:color w:val="545454"/>
          <w:spacing w:val="-4"/>
          <w:sz w:val="18"/>
        </w:rPr>
        <w:t xml:space="preserve"> </w:t>
      </w:r>
      <w:r>
        <w:rPr>
          <w:i/>
          <w:color w:val="545454"/>
          <w:sz w:val="18"/>
        </w:rPr>
        <w:t>32.23</w:t>
      </w:r>
      <w:r>
        <w:rPr>
          <w:i/>
          <w:color w:val="545454"/>
          <w:spacing w:val="-2"/>
          <w:sz w:val="18"/>
        </w:rPr>
        <w:t xml:space="preserve"> </w:t>
      </w:r>
      <w:r>
        <w:rPr>
          <w:i/>
          <w:color w:val="545454"/>
          <w:sz w:val="18"/>
        </w:rPr>
        <w:t>—</w:t>
      </w:r>
      <w:r>
        <w:rPr>
          <w:i/>
          <w:color w:val="545454"/>
          <w:spacing w:val="-2"/>
          <w:sz w:val="18"/>
        </w:rPr>
        <w:t xml:space="preserve"> </w:t>
      </w:r>
      <w:r>
        <w:rPr>
          <w:i/>
          <w:color w:val="545454"/>
          <w:sz w:val="18"/>
        </w:rPr>
        <w:t>njRAT</w:t>
      </w:r>
      <w:r>
        <w:rPr>
          <w:i/>
          <w:color w:val="545454"/>
          <w:spacing w:val="-2"/>
          <w:sz w:val="18"/>
        </w:rPr>
        <w:t xml:space="preserve"> </w:t>
      </w:r>
      <w:r>
        <w:rPr>
          <w:i/>
          <w:color w:val="545454"/>
          <w:sz w:val="18"/>
        </w:rPr>
        <w:t>uploaded</w:t>
      </w:r>
      <w:r>
        <w:rPr>
          <w:i/>
          <w:color w:val="545454"/>
          <w:spacing w:val="-2"/>
          <w:sz w:val="18"/>
        </w:rPr>
        <w:t xml:space="preserve"> </w:t>
      </w:r>
      <w:r>
        <w:rPr>
          <w:i/>
          <w:color w:val="545454"/>
          <w:sz w:val="18"/>
        </w:rPr>
        <w:t>to</w:t>
      </w:r>
      <w:r>
        <w:rPr>
          <w:i/>
          <w:color w:val="545454"/>
          <w:spacing w:val="-4"/>
          <w:sz w:val="18"/>
        </w:rPr>
        <w:t xml:space="preserve"> </w:t>
      </w:r>
      <w:r>
        <w:rPr>
          <w:i/>
          <w:color w:val="545454"/>
          <w:sz w:val="18"/>
        </w:rPr>
        <w:t>ANY.RUN</w:t>
      </w:r>
      <w:r>
        <w:rPr>
          <w:i/>
          <w:color w:val="545454"/>
          <w:spacing w:val="-4"/>
          <w:sz w:val="18"/>
        </w:rPr>
        <w:t xml:space="preserve"> </w:t>
      </w:r>
      <w:r>
        <w:rPr>
          <w:i/>
          <w:color w:val="545454"/>
          <w:sz w:val="18"/>
        </w:rPr>
        <w:t>with</w:t>
      </w:r>
      <w:r>
        <w:rPr>
          <w:i/>
          <w:color w:val="545454"/>
          <w:spacing w:val="-2"/>
          <w:sz w:val="18"/>
        </w:rPr>
        <w:t xml:space="preserve"> </w:t>
      </w:r>
      <w:r>
        <w:rPr>
          <w:i/>
          <w:color w:val="545454"/>
          <w:sz w:val="18"/>
        </w:rPr>
        <w:t>Windows</w:t>
      </w:r>
      <w:r>
        <w:rPr>
          <w:i/>
          <w:color w:val="545454"/>
          <w:spacing w:val="-2"/>
          <w:sz w:val="18"/>
        </w:rPr>
        <w:t xml:space="preserve"> </w:t>
      </w:r>
      <w:r>
        <w:rPr>
          <w:i/>
          <w:color w:val="545454"/>
          <w:sz w:val="18"/>
        </w:rPr>
        <w:t>7</w:t>
      </w:r>
      <w:r>
        <w:rPr>
          <w:i/>
          <w:color w:val="545454"/>
          <w:spacing w:val="-2"/>
          <w:sz w:val="18"/>
        </w:rPr>
        <w:t xml:space="preserve"> </w:t>
      </w:r>
      <w:r>
        <w:rPr>
          <w:i/>
          <w:color w:val="545454"/>
          <w:sz w:val="18"/>
        </w:rPr>
        <w:t>(32</w:t>
      </w:r>
      <w:r>
        <w:rPr>
          <w:i/>
          <w:color w:val="545454"/>
          <w:spacing w:val="-4"/>
          <w:sz w:val="18"/>
        </w:rPr>
        <w:t xml:space="preserve"> </w:t>
      </w:r>
      <w:r>
        <w:rPr>
          <w:i/>
          <w:color w:val="545454"/>
          <w:sz w:val="18"/>
        </w:rPr>
        <w:t>bit)</w:t>
      </w:r>
      <w:r>
        <w:rPr>
          <w:i/>
          <w:color w:val="545454"/>
          <w:spacing w:val="-4"/>
          <w:sz w:val="18"/>
        </w:rPr>
        <w:t xml:space="preserve"> </w:t>
      </w:r>
      <w:r>
        <w:rPr>
          <w:i/>
          <w:color w:val="545454"/>
          <w:spacing w:val="-2"/>
          <w:sz w:val="18"/>
        </w:rPr>
        <w:t>selected</w:t>
      </w:r>
    </w:p>
    <w:p w14:paraId="39EF7819">
      <w:pPr>
        <w:pStyle w:val="8"/>
        <w:spacing w:before="52"/>
        <w:rPr>
          <w:i/>
          <w:sz w:val="18"/>
        </w:rPr>
      </w:pPr>
    </w:p>
    <w:p w14:paraId="0EECE40C">
      <w:pPr>
        <w:pStyle w:val="4"/>
        <w:spacing w:before="1"/>
      </w:pPr>
      <w:r>
        <w:rPr>
          <w:color w:val="1A3B6D"/>
        </w:rPr>
        <w:t>Step</w:t>
      </w:r>
      <w:r>
        <w:rPr>
          <w:color w:val="1A3B6D"/>
          <w:spacing w:val="-2"/>
        </w:rPr>
        <w:t xml:space="preserve"> </w:t>
      </w:r>
      <w:r>
        <w:rPr>
          <w:color w:val="1A3B6D"/>
        </w:rPr>
        <w:t>4B:</w:t>
      </w:r>
      <w:r>
        <w:rPr>
          <w:color w:val="1A3B6D"/>
          <w:spacing w:val="-4"/>
        </w:rPr>
        <w:t xml:space="preserve"> </w:t>
      </w:r>
      <w:r>
        <w:rPr>
          <w:color w:val="1A3B6D"/>
        </w:rPr>
        <w:t>njRAT</w:t>
      </w:r>
      <w:r>
        <w:rPr>
          <w:color w:val="1A3B6D"/>
          <w:spacing w:val="-2"/>
        </w:rPr>
        <w:t xml:space="preserve"> </w:t>
      </w:r>
      <w:r>
        <w:rPr>
          <w:color w:val="1A3B6D"/>
        </w:rPr>
        <w:t>Execution</w:t>
      </w:r>
      <w:r>
        <w:rPr>
          <w:color w:val="1A3B6D"/>
          <w:spacing w:val="-2"/>
        </w:rPr>
        <w:t xml:space="preserve"> </w:t>
      </w:r>
      <w:r>
        <w:rPr>
          <w:color w:val="1A3B6D"/>
        </w:rPr>
        <w:t>and</w:t>
      </w:r>
      <w:r>
        <w:rPr>
          <w:color w:val="1A3B6D"/>
          <w:spacing w:val="-2"/>
        </w:rPr>
        <w:t xml:space="preserve"> </w:t>
      </w:r>
      <w:r>
        <w:rPr>
          <w:color w:val="1A3B6D"/>
        </w:rPr>
        <w:t>Live</w:t>
      </w:r>
      <w:r>
        <w:rPr>
          <w:color w:val="1A3B6D"/>
          <w:spacing w:val="-3"/>
        </w:rPr>
        <w:t xml:space="preserve"> </w:t>
      </w:r>
      <w:r>
        <w:rPr>
          <w:color w:val="1A3B6D"/>
          <w:spacing w:val="-2"/>
        </w:rPr>
        <w:t>Monitoring</w:t>
      </w:r>
    </w:p>
    <w:p w14:paraId="6CE25584">
      <w:pPr>
        <w:pStyle w:val="8"/>
        <w:spacing w:before="6"/>
        <w:rPr>
          <w:b/>
          <w:sz w:val="11"/>
        </w:rPr>
      </w:pPr>
      <w:r>
        <w:rPr>
          <w:b/>
          <w:sz w:val="11"/>
        </w:rPr>
        <w:drawing>
          <wp:anchor distT="0" distB="0" distL="0" distR="0" simplePos="0" relativeHeight="251679744" behindDoc="1" locked="0" layoutInCell="1" allowOverlap="1">
            <wp:simplePos x="0" y="0"/>
            <wp:positionH relativeFrom="page">
              <wp:posOffset>1127760</wp:posOffset>
            </wp:positionH>
            <wp:positionV relativeFrom="paragraph">
              <wp:posOffset>104140</wp:posOffset>
            </wp:positionV>
            <wp:extent cx="5268595" cy="2242820"/>
            <wp:effectExtent l="0" t="0" r="0" b="0"/>
            <wp:wrapTopAndBottom/>
            <wp:docPr id="57" name="Image 57"/>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62" cstate="print"/>
                    <a:stretch>
                      <a:fillRect/>
                    </a:stretch>
                  </pic:blipFill>
                  <pic:spPr>
                    <a:xfrm>
                      <a:off x="0" y="0"/>
                      <a:ext cx="5268484" cy="2242566"/>
                    </a:xfrm>
                    <a:prstGeom prst="rect">
                      <a:avLst/>
                    </a:prstGeom>
                  </pic:spPr>
                </pic:pic>
              </a:graphicData>
            </a:graphic>
          </wp:anchor>
        </w:drawing>
      </w:r>
    </w:p>
    <w:p w14:paraId="5A7083A9">
      <w:pPr>
        <w:spacing w:before="185"/>
        <w:ind w:left="7" w:right="7" w:firstLine="0"/>
        <w:jc w:val="center"/>
        <w:rPr>
          <w:i/>
          <w:sz w:val="18"/>
        </w:rPr>
      </w:pPr>
      <w:r>
        <w:rPr>
          <w:i/>
          <w:color w:val="545454"/>
          <w:sz w:val="18"/>
        </w:rPr>
        <w:t>Fig</w:t>
      </w:r>
      <w:r>
        <w:rPr>
          <w:i/>
          <w:color w:val="545454"/>
          <w:spacing w:val="-5"/>
          <w:sz w:val="18"/>
        </w:rPr>
        <w:t xml:space="preserve"> </w:t>
      </w:r>
      <w:r>
        <w:rPr>
          <w:i/>
          <w:color w:val="545454"/>
          <w:sz w:val="18"/>
        </w:rPr>
        <w:t>32.24</w:t>
      </w:r>
      <w:r>
        <w:rPr>
          <w:i/>
          <w:color w:val="545454"/>
          <w:spacing w:val="-3"/>
          <w:sz w:val="18"/>
        </w:rPr>
        <w:t xml:space="preserve"> </w:t>
      </w:r>
      <w:r>
        <w:rPr>
          <w:i/>
          <w:color w:val="545454"/>
          <w:sz w:val="18"/>
        </w:rPr>
        <w:t>—</w:t>
      </w:r>
      <w:r>
        <w:rPr>
          <w:i/>
          <w:color w:val="545454"/>
          <w:spacing w:val="-2"/>
          <w:sz w:val="18"/>
        </w:rPr>
        <w:t xml:space="preserve"> </w:t>
      </w:r>
      <w:r>
        <w:rPr>
          <w:i/>
          <w:color w:val="545454"/>
          <w:sz w:val="18"/>
        </w:rPr>
        <w:t>ANY.RUN</w:t>
      </w:r>
      <w:r>
        <w:rPr>
          <w:i/>
          <w:color w:val="545454"/>
          <w:spacing w:val="-5"/>
          <w:sz w:val="18"/>
        </w:rPr>
        <w:t xml:space="preserve"> </w:t>
      </w:r>
      <w:r>
        <w:rPr>
          <w:i/>
          <w:color w:val="545454"/>
          <w:sz w:val="18"/>
        </w:rPr>
        <w:t>live</w:t>
      </w:r>
      <w:r>
        <w:rPr>
          <w:i/>
          <w:color w:val="545454"/>
          <w:spacing w:val="-3"/>
          <w:sz w:val="18"/>
        </w:rPr>
        <w:t xml:space="preserve"> </w:t>
      </w:r>
      <w:r>
        <w:rPr>
          <w:i/>
          <w:color w:val="545454"/>
          <w:sz w:val="18"/>
        </w:rPr>
        <w:t>analysis</w:t>
      </w:r>
      <w:r>
        <w:rPr>
          <w:i/>
          <w:color w:val="545454"/>
          <w:spacing w:val="-3"/>
          <w:sz w:val="18"/>
        </w:rPr>
        <w:t xml:space="preserve"> </w:t>
      </w:r>
      <w:r>
        <w:rPr>
          <w:i/>
          <w:color w:val="545454"/>
          <w:sz w:val="18"/>
        </w:rPr>
        <w:t>of</w:t>
      </w:r>
      <w:r>
        <w:rPr>
          <w:i/>
          <w:color w:val="545454"/>
          <w:spacing w:val="-4"/>
          <w:sz w:val="18"/>
        </w:rPr>
        <w:t xml:space="preserve"> </w:t>
      </w:r>
      <w:r>
        <w:rPr>
          <w:i/>
          <w:color w:val="545454"/>
          <w:sz w:val="18"/>
        </w:rPr>
        <w:t>njRAT:</w:t>
      </w:r>
      <w:r>
        <w:rPr>
          <w:i/>
          <w:color w:val="545454"/>
          <w:spacing w:val="-2"/>
          <w:sz w:val="18"/>
        </w:rPr>
        <w:t xml:space="preserve"> </w:t>
      </w:r>
      <w:r>
        <w:rPr>
          <w:i/>
          <w:color w:val="545454"/>
          <w:sz w:val="18"/>
        </w:rPr>
        <w:t>Malicious</w:t>
      </w:r>
      <w:r>
        <w:rPr>
          <w:i/>
          <w:color w:val="545454"/>
          <w:spacing w:val="-4"/>
          <w:sz w:val="18"/>
        </w:rPr>
        <w:t xml:space="preserve"> </w:t>
      </w:r>
      <w:r>
        <w:rPr>
          <w:i/>
          <w:color w:val="545454"/>
          <w:sz w:val="18"/>
        </w:rPr>
        <w:t>activity</w:t>
      </w:r>
      <w:r>
        <w:rPr>
          <w:i/>
          <w:color w:val="545454"/>
          <w:spacing w:val="-3"/>
          <w:sz w:val="18"/>
        </w:rPr>
        <w:t xml:space="preserve"> </w:t>
      </w:r>
      <w:r>
        <w:rPr>
          <w:i/>
          <w:color w:val="545454"/>
          <w:sz w:val="18"/>
        </w:rPr>
        <w:t>detected,</w:t>
      </w:r>
      <w:r>
        <w:rPr>
          <w:i/>
          <w:color w:val="545454"/>
          <w:spacing w:val="-2"/>
          <w:sz w:val="18"/>
        </w:rPr>
        <w:t xml:space="preserve"> </w:t>
      </w:r>
      <w:r>
        <w:rPr>
          <w:i/>
          <w:color w:val="545454"/>
          <w:sz w:val="18"/>
        </w:rPr>
        <w:t>NJRAT</w:t>
      </w:r>
      <w:r>
        <w:rPr>
          <w:i/>
          <w:color w:val="545454"/>
          <w:spacing w:val="-3"/>
          <w:sz w:val="18"/>
        </w:rPr>
        <w:t xml:space="preserve"> </w:t>
      </w:r>
      <w:r>
        <w:rPr>
          <w:i/>
          <w:color w:val="545454"/>
          <w:sz w:val="18"/>
        </w:rPr>
        <w:t>YARA</w:t>
      </w:r>
      <w:r>
        <w:rPr>
          <w:i/>
          <w:color w:val="545454"/>
          <w:spacing w:val="-4"/>
          <w:sz w:val="18"/>
        </w:rPr>
        <w:t xml:space="preserve"> </w:t>
      </w:r>
      <w:r>
        <w:rPr>
          <w:i/>
          <w:color w:val="545454"/>
          <w:spacing w:val="-2"/>
          <w:sz w:val="18"/>
        </w:rPr>
        <w:t>match</w:t>
      </w:r>
    </w:p>
    <w:p w14:paraId="7ED7465E">
      <w:pPr>
        <w:spacing w:after="0"/>
        <w:jc w:val="center"/>
        <w:rPr>
          <w:i/>
          <w:sz w:val="18"/>
        </w:rPr>
        <w:sectPr>
          <w:pgSz w:w="11910" w:h="16840"/>
          <w:pgMar w:top="142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0DBE1378">
      <w:pPr>
        <w:pStyle w:val="8"/>
        <w:spacing w:before="41" w:line="276" w:lineRule="auto"/>
        <w:ind w:left="23" w:right="153"/>
        <w:jc w:val="both"/>
      </w:pPr>
      <w:r>
        <w:rPr>
          <w:color w:val="333333"/>
        </w:rPr>
        <w:t>ANY.RUN</w:t>
      </w:r>
      <w:r>
        <w:rPr>
          <w:color w:val="333333"/>
          <w:spacing w:val="-3"/>
        </w:rPr>
        <w:t xml:space="preserve"> </w:t>
      </w:r>
      <w:r>
        <w:rPr>
          <w:color w:val="333333"/>
        </w:rPr>
        <w:t>immediately</w:t>
      </w:r>
      <w:r>
        <w:rPr>
          <w:color w:val="333333"/>
          <w:spacing w:val="-4"/>
        </w:rPr>
        <w:t xml:space="preserve"> </w:t>
      </w:r>
      <w:r>
        <w:rPr>
          <w:color w:val="333333"/>
        </w:rPr>
        <w:t>identified</w:t>
      </w:r>
      <w:r>
        <w:rPr>
          <w:color w:val="333333"/>
          <w:spacing w:val="-3"/>
        </w:rPr>
        <w:t xml:space="preserve"> </w:t>
      </w:r>
      <w:r>
        <w:rPr>
          <w:color w:val="333333"/>
        </w:rPr>
        <w:t>the</w:t>
      </w:r>
      <w:r>
        <w:rPr>
          <w:color w:val="333333"/>
          <w:spacing w:val="-4"/>
        </w:rPr>
        <w:t xml:space="preserve"> </w:t>
      </w:r>
      <w:r>
        <w:rPr>
          <w:color w:val="333333"/>
        </w:rPr>
        <w:t>sample</w:t>
      </w:r>
      <w:r>
        <w:rPr>
          <w:color w:val="333333"/>
          <w:spacing w:val="-4"/>
        </w:rPr>
        <w:t xml:space="preserve"> </w:t>
      </w:r>
      <w:r>
        <w:rPr>
          <w:color w:val="333333"/>
        </w:rPr>
        <w:t>via</w:t>
      </w:r>
      <w:r>
        <w:rPr>
          <w:color w:val="333333"/>
          <w:spacing w:val="-2"/>
        </w:rPr>
        <w:t xml:space="preserve"> </w:t>
      </w:r>
      <w:r>
        <w:rPr>
          <w:color w:val="333333"/>
        </w:rPr>
        <w:t>YARA</w:t>
      </w:r>
      <w:r>
        <w:rPr>
          <w:color w:val="333333"/>
          <w:spacing w:val="-7"/>
        </w:rPr>
        <w:t xml:space="preserve"> </w:t>
      </w:r>
      <w:r>
        <w:rPr>
          <w:color w:val="333333"/>
        </w:rPr>
        <w:t>rules</w:t>
      </w:r>
      <w:r>
        <w:rPr>
          <w:color w:val="333333"/>
          <w:spacing w:val="-2"/>
        </w:rPr>
        <w:t xml:space="preserve"> </w:t>
      </w:r>
      <w:r>
        <w:rPr>
          <w:color w:val="333333"/>
        </w:rPr>
        <w:t>as</w:t>
      </w:r>
      <w:r>
        <w:rPr>
          <w:color w:val="333333"/>
          <w:spacing w:val="-1"/>
        </w:rPr>
        <w:t xml:space="preserve"> </w:t>
      </w:r>
      <w:r>
        <w:rPr>
          <w:color w:val="333333"/>
        </w:rPr>
        <w:t>NJRAT.</w:t>
      </w:r>
      <w:r>
        <w:rPr>
          <w:color w:val="333333"/>
          <w:spacing w:val="-5"/>
        </w:rPr>
        <w:t xml:space="preserve"> </w:t>
      </w:r>
      <w:r>
        <w:rPr>
          <w:color w:val="333333"/>
        </w:rPr>
        <w:t>The</w:t>
      </w:r>
      <w:r>
        <w:rPr>
          <w:color w:val="333333"/>
          <w:spacing w:val="-2"/>
        </w:rPr>
        <w:t xml:space="preserve"> </w:t>
      </w:r>
      <w:r>
        <w:rPr>
          <w:color w:val="333333"/>
        </w:rPr>
        <w:t>bottom</w:t>
      </w:r>
      <w:r>
        <w:rPr>
          <w:color w:val="333333"/>
          <w:spacing w:val="-4"/>
        </w:rPr>
        <w:t xml:space="preserve"> </w:t>
      </w:r>
      <w:r>
        <w:rPr>
          <w:color w:val="333333"/>
        </w:rPr>
        <w:t>status</w:t>
      </w:r>
      <w:r>
        <w:rPr>
          <w:color w:val="333333"/>
          <w:spacing w:val="-2"/>
        </w:rPr>
        <w:t xml:space="preserve"> </w:t>
      </w:r>
      <w:r>
        <w:rPr>
          <w:color w:val="333333"/>
        </w:rPr>
        <w:t>bar</w:t>
      </w:r>
      <w:r>
        <w:rPr>
          <w:color w:val="333333"/>
          <w:spacing w:val="-5"/>
        </w:rPr>
        <w:t xml:space="preserve"> </w:t>
      </w:r>
      <w:r>
        <w:rPr>
          <w:color w:val="333333"/>
        </w:rPr>
        <w:t>shows: "[3624]</w:t>
      </w:r>
      <w:r>
        <w:rPr>
          <w:color w:val="333333"/>
          <w:spacing w:val="-4"/>
        </w:rPr>
        <w:t xml:space="preserve"> </w:t>
      </w:r>
      <w:r>
        <w:rPr>
          <w:color w:val="333333"/>
        </w:rPr>
        <w:t>windows.exe</w:t>
      </w:r>
      <w:r>
        <w:rPr>
          <w:color w:val="333333"/>
          <w:spacing w:val="-1"/>
        </w:rPr>
        <w:t xml:space="preserve"> </w:t>
      </w:r>
      <w:r>
        <w:rPr>
          <w:color w:val="333333"/>
        </w:rPr>
        <w:t>NJRAT</w:t>
      </w:r>
      <w:r>
        <w:rPr>
          <w:color w:val="333333"/>
          <w:spacing w:val="-1"/>
        </w:rPr>
        <w:t xml:space="preserve"> </w:t>
      </w:r>
      <w:r>
        <w:rPr>
          <w:color w:val="333333"/>
        </w:rPr>
        <w:t>has</w:t>
      </w:r>
      <w:r>
        <w:rPr>
          <w:color w:val="333333"/>
          <w:spacing w:val="-1"/>
        </w:rPr>
        <w:t xml:space="preserve"> </w:t>
      </w:r>
      <w:r>
        <w:rPr>
          <w:color w:val="333333"/>
        </w:rPr>
        <w:t>been</w:t>
      </w:r>
      <w:r>
        <w:rPr>
          <w:color w:val="333333"/>
          <w:spacing w:val="-1"/>
        </w:rPr>
        <w:t xml:space="preserve"> </w:t>
      </w:r>
      <w:r>
        <w:rPr>
          <w:color w:val="333333"/>
        </w:rPr>
        <w:t>detected</w:t>
      </w:r>
      <w:r>
        <w:rPr>
          <w:color w:val="333333"/>
          <w:spacing w:val="-4"/>
        </w:rPr>
        <w:t xml:space="preserve"> </w:t>
      </w:r>
      <w:r>
        <w:rPr>
          <w:color w:val="333333"/>
        </w:rPr>
        <w:t>(YARA)".</w:t>
      </w:r>
      <w:r>
        <w:rPr>
          <w:color w:val="333333"/>
          <w:spacing w:val="-1"/>
        </w:rPr>
        <w:t xml:space="preserve"> </w:t>
      </w:r>
      <w:r>
        <w:rPr>
          <w:color w:val="333333"/>
        </w:rPr>
        <w:t>The</w:t>
      </w:r>
      <w:r>
        <w:rPr>
          <w:color w:val="333333"/>
          <w:spacing w:val="-3"/>
        </w:rPr>
        <w:t xml:space="preserve"> </w:t>
      </w:r>
      <w:r>
        <w:rPr>
          <w:color w:val="333333"/>
        </w:rPr>
        <w:t>tracker</w:t>
      </w:r>
      <w:r>
        <w:rPr>
          <w:color w:val="333333"/>
          <w:spacing w:val="-1"/>
        </w:rPr>
        <w:t xml:space="preserve"> </w:t>
      </w:r>
      <w:r>
        <w:rPr>
          <w:color w:val="333333"/>
        </w:rPr>
        <w:t>identified</w:t>
      </w:r>
      <w:r>
        <w:rPr>
          <w:color w:val="333333"/>
          <w:spacing w:val="-1"/>
        </w:rPr>
        <w:t xml:space="preserve"> </w:t>
      </w:r>
      <w:r>
        <w:rPr>
          <w:color w:val="333333"/>
        </w:rPr>
        <w:t>it</w:t>
      </w:r>
      <w:r>
        <w:rPr>
          <w:color w:val="333333"/>
          <w:spacing w:val="-3"/>
        </w:rPr>
        <w:t xml:space="preserve"> </w:t>
      </w:r>
      <w:r>
        <w:rPr>
          <w:color w:val="333333"/>
        </w:rPr>
        <w:t>as</w:t>
      </w:r>
      <w:r>
        <w:rPr>
          <w:color w:val="333333"/>
          <w:spacing w:val="-1"/>
        </w:rPr>
        <w:t xml:space="preserve"> </w:t>
      </w:r>
      <w:r>
        <w:rPr>
          <w:color w:val="333333"/>
        </w:rPr>
        <w:t>"njRAT,</w:t>
      </w:r>
      <w:r>
        <w:rPr>
          <w:color w:val="333333"/>
          <w:spacing w:val="-4"/>
        </w:rPr>
        <w:t xml:space="preserve"> </w:t>
      </w:r>
      <w:r>
        <w:rPr>
          <w:color w:val="333333"/>
        </w:rPr>
        <w:t>Remote Access Trojan".</w:t>
      </w:r>
    </w:p>
    <w:p w14:paraId="2F62CA97">
      <w:pPr>
        <w:pStyle w:val="4"/>
        <w:spacing w:before="240"/>
      </w:pPr>
      <w:r>
        <w:rPr>
          <w:color w:val="1A3B6D"/>
        </w:rPr>
        <w:t>Step</w:t>
      </w:r>
      <w:r>
        <w:rPr>
          <w:color w:val="1A3B6D"/>
          <w:spacing w:val="-2"/>
        </w:rPr>
        <w:t xml:space="preserve"> </w:t>
      </w:r>
      <w:r>
        <w:rPr>
          <w:color w:val="1A3B6D"/>
        </w:rPr>
        <w:t>5B:</w:t>
      </w:r>
      <w:r>
        <w:rPr>
          <w:color w:val="1A3B6D"/>
          <w:spacing w:val="-3"/>
        </w:rPr>
        <w:t xml:space="preserve"> </w:t>
      </w:r>
      <w:r>
        <w:rPr>
          <w:color w:val="1A3B6D"/>
        </w:rPr>
        <w:t>njRAT</w:t>
      </w:r>
      <w:r>
        <w:rPr>
          <w:color w:val="1A3B6D"/>
          <w:spacing w:val="-3"/>
        </w:rPr>
        <w:t xml:space="preserve"> </w:t>
      </w:r>
      <w:r>
        <w:rPr>
          <w:color w:val="1A3B6D"/>
        </w:rPr>
        <w:t>General</w:t>
      </w:r>
      <w:r>
        <w:rPr>
          <w:color w:val="1A3B6D"/>
          <w:spacing w:val="-1"/>
        </w:rPr>
        <w:t xml:space="preserve"> </w:t>
      </w:r>
      <w:r>
        <w:rPr>
          <w:color w:val="1A3B6D"/>
          <w:spacing w:val="-2"/>
        </w:rPr>
        <w:t>Information</w:t>
      </w:r>
    </w:p>
    <w:p w14:paraId="2E56548A">
      <w:pPr>
        <w:pStyle w:val="8"/>
        <w:spacing w:before="6"/>
        <w:rPr>
          <w:b/>
          <w:sz w:val="11"/>
        </w:rPr>
      </w:pPr>
      <w:r>
        <w:rPr>
          <w:b/>
          <w:sz w:val="11"/>
        </w:rPr>
        <w:drawing>
          <wp:anchor distT="0" distB="0" distL="0" distR="0" simplePos="0" relativeHeight="251679744" behindDoc="1" locked="0" layoutInCell="1" allowOverlap="1">
            <wp:simplePos x="0" y="0"/>
            <wp:positionH relativeFrom="page">
              <wp:posOffset>1127760</wp:posOffset>
            </wp:positionH>
            <wp:positionV relativeFrom="paragraph">
              <wp:posOffset>104140</wp:posOffset>
            </wp:positionV>
            <wp:extent cx="5266690" cy="2139950"/>
            <wp:effectExtent l="0" t="0" r="0" b="0"/>
            <wp:wrapTopAndBottom/>
            <wp:docPr id="58"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3" cstate="print"/>
                    <a:stretch>
                      <a:fillRect/>
                    </a:stretch>
                  </pic:blipFill>
                  <pic:spPr>
                    <a:xfrm>
                      <a:off x="0" y="0"/>
                      <a:ext cx="5266944" cy="2139696"/>
                    </a:xfrm>
                    <a:prstGeom prst="rect">
                      <a:avLst/>
                    </a:prstGeom>
                  </pic:spPr>
                </pic:pic>
              </a:graphicData>
            </a:graphic>
          </wp:anchor>
        </w:drawing>
      </w:r>
    </w:p>
    <w:p w14:paraId="7E520163">
      <w:pPr>
        <w:spacing w:before="184"/>
        <w:ind w:left="2" w:right="8" w:firstLine="0"/>
        <w:jc w:val="center"/>
        <w:rPr>
          <w:i/>
          <w:sz w:val="18"/>
        </w:rPr>
      </w:pPr>
      <w:r>
        <w:rPr>
          <w:i/>
          <w:color w:val="545454"/>
          <w:sz w:val="18"/>
        </w:rPr>
        <w:t>Fig</w:t>
      </w:r>
      <w:r>
        <w:rPr>
          <w:i/>
          <w:color w:val="545454"/>
          <w:spacing w:val="-6"/>
          <w:sz w:val="18"/>
        </w:rPr>
        <w:t xml:space="preserve"> </w:t>
      </w:r>
      <w:r>
        <w:rPr>
          <w:i/>
          <w:color w:val="545454"/>
          <w:sz w:val="18"/>
        </w:rPr>
        <w:t>32.25</w:t>
      </w:r>
      <w:r>
        <w:rPr>
          <w:i/>
          <w:color w:val="545454"/>
          <w:spacing w:val="-3"/>
          <w:sz w:val="18"/>
        </w:rPr>
        <w:t xml:space="preserve"> </w:t>
      </w:r>
      <w:r>
        <w:rPr>
          <w:i/>
          <w:color w:val="545454"/>
          <w:sz w:val="18"/>
        </w:rPr>
        <w:t>—</w:t>
      </w:r>
      <w:r>
        <w:rPr>
          <w:i/>
          <w:color w:val="545454"/>
          <w:spacing w:val="-3"/>
          <w:sz w:val="18"/>
        </w:rPr>
        <w:t xml:space="preserve"> </w:t>
      </w:r>
      <w:r>
        <w:rPr>
          <w:i/>
          <w:color w:val="545454"/>
          <w:sz w:val="18"/>
        </w:rPr>
        <w:t>njRAT</w:t>
      </w:r>
      <w:r>
        <w:rPr>
          <w:i/>
          <w:color w:val="545454"/>
          <w:spacing w:val="-3"/>
          <w:sz w:val="18"/>
        </w:rPr>
        <w:t xml:space="preserve"> </w:t>
      </w:r>
      <w:r>
        <w:rPr>
          <w:i/>
          <w:color w:val="545454"/>
          <w:sz w:val="18"/>
        </w:rPr>
        <w:t>General</w:t>
      </w:r>
      <w:r>
        <w:rPr>
          <w:i/>
          <w:color w:val="545454"/>
          <w:spacing w:val="-4"/>
          <w:sz w:val="18"/>
        </w:rPr>
        <w:t xml:space="preserve"> </w:t>
      </w:r>
      <w:r>
        <w:rPr>
          <w:i/>
          <w:color w:val="545454"/>
          <w:sz w:val="18"/>
        </w:rPr>
        <w:t>Info:</w:t>
      </w:r>
      <w:r>
        <w:rPr>
          <w:i/>
          <w:color w:val="545454"/>
          <w:spacing w:val="-3"/>
          <w:sz w:val="18"/>
        </w:rPr>
        <w:t xml:space="preserve"> </w:t>
      </w:r>
      <w:r>
        <w:rPr>
          <w:i/>
          <w:color w:val="545454"/>
          <w:sz w:val="18"/>
        </w:rPr>
        <w:t>Malicious</w:t>
      </w:r>
      <w:r>
        <w:rPr>
          <w:i/>
          <w:color w:val="545454"/>
          <w:spacing w:val="-4"/>
          <w:sz w:val="18"/>
        </w:rPr>
        <w:t xml:space="preserve"> </w:t>
      </w:r>
      <w:r>
        <w:rPr>
          <w:i/>
          <w:color w:val="545454"/>
          <w:sz w:val="18"/>
        </w:rPr>
        <w:t>activity,</w:t>
      </w:r>
      <w:r>
        <w:rPr>
          <w:i/>
          <w:color w:val="545454"/>
          <w:spacing w:val="-3"/>
          <w:sz w:val="18"/>
        </w:rPr>
        <w:t xml:space="preserve"> </w:t>
      </w:r>
      <w:r>
        <w:rPr>
          <w:i/>
          <w:color w:val="545454"/>
          <w:sz w:val="18"/>
        </w:rPr>
        <w:t>njRAT</w:t>
      </w:r>
      <w:r>
        <w:rPr>
          <w:i/>
          <w:color w:val="545454"/>
          <w:spacing w:val="-3"/>
          <w:sz w:val="18"/>
        </w:rPr>
        <w:t xml:space="preserve"> </w:t>
      </w:r>
      <w:r>
        <w:rPr>
          <w:i/>
          <w:color w:val="545454"/>
          <w:sz w:val="18"/>
        </w:rPr>
        <w:t>Remote</w:t>
      </w:r>
      <w:r>
        <w:rPr>
          <w:i/>
          <w:color w:val="545454"/>
          <w:spacing w:val="-6"/>
          <w:sz w:val="18"/>
        </w:rPr>
        <w:t xml:space="preserve"> </w:t>
      </w:r>
      <w:r>
        <w:rPr>
          <w:i/>
          <w:color w:val="545454"/>
          <w:sz w:val="18"/>
        </w:rPr>
        <w:t>Access</w:t>
      </w:r>
      <w:r>
        <w:rPr>
          <w:i/>
          <w:color w:val="545454"/>
          <w:spacing w:val="-4"/>
          <w:sz w:val="18"/>
        </w:rPr>
        <w:t xml:space="preserve"> </w:t>
      </w:r>
      <w:r>
        <w:rPr>
          <w:i/>
          <w:color w:val="545454"/>
          <w:sz w:val="18"/>
        </w:rPr>
        <w:t>Trojan</w:t>
      </w:r>
      <w:r>
        <w:rPr>
          <w:i/>
          <w:color w:val="545454"/>
          <w:spacing w:val="-3"/>
          <w:sz w:val="18"/>
        </w:rPr>
        <w:t xml:space="preserve"> </w:t>
      </w:r>
      <w:r>
        <w:rPr>
          <w:i/>
          <w:color w:val="545454"/>
          <w:spacing w:val="-2"/>
          <w:sz w:val="18"/>
        </w:rPr>
        <w:t>classification</w:t>
      </w:r>
    </w:p>
    <w:p w14:paraId="129F9157">
      <w:pPr>
        <w:pStyle w:val="8"/>
        <w:spacing w:before="52"/>
        <w:rPr>
          <w:i/>
          <w:sz w:val="18"/>
        </w:rPr>
      </w:pPr>
    </w:p>
    <w:p w14:paraId="4FCCDF22">
      <w:pPr>
        <w:pStyle w:val="8"/>
        <w:ind w:left="23"/>
      </w:pPr>
      <w:r>
        <w:rPr>
          <w:color w:val="333333"/>
        </w:rPr>
        <w:t>ANY.RUN</w:t>
      </w:r>
      <w:r>
        <w:rPr>
          <w:color w:val="333333"/>
          <w:spacing w:val="-3"/>
        </w:rPr>
        <w:t xml:space="preserve"> </w:t>
      </w:r>
      <w:r>
        <w:rPr>
          <w:color w:val="333333"/>
          <w:spacing w:val="-2"/>
        </w:rPr>
        <w:t>confirmed:</w:t>
      </w:r>
    </w:p>
    <w:p w14:paraId="15C3670A">
      <w:pPr>
        <w:pStyle w:val="11"/>
        <w:numPr>
          <w:ilvl w:val="0"/>
          <w:numId w:val="8"/>
        </w:numPr>
        <w:tabs>
          <w:tab w:val="left" w:pos="383"/>
        </w:tabs>
        <w:spacing w:before="162" w:after="0" w:line="240" w:lineRule="auto"/>
        <w:ind w:left="383" w:right="0" w:hanging="360"/>
        <w:jc w:val="left"/>
        <w:rPr>
          <w:sz w:val="22"/>
        </w:rPr>
      </w:pPr>
      <w:r>
        <w:rPr>
          <w:color w:val="333333"/>
          <w:sz w:val="22"/>
        </w:rPr>
        <w:t>Verdict:</w:t>
      </w:r>
      <w:r>
        <w:rPr>
          <w:color w:val="333333"/>
          <w:spacing w:val="-5"/>
          <w:sz w:val="22"/>
        </w:rPr>
        <w:t xml:space="preserve"> </w:t>
      </w:r>
      <w:r>
        <w:rPr>
          <w:color w:val="333333"/>
          <w:sz w:val="22"/>
        </w:rPr>
        <w:t>Malicious</w:t>
      </w:r>
      <w:r>
        <w:rPr>
          <w:color w:val="333333"/>
          <w:spacing w:val="-4"/>
          <w:sz w:val="22"/>
        </w:rPr>
        <w:t xml:space="preserve"> </w:t>
      </w:r>
      <w:r>
        <w:rPr>
          <w:color w:val="333333"/>
          <w:spacing w:val="-2"/>
          <w:sz w:val="22"/>
        </w:rPr>
        <w:t>activity</w:t>
      </w:r>
    </w:p>
    <w:p w14:paraId="4BA9B926">
      <w:pPr>
        <w:pStyle w:val="11"/>
        <w:numPr>
          <w:ilvl w:val="0"/>
          <w:numId w:val="8"/>
        </w:numPr>
        <w:tabs>
          <w:tab w:val="left" w:pos="383"/>
        </w:tabs>
        <w:spacing w:before="39" w:after="0" w:line="240" w:lineRule="auto"/>
        <w:ind w:left="383" w:right="0" w:hanging="360"/>
        <w:jc w:val="left"/>
        <w:rPr>
          <w:sz w:val="22"/>
        </w:rPr>
      </w:pPr>
      <w:r>
        <w:rPr>
          <w:color w:val="333333"/>
          <w:sz w:val="22"/>
        </w:rPr>
        <w:t>Threats:</w:t>
      </w:r>
      <w:r>
        <w:rPr>
          <w:color w:val="333333"/>
          <w:spacing w:val="-4"/>
          <w:sz w:val="22"/>
        </w:rPr>
        <w:t xml:space="preserve"> </w:t>
      </w:r>
      <w:r>
        <w:rPr>
          <w:color w:val="333333"/>
          <w:sz w:val="22"/>
        </w:rPr>
        <w:t>njRAT,</w:t>
      </w:r>
      <w:r>
        <w:rPr>
          <w:color w:val="333333"/>
          <w:spacing w:val="-5"/>
          <w:sz w:val="22"/>
        </w:rPr>
        <w:t xml:space="preserve"> </w:t>
      </w:r>
      <w:r>
        <w:rPr>
          <w:color w:val="333333"/>
          <w:sz w:val="22"/>
        </w:rPr>
        <w:t>njRAT</w:t>
      </w:r>
      <w:r>
        <w:rPr>
          <w:color w:val="333333"/>
          <w:spacing w:val="-6"/>
          <w:sz w:val="22"/>
        </w:rPr>
        <w:t xml:space="preserve"> </w:t>
      </w:r>
      <w:r>
        <w:rPr>
          <w:color w:val="333333"/>
          <w:sz w:val="22"/>
        </w:rPr>
        <w:t>Remote</w:t>
      </w:r>
      <w:r>
        <w:rPr>
          <w:color w:val="333333"/>
          <w:spacing w:val="-5"/>
          <w:sz w:val="22"/>
        </w:rPr>
        <w:t xml:space="preserve"> </w:t>
      </w:r>
      <w:r>
        <w:rPr>
          <w:color w:val="333333"/>
          <w:sz w:val="22"/>
        </w:rPr>
        <w:t>Access</w:t>
      </w:r>
      <w:r>
        <w:rPr>
          <w:color w:val="333333"/>
          <w:spacing w:val="-3"/>
          <w:sz w:val="22"/>
        </w:rPr>
        <w:t xml:space="preserve"> </w:t>
      </w:r>
      <w:r>
        <w:rPr>
          <w:color w:val="333333"/>
          <w:spacing w:val="-2"/>
          <w:sz w:val="22"/>
        </w:rPr>
        <w:t>Trojan</w:t>
      </w:r>
    </w:p>
    <w:p w14:paraId="29C76F00">
      <w:pPr>
        <w:pStyle w:val="11"/>
        <w:numPr>
          <w:ilvl w:val="0"/>
          <w:numId w:val="8"/>
        </w:numPr>
        <w:tabs>
          <w:tab w:val="left" w:pos="383"/>
        </w:tabs>
        <w:spacing w:before="41" w:after="0" w:line="240" w:lineRule="auto"/>
        <w:ind w:left="383" w:right="0" w:hanging="360"/>
        <w:jc w:val="left"/>
        <w:rPr>
          <w:sz w:val="22"/>
        </w:rPr>
      </w:pPr>
      <w:r>
        <w:rPr>
          <w:color w:val="333333"/>
          <w:sz w:val="22"/>
        </w:rPr>
        <w:t>Tags:</w:t>
      </w:r>
      <w:r>
        <w:rPr>
          <w:color w:val="333333"/>
          <w:spacing w:val="-2"/>
          <w:sz w:val="22"/>
        </w:rPr>
        <w:t xml:space="preserve"> </w:t>
      </w:r>
      <w:r>
        <w:rPr>
          <w:color w:val="333333"/>
          <w:sz w:val="22"/>
        </w:rPr>
        <w:t>rat,</w:t>
      </w:r>
      <w:r>
        <w:rPr>
          <w:color w:val="333333"/>
          <w:spacing w:val="-1"/>
          <w:sz w:val="22"/>
        </w:rPr>
        <w:t xml:space="preserve"> </w:t>
      </w:r>
      <w:r>
        <w:rPr>
          <w:color w:val="333333"/>
          <w:sz w:val="22"/>
        </w:rPr>
        <w:t>njrat,</w:t>
      </w:r>
      <w:r>
        <w:rPr>
          <w:color w:val="333333"/>
          <w:spacing w:val="-4"/>
          <w:sz w:val="22"/>
        </w:rPr>
        <w:t xml:space="preserve"> </w:t>
      </w:r>
      <w:r>
        <w:rPr>
          <w:color w:val="333333"/>
          <w:spacing w:val="-2"/>
          <w:sz w:val="22"/>
        </w:rPr>
        <w:t>bladabindi</w:t>
      </w:r>
    </w:p>
    <w:p w14:paraId="6F1CE290">
      <w:pPr>
        <w:pStyle w:val="11"/>
        <w:numPr>
          <w:ilvl w:val="0"/>
          <w:numId w:val="8"/>
        </w:numPr>
        <w:tabs>
          <w:tab w:val="left" w:pos="383"/>
        </w:tabs>
        <w:spacing w:before="42" w:after="0" w:line="240" w:lineRule="auto"/>
        <w:ind w:left="383" w:right="0" w:hanging="360"/>
        <w:jc w:val="left"/>
        <w:rPr>
          <w:sz w:val="22"/>
        </w:rPr>
      </w:pPr>
      <w:r>
        <w:rPr>
          <w:color w:val="333333"/>
          <w:sz w:val="22"/>
        </w:rPr>
        <w:t>File</w:t>
      </w:r>
      <w:r>
        <w:rPr>
          <w:color w:val="333333"/>
          <w:spacing w:val="-7"/>
          <w:sz w:val="22"/>
        </w:rPr>
        <w:t xml:space="preserve"> </w:t>
      </w:r>
      <w:r>
        <w:rPr>
          <w:color w:val="333333"/>
          <w:sz w:val="22"/>
        </w:rPr>
        <w:t>info:</w:t>
      </w:r>
      <w:r>
        <w:rPr>
          <w:color w:val="333333"/>
          <w:spacing w:val="-5"/>
          <w:sz w:val="22"/>
        </w:rPr>
        <w:t xml:space="preserve"> </w:t>
      </w:r>
      <w:r>
        <w:rPr>
          <w:color w:val="333333"/>
          <w:sz w:val="22"/>
        </w:rPr>
        <w:t>PE32</w:t>
      </w:r>
      <w:r>
        <w:rPr>
          <w:color w:val="333333"/>
          <w:spacing w:val="-4"/>
          <w:sz w:val="22"/>
        </w:rPr>
        <w:t xml:space="preserve"> </w:t>
      </w:r>
      <w:r>
        <w:rPr>
          <w:color w:val="333333"/>
          <w:sz w:val="22"/>
        </w:rPr>
        <w:t>executable</w:t>
      </w:r>
      <w:r>
        <w:rPr>
          <w:color w:val="333333"/>
          <w:spacing w:val="-4"/>
          <w:sz w:val="22"/>
        </w:rPr>
        <w:t xml:space="preserve"> </w:t>
      </w:r>
      <w:r>
        <w:rPr>
          <w:color w:val="333333"/>
          <w:sz w:val="22"/>
        </w:rPr>
        <w:t>(GUI)</w:t>
      </w:r>
      <w:r>
        <w:rPr>
          <w:color w:val="333333"/>
          <w:spacing w:val="-4"/>
          <w:sz w:val="22"/>
        </w:rPr>
        <w:t xml:space="preserve"> </w:t>
      </w:r>
      <w:r>
        <w:rPr>
          <w:color w:val="333333"/>
          <w:sz w:val="22"/>
        </w:rPr>
        <w:t>Intel</w:t>
      </w:r>
      <w:r>
        <w:rPr>
          <w:color w:val="333333"/>
          <w:spacing w:val="-6"/>
          <w:sz w:val="22"/>
        </w:rPr>
        <w:t xml:space="preserve"> </w:t>
      </w:r>
      <w:r>
        <w:rPr>
          <w:color w:val="333333"/>
          <w:sz w:val="22"/>
        </w:rPr>
        <w:t>80386</w:t>
      </w:r>
      <w:r>
        <w:rPr>
          <w:color w:val="333333"/>
          <w:spacing w:val="-3"/>
          <w:sz w:val="22"/>
        </w:rPr>
        <w:t xml:space="preserve"> </w:t>
      </w:r>
      <w:r>
        <w:rPr>
          <w:color w:val="333333"/>
          <w:sz w:val="22"/>
        </w:rPr>
        <w:t>Mono/.Net</w:t>
      </w:r>
      <w:r>
        <w:rPr>
          <w:color w:val="333333"/>
          <w:spacing w:val="-5"/>
          <w:sz w:val="22"/>
        </w:rPr>
        <w:t xml:space="preserve"> </w:t>
      </w:r>
      <w:r>
        <w:rPr>
          <w:color w:val="333333"/>
          <w:sz w:val="22"/>
        </w:rPr>
        <w:t>assembly,</w:t>
      </w:r>
      <w:r>
        <w:rPr>
          <w:color w:val="333333"/>
          <w:spacing w:val="-4"/>
          <w:sz w:val="22"/>
        </w:rPr>
        <w:t xml:space="preserve"> </w:t>
      </w:r>
      <w:r>
        <w:rPr>
          <w:color w:val="333333"/>
          <w:sz w:val="22"/>
        </w:rPr>
        <w:t>4</w:t>
      </w:r>
      <w:r>
        <w:rPr>
          <w:color w:val="333333"/>
          <w:spacing w:val="-4"/>
          <w:sz w:val="22"/>
        </w:rPr>
        <w:t xml:space="preserve"> </w:t>
      </w:r>
      <w:r>
        <w:rPr>
          <w:color w:val="333333"/>
          <w:spacing w:val="-2"/>
          <w:sz w:val="22"/>
        </w:rPr>
        <w:t>sections</w:t>
      </w:r>
    </w:p>
    <w:p w14:paraId="573005FF">
      <w:pPr>
        <w:pStyle w:val="11"/>
        <w:numPr>
          <w:ilvl w:val="0"/>
          <w:numId w:val="8"/>
        </w:numPr>
        <w:tabs>
          <w:tab w:val="left" w:pos="383"/>
        </w:tabs>
        <w:spacing w:before="39" w:after="0" w:line="240" w:lineRule="auto"/>
        <w:ind w:left="383" w:right="0" w:hanging="360"/>
        <w:jc w:val="left"/>
        <w:rPr>
          <w:sz w:val="22"/>
        </w:rPr>
      </w:pPr>
      <w:r>
        <w:rPr>
          <w:color w:val="333333"/>
          <w:sz w:val="22"/>
        </w:rPr>
        <w:t>MD5:</w:t>
      </w:r>
      <w:r>
        <w:rPr>
          <w:color w:val="333333"/>
          <w:spacing w:val="-4"/>
          <w:sz w:val="22"/>
        </w:rPr>
        <w:t xml:space="preserve"> </w:t>
      </w:r>
      <w:r>
        <w:rPr>
          <w:color w:val="333333"/>
          <w:spacing w:val="-2"/>
          <w:sz w:val="22"/>
        </w:rPr>
        <w:t>0431311B5F024D6E66B90D59491F2563</w:t>
      </w:r>
    </w:p>
    <w:p w14:paraId="7835A6E2">
      <w:pPr>
        <w:pStyle w:val="11"/>
        <w:numPr>
          <w:ilvl w:val="0"/>
          <w:numId w:val="8"/>
        </w:numPr>
        <w:tabs>
          <w:tab w:val="left" w:pos="383"/>
        </w:tabs>
        <w:spacing w:before="41" w:after="0" w:line="240" w:lineRule="auto"/>
        <w:ind w:left="383" w:right="0" w:hanging="360"/>
        <w:jc w:val="left"/>
        <w:rPr>
          <w:sz w:val="22"/>
        </w:rPr>
      </w:pPr>
      <w:r>
        <w:rPr>
          <w:color w:val="333333"/>
          <w:spacing w:val="-2"/>
          <w:sz w:val="22"/>
        </w:rPr>
        <w:t>Analysis</w:t>
      </w:r>
      <w:r>
        <w:rPr>
          <w:color w:val="333333"/>
          <w:spacing w:val="36"/>
          <w:sz w:val="22"/>
        </w:rPr>
        <w:t xml:space="preserve"> </w:t>
      </w:r>
      <w:r>
        <w:rPr>
          <w:color w:val="333333"/>
          <w:spacing w:val="-2"/>
          <w:sz w:val="22"/>
        </w:rPr>
        <w:t>URL:</w:t>
      </w:r>
      <w:r>
        <w:rPr>
          <w:color w:val="333333"/>
          <w:spacing w:val="38"/>
          <w:sz w:val="22"/>
        </w:rPr>
        <w:t xml:space="preserve"> </w:t>
      </w:r>
      <w:r>
        <w:fldChar w:fldCharType="begin"/>
      </w:r>
      <w:r>
        <w:instrText xml:space="preserve"> HYPERLINK "https://app.any.run/tasks/ddb309fa-f27b-49d9-a993-73fe289b5e82" \h </w:instrText>
      </w:r>
      <w:r>
        <w:fldChar w:fldCharType="separate"/>
      </w:r>
      <w:r>
        <w:rPr>
          <w:color w:val="333333"/>
          <w:spacing w:val="-2"/>
          <w:sz w:val="22"/>
        </w:rPr>
        <w:t>https://app.any.run/tasks/ddb309fa-f27b-49d9-a993-73fe289b5e82</w:t>
      </w:r>
      <w:r>
        <w:rPr>
          <w:color w:val="333333"/>
          <w:spacing w:val="-2"/>
          <w:sz w:val="22"/>
        </w:rPr>
        <w:fldChar w:fldCharType="end"/>
      </w:r>
    </w:p>
    <w:p w14:paraId="4BD599D7">
      <w:pPr>
        <w:pStyle w:val="8"/>
        <w:spacing w:before="10"/>
      </w:pPr>
    </w:p>
    <w:p w14:paraId="5A6878F1">
      <w:pPr>
        <w:pStyle w:val="4"/>
      </w:pPr>
      <w:r>
        <w:rPr>
          <w:color w:val="1A3B6D"/>
        </w:rPr>
        <w:t>Step</w:t>
      </w:r>
      <w:r>
        <w:rPr>
          <w:color w:val="1A3B6D"/>
          <w:spacing w:val="-2"/>
        </w:rPr>
        <w:t xml:space="preserve"> </w:t>
      </w:r>
      <w:r>
        <w:rPr>
          <w:color w:val="1A3B6D"/>
        </w:rPr>
        <w:t>6B:</w:t>
      </w:r>
      <w:r>
        <w:rPr>
          <w:color w:val="1A3B6D"/>
          <w:spacing w:val="-4"/>
        </w:rPr>
        <w:t xml:space="preserve"> </w:t>
      </w:r>
      <w:r>
        <w:rPr>
          <w:color w:val="1A3B6D"/>
        </w:rPr>
        <w:t>njRAT</w:t>
      </w:r>
      <w:r>
        <w:rPr>
          <w:color w:val="1A3B6D"/>
          <w:spacing w:val="-2"/>
        </w:rPr>
        <w:t xml:space="preserve"> </w:t>
      </w:r>
      <w:r>
        <w:rPr>
          <w:color w:val="1A3B6D"/>
        </w:rPr>
        <w:t>Process</w:t>
      </w:r>
      <w:r>
        <w:rPr>
          <w:color w:val="1A3B6D"/>
          <w:spacing w:val="-4"/>
        </w:rPr>
        <w:t xml:space="preserve"> </w:t>
      </w:r>
      <w:r>
        <w:rPr>
          <w:color w:val="1A3B6D"/>
        </w:rPr>
        <w:t>Tree</w:t>
      </w:r>
      <w:r>
        <w:rPr>
          <w:color w:val="1A3B6D"/>
          <w:spacing w:val="-3"/>
        </w:rPr>
        <w:t xml:space="preserve"> </w:t>
      </w:r>
      <w:r>
        <w:rPr>
          <w:color w:val="1A3B6D"/>
          <w:spacing w:val="-2"/>
        </w:rPr>
        <w:t>Analysis</w:t>
      </w:r>
    </w:p>
    <w:p w14:paraId="074F9E6C">
      <w:pPr>
        <w:pStyle w:val="8"/>
        <w:rPr>
          <w:b/>
          <w:sz w:val="20"/>
        </w:rPr>
      </w:pPr>
    </w:p>
    <w:p w14:paraId="251C6892">
      <w:pPr>
        <w:pStyle w:val="8"/>
        <w:spacing w:before="44"/>
        <w:rPr>
          <w:b/>
          <w:sz w:val="20"/>
        </w:rPr>
      </w:pPr>
      <w:r>
        <w:rPr>
          <w:b/>
          <w:sz w:val="20"/>
        </w:rPr>
        <w:drawing>
          <wp:anchor distT="0" distB="0" distL="0" distR="0" simplePos="0" relativeHeight="251680768" behindDoc="1" locked="0" layoutInCell="1" allowOverlap="1">
            <wp:simplePos x="0" y="0"/>
            <wp:positionH relativeFrom="page">
              <wp:posOffset>1268095</wp:posOffset>
            </wp:positionH>
            <wp:positionV relativeFrom="paragraph">
              <wp:posOffset>198120</wp:posOffset>
            </wp:positionV>
            <wp:extent cx="4877435" cy="1548130"/>
            <wp:effectExtent l="0" t="0" r="0" b="0"/>
            <wp:wrapTopAndBottom/>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64" cstate="print"/>
                    <a:stretch>
                      <a:fillRect/>
                    </a:stretch>
                  </pic:blipFill>
                  <pic:spPr>
                    <a:xfrm>
                      <a:off x="0" y="0"/>
                      <a:ext cx="4877159" cy="1548193"/>
                    </a:xfrm>
                    <a:prstGeom prst="rect">
                      <a:avLst/>
                    </a:prstGeom>
                  </pic:spPr>
                </pic:pic>
              </a:graphicData>
            </a:graphic>
          </wp:anchor>
        </w:drawing>
      </w:r>
    </w:p>
    <w:p w14:paraId="675695F7">
      <w:pPr>
        <w:pStyle w:val="8"/>
        <w:rPr>
          <w:b/>
          <w:sz w:val="24"/>
        </w:rPr>
      </w:pPr>
    </w:p>
    <w:p w14:paraId="488D1B5E">
      <w:pPr>
        <w:pStyle w:val="8"/>
        <w:spacing w:before="104"/>
        <w:rPr>
          <w:b/>
          <w:sz w:val="24"/>
        </w:rPr>
      </w:pPr>
    </w:p>
    <w:p w14:paraId="4DF81B12">
      <w:pPr>
        <w:spacing w:before="0"/>
        <w:ind w:left="7" w:right="7" w:firstLine="0"/>
        <w:jc w:val="center"/>
        <w:rPr>
          <w:i/>
          <w:sz w:val="18"/>
        </w:rPr>
      </w:pPr>
      <w:r>
        <w:rPr>
          <w:i/>
          <w:color w:val="545454"/>
          <w:sz w:val="18"/>
        </w:rPr>
        <w:t>Fig</w:t>
      </w:r>
      <w:r>
        <w:rPr>
          <w:i/>
          <w:color w:val="545454"/>
          <w:spacing w:val="-5"/>
          <w:sz w:val="18"/>
        </w:rPr>
        <w:t xml:space="preserve"> </w:t>
      </w:r>
      <w:r>
        <w:rPr>
          <w:i/>
          <w:color w:val="545454"/>
          <w:sz w:val="18"/>
        </w:rPr>
        <w:t>32.26</w:t>
      </w:r>
      <w:r>
        <w:rPr>
          <w:i/>
          <w:color w:val="545454"/>
          <w:spacing w:val="-3"/>
          <w:sz w:val="18"/>
        </w:rPr>
        <w:t xml:space="preserve"> </w:t>
      </w:r>
      <w:r>
        <w:rPr>
          <w:i/>
          <w:color w:val="545454"/>
          <w:sz w:val="18"/>
        </w:rPr>
        <w:t>—</w:t>
      </w:r>
      <w:r>
        <w:rPr>
          <w:i/>
          <w:color w:val="545454"/>
          <w:spacing w:val="-3"/>
          <w:sz w:val="18"/>
        </w:rPr>
        <w:t xml:space="preserve"> </w:t>
      </w:r>
      <w:r>
        <w:rPr>
          <w:i/>
          <w:color w:val="545454"/>
          <w:sz w:val="18"/>
        </w:rPr>
        <w:t>njRAT</w:t>
      </w:r>
      <w:r>
        <w:rPr>
          <w:i/>
          <w:color w:val="545454"/>
          <w:spacing w:val="-3"/>
          <w:sz w:val="18"/>
        </w:rPr>
        <w:t xml:space="preserve"> </w:t>
      </w:r>
      <w:r>
        <w:rPr>
          <w:i/>
          <w:color w:val="545454"/>
          <w:sz w:val="18"/>
        </w:rPr>
        <w:t>Behavior</w:t>
      </w:r>
      <w:r>
        <w:rPr>
          <w:i/>
          <w:color w:val="545454"/>
          <w:spacing w:val="-2"/>
          <w:sz w:val="18"/>
        </w:rPr>
        <w:t xml:space="preserve"> </w:t>
      </w:r>
      <w:r>
        <w:rPr>
          <w:i/>
          <w:color w:val="545454"/>
          <w:sz w:val="18"/>
        </w:rPr>
        <w:t>Graph:</w:t>
      </w:r>
      <w:r>
        <w:rPr>
          <w:i/>
          <w:color w:val="545454"/>
          <w:spacing w:val="-3"/>
          <w:sz w:val="18"/>
        </w:rPr>
        <w:t xml:space="preserve"> </w:t>
      </w:r>
      <w:r>
        <w:rPr>
          <w:i/>
          <w:color w:val="545454"/>
          <w:sz w:val="18"/>
        </w:rPr>
        <w:t>njrat.exe</w:t>
      </w:r>
      <w:r>
        <w:rPr>
          <w:i/>
          <w:color w:val="545454"/>
          <w:spacing w:val="-3"/>
          <w:sz w:val="18"/>
        </w:rPr>
        <w:t xml:space="preserve"> </w:t>
      </w:r>
      <w:r>
        <w:rPr>
          <w:i/>
          <w:color w:val="545454"/>
          <w:sz w:val="18"/>
        </w:rPr>
        <w:t>→</w:t>
      </w:r>
      <w:r>
        <w:rPr>
          <w:i/>
          <w:color w:val="545454"/>
          <w:spacing w:val="-3"/>
          <w:sz w:val="18"/>
        </w:rPr>
        <w:t xml:space="preserve"> </w:t>
      </w:r>
      <w:r>
        <w:rPr>
          <w:i/>
          <w:color w:val="545454"/>
          <w:sz w:val="18"/>
        </w:rPr>
        <w:t>njq8.exe</w:t>
      </w:r>
      <w:r>
        <w:rPr>
          <w:i/>
          <w:color w:val="545454"/>
          <w:spacing w:val="-3"/>
          <w:sz w:val="18"/>
        </w:rPr>
        <w:t xml:space="preserve"> </w:t>
      </w:r>
      <w:r>
        <w:rPr>
          <w:i/>
          <w:color w:val="545454"/>
          <w:sz w:val="18"/>
        </w:rPr>
        <w:t>+</w:t>
      </w:r>
      <w:r>
        <w:rPr>
          <w:i/>
          <w:color w:val="545454"/>
          <w:spacing w:val="-3"/>
          <w:sz w:val="18"/>
        </w:rPr>
        <w:t xml:space="preserve"> </w:t>
      </w:r>
      <w:r>
        <w:rPr>
          <w:i/>
          <w:color w:val="545454"/>
          <w:sz w:val="18"/>
        </w:rPr>
        <w:t>njrat.exe</w:t>
      </w:r>
      <w:r>
        <w:rPr>
          <w:i/>
          <w:color w:val="545454"/>
          <w:spacing w:val="-3"/>
          <w:sz w:val="18"/>
        </w:rPr>
        <w:t xml:space="preserve"> </w:t>
      </w:r>
      <w:r>
        <w:rPr>
          <w:i/>
          <w:color w:val="545454"/>
          <w:sz w:val="18"/>
        </w:rPr>
        <w:t>→</w:t>
      </w:r>
      <w:r>
        <w:rPr>
          <w:i/>
          <w:color w:val="545454"/>
          <w:spacing w:val="1"/>
          <w:sz w:val="18"/>
        </w:rPr>
        <w:t xml:space="preserve"> </w:t>
      </w:r>
      <w:r>
        <w:rPr>
          <w:i/>
          <w:color w:val="545454"/>
          <w:sz w:val="18"/>
        </w:rPr>
        <w:t>windows.exe</w:t>
      </w:r>
      <w:r>
        <w:rPr>
          <w:i/>
          <w:color w:val="545454"/>
          <w:spacing w:val="-3"/>
          <w:sz w:val="18"/>
        </w:rPr>
        <w:t xml:space="preserve"> </w:t>
      </w:r>
      <w:r>
        <w:rPr>
          <w:i/>
          <w:color w:val="545454"/>
          <w:sz w:val="18"/>
        </w:rPr>
        <w:t>(#NJRAT)</w:t>
      </w:r>
      <w:r>
        <w:rPr>
          <w:i/>
          <w:color w:val="545454"/>
          <w:spacing w:val="-3"/>
          <w:sz w:val="18"/>
        </w:rPr>
        <w:t xml:space="preserve"> </w:t>
      </w:r>
      <w:r>
        <w:rPr>
          <w:i/>
          <w:color w:val="545454"/>
          <w:sz w:val="18"/>
        </w:rPr>
        <w:t>→</w:t>
      </w:r>
      <w:r>
        <w:rPr>
          <w:i/>
          <w:color w:val="545454"/>
          <w:spacing w:val="-5"/>
          <w:sz w:val="18"/>
        </w:rPr>
        <w:t xml:space="preserve"> </w:t>
      </w:r>
      <w:r>
        <w:rPr>
          <w:i/>
          <w:color w:val="545454"/>
          <w:spacing w:val="-2"/>
          <w:sz w:val="18"/>
        </w:rPr>
        <w:t>netsh.exe</w:t>
      </w:r>
    </w:p>
    <w:p w14:paraId="46D14059">
      <w:pPr>
        <w:pStyle w:val="8"/>
        <w:spacing w:before="55"/>
        <w:rPr>
          <w:i/>
          <w:sz w:val="18"/>
        </w:rPr>
      </w:pPr>
    </w:p>
    <w:p w14:paraId="7C64B066">
      <w:pPr>
        <w:pStyle w:val="8"/>
        <w:ind w:left="23"/>
      </w:pPr>
      <w:r>
        <w:rPr>
          <w:color w:val="333333"/>
        </w:rPr>
        <w:t>The</w:t>
      </w:r>
      <w:r>
        <w:rPr>
          <w:color w:val="333333"/>
          <w:spacing w:val="-4"/>
        </w:rPr>
        <w:t xml:space="preserve"> </w:t>
      </w:r>
      <w:r>
        <w:rPr>
          <w:color w:val="333333"/>
        </w:rPr>
        <w:t>process</w:t>
      </w:r>
      <w:r>
        <w:rPr>
          <w:color w:val="333333"/>
          <w:spacing w:val="-5"/>
        </w:rPr>
        <w:t xml:space="preserve"> </w:t>
      </w:r>
      <w:r>
        <w:rPr>
          <w:color w:val="333333"/>
        </w:rPr>
        <w:t>tree</w:t>
      </w:r>
      <w:r>
        <w:rPr>
          <w:color w:val="333333"/>
          <w:spacing w:val="-3"/>
        </w:rPr>
        <w:t xml:space="preserve"> </w:t>
      </w:r>
      <w:r>
        <w:rPr>
          <w:color w:val="333333"/>
          <w:spacing w:val="-2"/>
        </w:rPr>
        <w:t>reveals:</w:t>
      </w:r>
    </w:p>
    <w:p w14:paraId="5A37FEDC">
      <w:pPr>
        <w:pStyle w:val="11"/>
        <w:numPr>
          <w:ilvl w:val="0"/>
          <w:numId w:val="6"/>
        </w:numPr>
        <w:tabs>
          <w:tab w:val="left" w:pos="381"/>
        </w:tabs>
        <w:spacing w:before="159" w:after="0" w:line="240" w:lineRule="auto"/>
        <w:ind w:left="381" w:right="0" w:hanging="358"/>
        <w:jc w:val="left"/>
        <w:rPr>
          <w:sz w:val="22"/>
        </w:rPr>
      </w:pPr>
      <w:r>
        <w:rPr>
          <w:color w:val="333333"/>
          <w:sz w:val="22"/>
        </w:rPr>
        <w:t>njrat.exe</w:t>
      </w:r>
      <w:r>
        <w:rPr>
          <w:color w:val="333333"/>
          <w:spacing w:val="-6"/>
          <w:sz w:val="22"/>
        </w:rPr>
        <w:t xml:space="preserve"> </w:t>
      </w:r>
      <w:r>
        <w:rPr>
          <w:color w:val="333333"/>
          <w:sz w:val="22"/>
        </w:rPr>
        <w:t>(PID</w:t>
      </w:r>
      <w:r>
        <w:rPr>
          <w:color w:val="333333"/>
          <w:spacing w:val="-5"/>
          <w:sz w:val="22"/>
        </w:rPr>
        <w:t xml:space="preserve"> </w:t>
      </w:r>
      <w:r>
        <w:rPr>
          <w:color w:val="333333"/>
          <w:sz w:val="22"/>
        </w:rPr>
        <w:t>1504)</w:t>
      </w:r>
      <w:r>
        <w:rPr>
          <w:color w:val="333333"/>
          <w:spacing w:val="-5"/>
          <w:sz w:val="22"/>
        </w:rPr>
        <w:t xml:space="preserve"> </w:t>
      </w:r>
      <w:r>
        <w:rPr>
          <w:color w:val="333333"/>
          <w:sz w:val="22"/>
        </w:rPr>
        <w:t>—</w:t>
      </w:r>
      <w:r>
        <w:rPr>
          <w:color w:val="333333"/>
          <w:spacing w:val="-4"/>
          <w:sz w:val="22"/>
        </w:rPr>
        <w:t xml:space="preserve"> </w:t>
      </w:r>
      <w:r>
        <w:rPr>
          <w:color w:val="333333"/>
          <w:sz w:val="22"/>
        </w:rPr>
        <w:t>Original</w:t>
      </w:r>
      <w:r>
        <w:rPr>
          <w:color w:val="333333"/>
          <w:spacing w:val="-3"/>
          <w:sz w:val="22"/>
        </w:rPr>
        <w:t xml:space="preserve"> </w:t>
      </w:r>
      <w:r>
        <w:rPr>
          <w:color w:val="333333"/>
          <w:sz w:val="22"/>
        </w:rPr>
        <w:t>malware</w:t>
      </w:r>
      <w:r>
        <w:rPr>
          <w:color w:val="333333"/>
          <w:spacing w:val="-4"/>
          <w:sz w:val="22"/>
        </w:rPr>
        <w:t xml:space="preserve"> </w:t>
      </w:r>
      <w:r>
        <w:rPr>
          <w:color w:val="333333"/>
          <w:sz w:val="22"/>
        </w:rPr>
        <w:t>process,</w:t>
      </w:r>
      <w:r>
        <w:rPr>
          <w:color w:val="333333"/>
          <w:spacing w:val="-4"/>
          <w:sz w:val="22"/>
        </w:rPr>
        <w:t xml:space="preserve"> </w:t>
      </w:r>
      <w:r>
        <w:rPr>
          <w:color w:val="333333"/>
          <w:sz w:val="22"/>
        </w:rPr>
        <w:t>tagged</w:t>
      </w:r>
      <w:r>
        <w:rPr>
          <w:color w:val="333333"/>
          <w:spacing w:val="-3"/>
          <w:sz w:val="22"/>
        </w:rPr>
        <w:t xml:space="preserve"> </w:t>
      </w:r>
      <w:r>
        <w:rPr>
          <w:color w:val="333333"/>
          <w:spacing w:val="-2"/>
          <w:sz w:val="22"/>
        </w:rPr>
        <w:t>#NJRAT</w:t>
      </w:r>
    </w:p>
    <w:p w14:paraId="4BF148B4">
      <w:pPr>
        <w:pStyle w:val="11"/>
        <w:numPr>
          <w:ilvl w:val="0"/>
          <w:numId w:val="6"/>
        </w:numPr>
        <w:tabs>
          <w:tab w:val="left" w:pos="381"/>
        </w:tabs>
        <w:spacing w:before="41" w:after="0" w:line="240" w:lineRule="auto"/>
        <w:ind w:left="381" w:right="0" w:hanging="358"/>
        <w:jc w:val="left"/>
        <w:rPr>
          <w:sz w:val="22"/>
        </w:rPr>
      </w:pPr>
      <w:r>
        <w:rPr>
          <w:color w:val="333333"/>
          <w:sz w:val="22"/>
        </w:rPr>
        <w:t>njq8.exe</w:t>
      </w:r>
      <w:r>
        <w:rPr>
          <w:color w:val="333333"/>
          <w:spacing w:val="-7"/>
          <w:sz w:val="22"/>
        </w:rPr>
        <w:t xml:space="preserve"> </w:t>
      </w:r>
      <w:r>
        <w:rPr>
          <w:color w:val="333333"/>
          <w:sz w:val="22"/>
        </w:rPr>
        <w:t>(PID</w:t>
      </w:r>
      <w:r>
        <w:rPr>
          <w:color w:val="333333"/>
          <w:spacing w:val="-4"/>
          <w:sz w:val="22"/>
        </w:rPr>
        <w:t xml:space="preserve"> </w:t>
      </w:r>
      <w:r>
        <w:rPr>
          <w:color w:val="333333"/>
          <w:sz w:val="22"/>
        </w:rPr>
        <w:t>3208)</w:t>
      </w:r>
      <w:r>
        <w:rPr>
          <w:color w:val="333333"/>
          <w:spacing w:val="-4"/>
          <w:sz w:val="22"/>
        </w:rPr>
        <w:t xml:space="preserve"> </w:t>
      </w:r>
      <w:r>
        <w:rPr>
          <w:color w:val="333333"/>
          <w:sz w:val="22"/>
        </w:rPr>
        <w:t>—</w:t>
      </w:r>
      <w:r>
        <w:rPr>
          <w:color w:val="333333"/>
          <w:spacing w:val="-3"/>
          <w:sz w:val="22"/>
        </w:rPr>
        <w:t xml:space="preserve"> </w:t>
      </w:r>
      <w:r>
        <w:rPr>
          <w:color w:val="333333"/>
          <w:sz w:val="22"/>
        </w:rPr>
        <w:t>Spawned</w:t>
      </w:r>
      <w:r>
        <w:rPr>
          <w:color w:val="333333"/>
          <w:spacing w:val="-3"/>
          <w:sz w:val="22"/>
        </w:rPr>
        <w:t xml:space="preserve"> </w:t>
      </w:r>
      <w:r>
        <w:rPr>
          <w:color w:val="333333"/>
          <w:sz w:val="22"/>
        </w:rPr>
        <w:t>copy</w:t>
      </w:r>
      <w:r>
        <w:rPr>
          <w:color w:val="333333"/>
          <w:spacing w:val="-5"/>
          <w:sz w:val="22"/>
        </w:rPr>
        <w:t xml:space="preserve"> </w:t>
      </w:r>
      <w:r>
        <w:rPr>
          <w:color w:val="333333"/>
          <w:sz w:val="22"/>
        </w:rPr>
        <w:t>(dropped</w:t>
      </w:r>
      <w:r>
        <w:rPr>
          <w:color w:val="333333"/>
          <w:spacing w:val="-5"/>
          <w:sz w:val="22"/>
        </w:rPr>
        <w:t xml:space="preserve"> </w:t>
      </w:r>
      <w:r>
        <w:rPr>
          <w:color w:val="333333"/>
          <w:sz w:val="22"/>
        </w:rPr>
        <w:t>to</w:t>
      </w:r>
      <w:r>
        <w:rPr>
          <w:color w:val="333333"/>
          <w:spacing w:val="-2"/>
          <w:sz w:val="22"/>
        </w:rPr>
        <w:t xml:space="preserve"> AppData\Local\Temp\windows.exe)</w:t>
      </w:r>
    </w:p>
    <w:p w14:paraId="02EE7C09">
      <w:pPr>
        <w:pStyle w:val="11"/>
        <w:spacing w:after="0" w:line="240" w:lineRule="auto"/>
        <w:jc w:val="left"/>
        <w:rPr>
          <w:sz w:val="22"/>
        </w:rPr>
        <w:sectPr>
          <w:pgSz w:w="11910" w:h="16840"/>
          <w:pgMar w:top="138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3152DE83">
      <w:pPr>
        <w:pStyle w:val="11"/>
        <w:numPr>
          <w:ilvl w:val="0"/>
          <w:numId w:val="6"/>
        </w:numPr>
        <w:tabs>
          <w:tab w:val="left" w:pos="381"/>
        </w:tabs>
        <w:spacing w:before="41" w:after="0" w:line="240" w:lineRule="auto"/>
        <w:ind w:left="381" w:right="0" w:hanging="358"/>
        <w:jc w:val="left"/>
        <w:rPr>
          <w:sz w:val="22"/>
        </w:rPr>
      </w:pPr>
      <w:r>
        <w:rPr>
          <w:color w:val="333333"/>
          <w:sz w:val="22"/>
        </w:rPr>
        <w:t>windows.exe</w:t>
      </w:r>
      <w:r>
        <w:rPr>
          <w:color w:val="333333"/>
          <w:spacing w:val="-9"/>
          <w:sz w:val="22"/>
        </w:rPr>
        <w:t xml:space="preserve"> </w:t>
      </w:r>
      <w:r>
        <w:rPr>
          <w:color w:val="333333"/>
          <w:sz w:val="22"/>
        </w:rPr>
        <w:t>(PID</w:t>
      </w:r>
      <w:r>
        <w:rPr>
          <w:color w:val="333333"/>
          <w:spacing w:val="-5"/>
          <w:sz w:val="22"/>
        </w:rPr>
        <w:t xml:space="preserve"> </w:t>
      </w:r>
      <w:r>
        <w:rPr>
          <w:color w:val="333333"/>
          <w:sz w:val="22"/>
        </w:rPr>
        <w:t>3624)</w:t>
      </w:r>
      <w:r>
        <w:rPr>
          <w:color w:val="333333"/>
          <w:spacing w:val="-1"/>
          <w:sz w:val="22"/>
        </w:rPr>
        <w:t xml:space="preserve"> </w:t>
      </w:r>
      <w:r>
        <w:rPr>
          <w:color w:val="333333"/>
          <w:sz w:val="22"/>
        </w:rPr>
        <w:t>—</w:t>
      </w:r>
      <w:r>
        <w:rPr>
          <w:color w:val="333333"/>
          <w:spacing w:val="-7"/>
          <w:sz w:val="22"/>
        </w:rPr>
        <w:t xml:space="preserve"> </w:t>
      </w:r>
      <w:r>
        <w:rPr>
          <w:color w:val="333333"/>
          <w:sz w:val="22"/>
        </w:rPr>
        <w:t>Persisted</w:t>
      </w:r>
      <w:r>
        <w:rPr>
          <w:color w:val="333333"/>
          <w:spacing w:val="-6"/>
          <w:sz w:val="22"/>
        </w:rPr>
        <w:t xml:space="preserve"> </w:t>
      </w:r>
      <w:r>
        <w:rPr>
          <w:color w:val="333333"/>
          <w:sz w:val="22"/>
        </w:rPr>
        <w:t>copy</w:t>
      </w:r>
      <w:r>
        <w:rPr>
          <w:color w:val="333333"/>
          <w:spacing w:val="-6"/>
          <w:sz w:val="22"/>
        </w:rPr>
        <w:t xml:space="preserve"> </w:t>
      </w:r>
      <w:r>
        <w:rPr>
          <w:color w:val="333333"/>
          <w:sz w:val="22"/>
        </w:rPr>
        <w:t>in</w:t>
      </w:r>
      <w:r>
        <w:rPr>
          <w:color w:val="333333"/>
          <w:spacing w:val="-4"/>
          <w:sz w:val="22"/>
        </w:rPr>
        <w:t xml:space="preserve"> </w:t>
      </w:r>
      <w:r>
        <w:rPr>
          <w:color w:val="333333"/>
          <w:sz w:val="22"/>
        </w:rPr>
        <w:t>Startup</w:t>
      </w:r>
      <w:r>
        <w:rPr>
          <w:color w:val="333333"/>
          <w:spacing w:val="-5"/>
          <w:sz w:val="22"/>
        </w:rPr>
        <w:t xml:space="preserve"> </w:t>
      </w:r>
      <w:r>
        <w:rPr>
          <w:color w:val="333333"/>
          <w:sz w:val="22"/>
        </w:rPr>
        <w:t>folder,</w:t>
      </w:r>
      <w:r>
        <w:rPr>
          <w:color w:val="333333"/>
          <w:spacing w:val="-4"/>
          <w:sz w:val="22"/>
        </w:rPr>
        <w:t xml:space="preserve"> </w:t>
      </w:r>
      <w:r>
        <w:rPr>
          <w:color w:val="333333"/>
          <w:sz w:val="22"/>
        </w:rPr>
        <w:t>tagged</w:t>
      </w:r>
      <w:r>
        <w:rPr>
          <w:color w:val="333333"/>
          <w:spacing w:val="-7"/>
          <w:sz w:val="22"/>
        </w:rPr>
        <w:t xml:space="preserve"> </w:t>
      </w:r>
      <w:r>
        <w:rPr>
          <w:color w:val="333333"/>
          <w:spacing w:val="-2"/>
          <w:sz w:val="22"/>
        </w:rPr>
        <w:t>#NJRAT</w:t>
      </w:r>
    </w:p>
    <w:p w14:paraId="677D9DE3">
      <w:pPr>
        <w:pStyle w:val="11"/>
        <w:numPr>
          <w:ilvl w:val="0"/>
          <w:numId w:val="6"/>
        </w:numPr>
        <w:tabs>
          <w:tab w:val="left" w:pos="381"/>
        </w:tabs>
        <w:spacing w:before="41" w:after="0" w:line="240" w:lineRule="auto"/>
        <w:ind w:left="381" w:right="0" w:hanging="358"/>
        <w:jc w:val="left"/>
        <w:rPr>
          <w:sz w:val="22"/>
        </w:rPr>
      </w:pPr>
      <w:r>
        <w:rPr>
          <w:color w:val="333333"/>
          <w:sz w:val="22"/>
        </w:rPr>
        <w:t>netsh.exe</w:t>
      </w:r>
      <w:r>
        <w:rPr>
          <w:color w:val="333333"/>
          <w:spacing w:val="-5"/>
          <w:sz w:val="22"/>
        </w:rPr>
        <w:t xml:space="preserve"> </w:t>
      </w:r>
      <w:r>
        <w:rPr>
          <w:color w:val="333333"/>
          <w:sz w:val="22"/>
        </w:rPr>
        <w:t>(PID</w:t>
      </w:r>
      <w:r>
        <w:rPr>
          <w:color w:val="333333"/>
          <w:spacing w:val="-5"/>
          <w:sz w:val="22"/>
        </w:rPr>
        <w:t xml:space="preserve"> </w:t>
      </w:r>
      <w:r>
        <w:rPr>
          <w:color w:val="333333"/>
          <w:sz w:val="22"/>
        </w:rPr>
        <w:t>2040)</w:t>
      </w:r>
      <w:r>
        <w:rPr>
          <w:color w:val="333333"/>
          <w:spacing w:val="-2"/>
          <w:sz w:val="22"/>
        </w:rPr>
        <w:t xml:space="preserve"> </w:t>
      </w:r>
      <w:r>
        <w:rPr>
          <w:color w:val="333333"/>
          <w:sz w:val="22"/>
        </w:rPr>
        <w:t>—</w:t>
      </w:r>
      <w:r>
        <w:rPr>
          <w:color w:val="333333"/>
          <w:spacing w:val="-3"/>
          <w:sz w:val="22"/>
        </w:rPr>
        <w:t xml:space="preserve"> </w:t>
      </w:r>
      <w:r>
        <w:rPr>
          <w:color w:val="333333"/>
          <w:sz w:val="22"/>
        </w:rPr>
        <w:t>Firewall</w:t>
      </w:r>
      <w:r>
        <w:rPr>
          <w:color w:val="333333"/>
          <w:spacing w:val="-4"/>
          <w:sz w:val="22"/>
        </w:rPr>
        <w:t xml:space="preserve"> </w:t>
      </w:r>
      <w:r>
        <w:rPr>
          <w:color w:val="333333"/>
          <w:sz w:val="22"/>
        </w:rPr>
        <w:t>rule</w:t>
      </w:r>
      <w:r>
        <w:rPr>
          <w:color w:val="333333"/>
          <w:spacing w:val="-4"/>
          <w:sz w:val="22"/>
        </w:rPr>
        <w:t xml:space="preserve"> </w:t>
      </w:r>
      <w:r>
        <w:rPr>
          <w:color w:val="333333"/>
          <w:spacing w:val="-2"/>
          <w:sz w:val="22"/>
        </w:rPr>
        <w:t>modification</w:t>
      </w:r>
    </w:p>
    <w:p w14:paraId="1B03875B">
      <w:pPr>
        <w:pStyle w:val="11"/>
        <w:numPr>
          <w:ilvl w:val="0"/>
          <w:numId w:val="6"/>
        </w:numPr>
        <w:tabs>
          <w:tab w:val="left" w:pos="381"/>
        </w:tabs>
        <w:spacing w:before="39" w:after="0" w:line="240" w:lineRule="auto"/>
        <w:ind w:left="381" w:right="0" w:hanging="358"/>
        <w:jc w:val="left"/>
        <w:rPr>
          <w:sz w:val="22"/>
        </w:rPr>
      </w:pPr>
      <w:r>
        <w:rPr>
          <w:color w:val="333333"/>
          <w:sz w:val="22"/>
        </w:rPr>
        <w:t>svchost.exe</w:t>
      </w:r>
      <w:r>
        <w:rPr>
          <w:color w:val="333333"/>
          <w:spacing w:val="-5"/>
          <w:sz w:val="22"/>
        </w:rPr>
        <w:t xml:space="preserve"> </w:t>
      </w:r>
      <w:r>
        <w:rPr>
          <w:color w:val="333333"/>
          <w:sz w:val="22"/>
        </w:rPr>
        <w:t>(PID</w:t>
      </w:r>
      <w:r>
        <w:rPr>
          <w:color w:val="333333"/>
          <w:spacing w:val="-6"/>
          <w:sz w:val="22"/>
        </w:rPr>
        <w:t xml:space="preserve"> </w:t>
      </w:r>
      <w:r>
        <w:rPr>
          <w:color w:val="333333"/>
          <w:sz w:val="22"/>
        </w:rPr>
        <w:t>1092)</w:t>
      </w:r>
      <w:r>
        <w:rPr>
          <w:color w:val="333333"/>
          <w:spacing w:val="-2"/>
          <w:sz w:val="22"/>
        </w:rPr>
        <w:t xml:space="preserve"> </w:t>
      </w:r>
      <w:r>
        <w:rPr>
          <w:color w:val="333333"/>
          <w:sz w:val="22"/>
        </w:rPr>
        <w:t>—</w:t>
      </w:r>
      <w:r>
        <w:rPr>
          <w:color w:val="333333"/>
          <w:spacing w:val="-9"/>
          <w:sz w:val="22"/>
        </w:rPr>
        <w:t xml:space="preserve"> </w:t>
      </w:r>
      <w:r>
        <w:rPr>
          <w:color w:val="333333"/>
          <w:sz w:val="22"/>
        </w:rPr>
        <w:t>Network</w:t>
      </w:r>
      <w:r>
        <w:rPr>
          <w:color w:val="333333"/>
          <w:spacing w:val="-4"/>
          <w:sz w:val="22"/>
        </w:rPr>
        <w:t xml:space="preserve"> </w:t>
      </w:r>
      <w:r>
        <w:rPr>
          <w:color w:val="333333"/>
          <w:sz w:val="22"/>
        </w:rPr>
        <w:t>service</w:t>
      </w:r>
      <w:r>
        <w:rPr>
          <w:color w:val="333333"/>
          <w:spacing w:val="-3"/>
          <w:sz w:val="22"/>
        </w:rPr>
        <w:t xml:space="preserve"> </w:t>
      </w:r>
      <w:r>
        <w:rPr>
          <w:color w:val="333333"/>
          <w:spacing w:val="-2"/>
          <w:sz w:val="22"/>
        </w:rPr>
        <w:t>process</w:t>
      </w:r>
    </w:p>
    <w:p w14:paraId="7CA28BFC">
      <w:pPr>
        <w:pStyle w:val="8"/>
        <w:spacing w:before="12"/>
      </w:pPr>
    </w:p>
    <w:p w14:paraId="4518D879">
      <w:pPr>
        <w:pStyle w:val="4"/>
      </w:pPr>
      <w:r>
        <w:rPr>
          <w:color w:val="1A3B6D"/>
        </w:rPr>
        <w:t>Step</w:t>
      </w:r>
      <w:r>
        <w:rPr>
          <w:color w:val="1A3B6D"/>
          <w:spacing w:val="-2"/>
        </w:rPr>
        <w:t xml:space="preserve"> </w:t>
      </w:r>
      <w:r>
        <w:rPr>
          <w:color w:val="1A3B6D"/>
        </w:rPr>
        <w:t>7B:</w:t>
      </w:r>
      <w:r>
        <w:rPr>
          <w:color w:val="1A3B6D"/>
          <w:spacing w:val="-4"/>
        </w:rPr>
        <w:t xml:space="preserve"> </w:t>
      </w:r>
      <w:r>
        <w:rPr>
          <w:color w:val="1A3B6D"/>
        </w:rPr>
        <w:t>njRAT</w:t>
      </w:r>
      <w:r>
        <w:rPr>
          <w:color w:val="1A3B6D"/>
          <w:spacing w:val="-2"/>
        </w:rPr>
        <w:t xml:space="preserve"> </w:t>
      </w:r>
      <w:r>
        <w:rPr>
          <w:color w:val="1A3B6D"/>
        </w:rPr>
        <w:t>Network</w:t>
      </w:r>
      <w:r>
        <w:rPr>
          <w:color w:val="1A3B6D"/>
          <w:spacing w:val="-4"/>
        </w:rPr>
        <w:t xml:space="preserve"> </w:t>
      </w:r>
      <w:r>
        <w:rPr>
          <w:color w:val="1A3B6D"/>
          <w:spacing w:val="-2"/>
        </w:rPr>
        <w:t>Activity</w:t>
      </w:r>
    </w:p>
    <w:p w14:paraId="2E5F1159">
      <w:pPr>
        <w:pStyle w:val="8"/>
        <w:spacing w:before="6"/>
        <w:rPr>
          <w:b/>
          <w:sz w:val="11"/>
        </w:rPr>
      </w:pPr>
      <w:r>
        <w:rPr>
          <w:b/>
          <w:sz w:val="11"/>
        </w:rPr>
        <w:drawing>
          <wp:anchor distT="0" distB="0" distL="0" distR="0" simplePos="0" relativeHeight="251680768" behindDoc="1" locked="0" layoutInCell="1" allowOverlap="1">
            <wp:simplePos x="0" y="0"/>
            <wp:positionH relativeFrom="page">
              <wp:posOffset>1127760</wp:posOffset>
            </wp:positionH>
            <wp:positionV relativeFrom="paragraph">
              <wp:posOffset>104140</wp:posOffset>
            </wp:positionV>
            <wp:extent cx="5266690" cy="2077720"/>
            <wp:effectExtent l="0" t="0" r="0" b="0"/>
            <wp:wrapTopAndBottom/>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5" cstate="print"/>
                    <a:stretch>
                      <a:fillRect/>
                    </a:stretch>
                  </pic:blipFill>
                  <pic:spPr>
                    <a:xfrm>
                      <a:off x="0" y="0"/>
                      <a:ext cx="5266891" cy="2077974"/>
                    </a:xfrm>
                    <a:prstGeom prst="rect">
                      <a:avLst/>
                    </a:prstGeom>
                  </pic:spPr>
                </pic:pic>
              </a:graphicData>
            </a:graphic>
          </wp:anchor>
        </w:drawing>
      </w:r>
    </w:p>
    <w:p w14:paraId="78E73EC8">
      <w:pPr>
        <w:spacing w:before="182"/>
        <w:ind w:left="4" w:right="7" w:firstLine="0"/>
        <w:jc w:val="center"/>
        <w:rPr>
          <w:i/>
          <w:sz w:val="18"/>
        </w:rPr>
      </w:pPr>
      <w:r>
        <w:rPr>
          <w:i/>
          <w:color w:val="545454"/>
          <w:sz w:val="18"/>
        </w:rPr>
        <w:t>Fig</w:t>
      </w:r>
      <w:r>
        <w:rPr>
          <w:i/>
          <w:color w:val="545454"/>
          <w:spacing w:val="-6"/>
          <w:sz w:val="18"/>
        </w:rPr>
        <w:t xml:space="preserve"> </w:t>
      </w:r>
      <w:r>
        <w:rPr>
          <w:i/>
          <w:color w:val="545454"/>
          <w:sz w:val="18"/>
        </w:rPr>
        <w:t>32.27</w:t>
      </w:r>
      <w:r>
        <w:rPr>
          <w:i/>
          <w:color w:val="545454"/>
          <w:spacing w:val="-3"/>
          <w:sz w:val="18"/>
        </w:rPr>
        <w:t xml:space="preserve"> </w:t>
      </w:r>
      <w:r>
        <w:rPr>
          <w:i/>
          <w:color w:val="545454"/>
          <w:sz w:val="18"/>
        </w:rPr>
        <w:t>—</w:t>
      </w:r>
      <w:r>
        <w:rPr>
          <w:i/>
          <w:color w:val="545454"/>
          <w:spacing w:val="-4"/>
          <w:sz w:val="18"/>
        </w:rPr>
        <w:t xml:space="preserve"> </w:t>
      </w:r>
      <w:r>
        <w:rPr>
          <w:i/>
          <w:color w:val="545454"/>
          <w:sz w:val="18"/>
        </w:rPr>
        <w:t>njRAT</w:t>
      </w:r>
      <w:r>
        <w:rPr>
          <w:i/>
          <w:color w:val="545454"/>
          <w:spacing w:val="-3"/>
          <w:sz w:val="18"/>
        </w:rPr>
        <w:t xml:space="preserve"> </w:t>
      </w:r>
      <w:r>
        <w:rPr>
          <w:i/>
          <w:color w:val="545454"/>
          <w:sz w:val="18"/>
        </w:rPr>
        <w:t>DNS</w:t>
      </w:r>
      <w:r>
        <w:rPr>
          <w:i/>
          <w:color w:val="545454"/>
          <w:spacing w:val="-5"/>
          <w:sz w:val="18"/>
        </w:rPr>
        <w:t xml:space="preserve"> </w:t>
      </w:r>
      <w:r>
        <w:rPr>
          <w:i/>
          <w:color w:val="545454"/>
          <w:sz w:val="18"/>
        </w:rPr>
        <w:t>Requests</w:t>
      </w:r>
      <w:r>
        <w:rPr>
          <w:i/>
          <w:color w:val="545454"/>
          <w:spacing w:val="-7"/>
          <w:sz w:val="18"/>
        </w:rPr>
        <w:t xml:space="preserve"> </w:t>
      </w:r>
      <w:r>
        <w:rPr>
          <w:i/>
          <w:color w:val="545454"/>
          <w:sz w:val="18"/>
        </w:rPr>
        <w:t>and</w:t>
      </w:r>
      <w:r>
        <w:rPr>
          <w:i/>
          <w:color w:val="545454"/>
          <w:spacing w:val="-5"/>
          <w:sz w:val="18"/>
        </w:rPr>
        <w:t xml:space="preserve"> </w:t>
      </w:r>
      <w:r>
        <w:rPr>
          <w:i/>
          <w:color w:val="545454"/>
          <w:sz w:val="18"/>
        </w:rPr>
        <w:t>Threats:</w:t>
      </w:r>
      <w:r>
        <w:rPr>
          <w:i/>
          <w:color w:val="545454"/>
          <w:spacing w:val="-4"/>
          <w:sz w:val="18"/>
        </w:rPr>
        <w:t xml:space="preserve"> </w:t>
      </w:r>
      <w:r>
        <w:rPr>
          <w:i/>
          <w:color w:val="545454"/>
          <w:sz w:val="18"/>
        </w:rPr>
        <w:t>zaaptoo.zapto.org</w:t>
      </w:r>
      <w:r>
        <w:rPr>
          <w:i/>
          <w:color w:val="545454"/>
          <w:spacing w:val="-3"/>
          <w:sz w:val="18"/>
        </w:rPr>
        <w:t xml:space="preserve"> </w:t>
      </w:r>
      <w:r>
        <w:rPr>
          <w:i/>
          <w:color w:val="545454"/>
          <w:sz w:val="18"/>
        </w:rPr>
        <w:t>(malicious),</w:t>
      </w:r>
      <w:r>
        <w:rPr>
          <w:i/>
          <w:color w:val="545454"/>
          <w:spacing w:val="-4"/>
          <w:sz w:val="18"/>
        </w:rPr>
        <w:t xml:space="preserve"> </w:t>
      </w:r>
      <w:r>
        <w:rPr>
          <w:i/>
          <w:color w:val="545454"/>
          <w:sz w:val="18"/>
        </w:rPr>
        <w:t>DynDNS</w:t>
      </w:r>
      <w:r>
        <w:rPr>
          <w:i/>
          <w:color w:val="545454"/>
          <w:spacing w:val="-4"/>
          <w:sz w:val="18"/>
        </w:rPr>
        <w:t xml:space="preserve"> </w:t>
      </w:r>
      <w:r>
        <w:rPr>
          <w:i/>
          <w:color w:val="545454"/>
          <w:sz w:val="18"/>
        </w:rPr>
        <w:t>query</w:t>
      </w:r>
      <w:r>
        <w:rPr>
          <w:i/>
          <w:color w:val="545454"/>
          <w:spacing w:val="-3"/>
          <w:sz w:val="18"/>
        </w:rPr>
        <w:t xml:space="preserve"> </w:t>
      </w:r>
      <w:r>
        <w:rPr>
          <w:i/>
          <w:color w:val="545454"/>
          <w:spacing w:val="-2"/>
          <w:sz w:val="18"/>
        </w:rPr>
        <w:t>detected</w:t>
      </w:r>
    </w:p>
    <w:p w14:paraId="529A540C">
      <w:pPr>
        <w:pStyle w:val="8"/>
        <w:spacing w:before="53"/>
        <w:rPr>
          <w:i/>
          <w:sz w:val="18"/>
        </w:rPr>
      </w:pPr>
    </w:p>
    <w:p w14:paraId="49727858">
      <w:pPr>
        <w:pStyle w:val="8"/>
        <w:ind w:left="23"/>
      </w:pPr>
      <w:r>
        <w:rPr>
          <w:color w:val="333333"/>
        </w:rPr>
        <w:t>Key</w:t>
      </w:r>
      <w:r>
        <w:rPr>
          <w:color w:val="333333"/>
          <w:spacing w:val="-4"/>
        </w:rPr>
        <w:t xml:space="preserve"> </w:t>
      </w:r>
      <w:r>
        <w:rPr>
          <w:color w:val="333333"/>
        </w:rPr>
        <w:t>network</w:t>
      </w:r>
      <w:r>
        <w:rPr>
          <w:color w:val="333333"/>
          <w:spacing w:val="-2"/>
        </w:rPr>
        <w:t xml:space="preserve"> findings:</w:t>
      </w:r>
    </w:p>
    <w:p w14:paraId="45F577FA">
      <w:pPr>
        <w:pStyle w:val="11"/>
        <w:numPr>
          <w:ilvl w:val="1"/>
          <w:numId w:val="6"/>
        </w:numPr>
        <w:tabs>
          <w:tab w:val="left" w:pos="383"/>
        </w:tabs>
        <w:spacing w:before="162" w:after="0" w:line="240" w:lineRule="auto"/>
        <w:ind w:left="383" w:right="0" w:hanging="360"/>
        <w:jc w:val="left"/>
        <w:rPr>
          <w:sz w:val="22"/>
        </w:rPr>
      </w:pPr>
      <w:r>
        <w:rPr>
          <w:color w:val="333333"/>
          <w:sz w:val="22"/>
        </w:rPr>
        <w:t>DNS</w:t>
      </w:r>
      <w:r>
        <w:rPr>
          <w:color w:val="333333"/>
          <w:spacing w:val="-6"/>
          <w:sz w:val="22"/>
        </w:rPr>
        <w:t xml:space="preserve"> </w:t>
      </w:r>
      <w:r>
        <w:rPr>
          <w:color w:val="333333"/>
          <w:sz w:val="22"/>
        </w:rPr>
        <w:t>query</w:t>
      </w:r>
      <w:r>
        <w:rPr>
          <w:color w:val="333333"/>
          <w:spacing w:val="-6"/>
          <w:sz w:val="22"/>
        </w:rPr>
        <w:t xml:space="preserve"> </w:t>
      </w:r>
      <w:r>
        <w:rPr>
          <w:color w:val="333333"/>
          <w:sz w:val="22"/>
        </w:rPr>
        <w:t>to</w:t>
      </w:r>
      <w:r>
        <w:rPr>
          <w:color w:val="333333"/>
          <w:spacing w:val="-4"/>
          <w:sz w:val="22"/>
        </w:rPr>
        <w:t xml:space="preserve"> </w:t>
      </w:r>
      <w:r>
        <w:rPr>
          <w:color w:val="333333"/>
          <w:sz w:val="22"/>
        </w:rPr>
        <w:t>zaaptoo.zapto.org</w:t>
      </w:r>
      <w:r>
        <w:rPr>
          <w:color w:val="333333"/>
          <w:spacing w:val="-3"/>
          <w:sz w:val="22"/>
        </w:rPr>
        <w:t xml:space="preserve"> </w:t>
      </w:r>
      <w:r>
        <w:rPr>
          <w:color w:val="333333"/>
          <w:sz w:val="22"/>
        </w:rPr>
        <w:t>—</w:t>
      </w:r>
      <w:r>
        <w:rPr>
          <w:color w:val="333333"/>
          <w:spacing w:val="-7"/>
          <w:sz w:val="22"/>
        </w:rPr>
        <w:t xml:space="preserve"> </w:t>
      </w:r>
      <w:r>
        <w:rPr>
          <w:color w:val="333333"/>
          <w:sz w:val="22"/>
        </w:rPr>
        <w:t>flagged</w:t>
      </w:r>
      <w:r>
        <w:rPr>
          <w:color w:val="333333"/>
          <w:spacing w:val="-3"/>
          <w:sz w:val="22"/>
        </w:rPr>
        <w:t xml:space="preserve"> </w:t>
      </w:r>
      <w:r>
        <w:rPr>
          <w:color w:val="333333"/>
          <w:sz w:val="22"/>
        </w:rPr>
        <w:t>as</w:t>
      </w:r>
      <w:r>
        <w:rPr>
          <w:color w:val="333333"/>
          <w:spacing w:val="-6"/>
          <w:sz w:val="22"/>
        </w:rPr>
        <w:t xml:space="preserve"> </w:t>
      </w:r>
      <w:r>
        <w:rPr>
          <w:color w:val="333333"/>
          <w:sz w:val="22"/>
        </w:rPr>
        <w:t>malicious</w:t>
      </w:r>
      <w:r>
        <w:rPr>
          <w:color w:val="333333"/>
          <w:spacing w:val="-4"/>
          <w:sz w:val="22"/>
        </w:rPr>
        <w:t xml:space="preserve"> </w:t>
      </w:r>
      <w:r>
        <w:rPr>
          <w:color w:val="333333"/>
          <w:sz w:val="22"/>
        </w:rPr>
        <w:t>(DynDNS</w:t>
      </w:r>
      <w:r>
        <w:rPr>
          <w:color w:val="333333"/>
          <w:spacing w:val="-3"/>
          <w:sz w:val="22"/>
        </w:rPr>
        <w:t xml:space="preserve"> </w:t>
      </w:r>
      <w:r>
        <w:rPr>
          <w:color w:val="333333"/>
          <w:sz w:val="22"/>
        </w:rPr>
        <w:t>domain</w:t>
      </w:r>
      <w:r>
        <w:rPr>
          <w:color w:val="333333"/>
          <w:spacing w:val="-6"/>
          <w:sz w:val="22"/>
        </w:rPr>
        <w:t xml:space="preserve"> </w:t>
      </w:r>
      <w:r>
        <w:rPr>
          <w:color w:val="333333"/>
          <w:sz w:val="22"/>
        </w:rPr>
        <w:t>used</w:t>
      </w:r>
      <w:r>
        <w:rPr>
          <w:color w:val="333333"/>
          <w:spacing w:val="-4"/>
          <w:sz w:val="22"/>
        </w:rPr>
        <w:t xml:space="preserve"> </w:t>
      </w:r>
      <w:r>
        <w:rPr>
          <w:color w:val="333333"/>
          <w:sz w:val="22"/>
        </w:rPr>
        <w:t>for</w:t>
      </w:r>
      <w:r>
        <w:rPr>
          <w:color w:val="333333"/>
          <w:spacing w:val="-3"/>
          <w:sz w:val="22"/>
        </w:rPr>
        <w:t xml:space="preserve"> </w:t>
      </w:r>
      <w:r>
        <w:rPr>
          <w:color w:val="333333"/>
          <w:spacing w:val="-5"/>
          <w:sz w:val="22"/>
        </w:rPr>
        <w:t>C2)</w:t>
      </w:r>
    </w:p>
    <w:p w14:paraId="25F3E63C">
      <w:pPr>
        <w:pStyle w:val="11"/>
        <w:numPr>
          <w:ilvl w:val="1"/>
          <w:numId w:val="6"/>
        </w:numPr>
        <w:tabs>
          <w:tab w:val="left" w:pos="383"/>
        </w:tabs>
        <w:spacing w:before="41" w:after="0" w:line="240" w:lineRule="auto"/>
        <w:ind w:left="383" w:right="0" w:hanging="360"/>
        <w:jc w:val="left"/>
        <w:rPr>
          <w:sz w:val="22"/>
        </w:rPr>
      </w:pPr>
      <w:r>
        <w:rPr>
          <w:color w:val="333333"/>
          <w:sz w:val="22"/>
        </w:rPr>
        <w:t>DNS</w:t>
      </w:r>
      <w:r>
        <w:rPr>
          <w:color w:val="333333"/>
          <w:spacing w:val="-5"/>
          <w:sz w:val="22"/>
        </w:rPr>
        <w:t xml:space="preserve"> </w:t>
      </w:r>
      <w:r>
        <w:rPr>
          <w:color w:val="333333"/>
          <w:sz w:val="22"/>
        </w:rPr>
        <w:t>query</w:t>
      </w:r>
      <w:r>
        <w:rPr>
          <w:color w:val="333333"/>
          <w:spacing w:val="-6"/>
          <w:sz w:val="22"/>
        </w:rPr>
        <w:t xml:space="preserve"> </w:t>
      </w:r>
      <w:r>
        <w:rPr>
          <w:color w:val="333333"/>
          <w:sz w:val="22"/>
        </w:rPr>
        <w:t>to</w:t>
      </w:r>
      <w:r>
        <w:rPr>
          <w:color w:val="333333"/>
          <w:spacing w:val="-6"/>
          <w:sz w:val="22"/>
        </w:rPr>
        <w:t xml:space="preserve"> </w:t>
      </w:r>
      <w:r>
        <w:rPr>
          <w:color w:val="333333"/>
          <w:sz w:val="22"/>
        </w:rPr>
        <w:t>google.com</w:t>
      </w:r>
      <w:r>
        <w:rPr>
          <w:color w:val="333333"/>
          <w:spacing w:val="-4"/>
          <w:sz w:val="22"/>
        </w:rPr>
        <w:t xml:space="preserve"> </w:t>
      </w:r>
      <w:r>
        <w:rPr>
          <w:color w:val="333333"/>
          <w:sz w:val="22"/>
        </w:rPr>
        <w:t>—</w:t>
      </w:r>
      <w:r>
        <w:rPr>
          <w:color w:val="333333"/>
          <w:spacing w:val="-6"/>
          <w:sz w:val="22"/>
        </w:rPr>
        <w:t xml:space="preserve"> </w:t>
      </w:r>
      <w:r>
        <w:rPr>
          <w:color w:val="333333"/>
          <w:sz w:val="22"/>
        </w:rPr>
        <w:t>whitelisted</w:t>
      </w:r>
      <w:r>
        <w:rPr>
          <w:color w:val="333333"/>
          <w:spacing w:val="-5"/>
          <w:sz w:val="22"/>
        </w:rPr>
        <w:t xml:space="preserve"> </w:t>
      </w:r>
      <w:r>
        <w:rPr>
          <w:color w:val="333333"/>
          <w:sz w:val="22"/>
        </w:rPr>
        <w:t>(connectivity</w:t>
      </w:r>
      <w:r>
        <w:rPr>
          <w:color w:val="333333"/>
          <w:spacing w:val="-5"/>
          <w:sz w:val="22"/>
        </w:rPr>
        <w:t xml:space="preserve"> </w:t>
      </w:r>
      <w:r>
        <w:rPr>
          <w:color w:val="333333"/>
          <w:spacing w:val="-2"/>
          <w:sz w:val="22"/>
        </w:rPr>
        <w:t>check)</w:t>
      </w:r>
    </w:p>
    <w:p w14:paraId="5B92D934">
      <w:pPr>
        <w:pStyle w:val="11"/>
        <w:numPr>
          <w:ilvl w:val="1"/>
          <w:numId w:val="6"/>
        </w:numPr>
        <w:tabs>
          <w:tab w:val="left" w:pos="383"/>
        </w:tabs>
        <w:spacing w:before="39" w:after="0" w:line="240" w:lineRule="auto"/>
        <w:ind w:left="383" w:right="0" w:hanging="360"/>
        <w:jc w:val="left"/>
        <w:rPr>
          <w:sz w:val="22"/>
        </w:rPr>
      </w:pPr>
      <w:r>
        <w:rPr>
          <w:color w:val="333333"/>
          <w:sz w:val="22"/>
        </w:rPr>
        <w:t>Threat:</w:t>
      </w:r>
      <w:r>
        <w:rPr>
          <w:color w:val="333333"/>
          <w:spacing w:val="-7"/>
          <w:sz w:val="22"/>
        </w:rPr>
        <w:t xml:space="preserve"> </w:t>
      </w:r>
      <w:r>
        <w:rPr>
          <w:color w:val="333333"/>
          <w:sz w:val="22"/>
        </w:rPr>
        <w:t>ET</w:t>
      </w:r>
      <w:r>
        <w:rPr>
          <w:color w:val="333333"/>
          <w:spacing w:val="-4"/>
          <w:sz w:val="22"/>
        </w:rPr>
        <w:t xml:space="preserve"> </w:t>
      </w:r>
      <w:r>
        <w:rPr>
          <w:color w:val="333333"/>
          <w:sz w:val="22"/>
        </w:rPr>
        <w:t>DYN_DNS</w:t>
      </w:r>
      <w:r>
        <w:rPr>
          <w:color w:val="333333"/>
          <w:spacing w:val="-5"/>
          <w:sz w:val="22"/>
        </w:rPr>
        <w:t xml:space="preserve"> </w:t>
      </w:r>
      <w:r>
        <w:rPr>
          <w:color w:val="333333"/>
          <w:sz w:val="22"/>
        </w:rPr>
        <w:t>DNS</w:t>
      </w:r>
      <w:r>
        <w:rPr>
          <w:color w:val="333333"/>
          <w:spacing w:val="-5"/>
          <w:sz w:val="22"/>
        </w:rPr>
        <w:t xml:space="preserve"> </w:t>
      </w:r>
      <w:r>
        <w:rPr>
          <w:color w:val="333333"/>
          <w:sz w:val="22"/>
        </w:rPr>
        <w:t>Query</w:t>
      </w:r>
      <w:r>
        <w:rPr>
          <w:color w:val="333333"/>
          <w:spacing w:val="-4"/>
          <w:sz w:val="22"/>
        </w:rPr>
        <w:t xml:space="preserve"> </w:t>
      </w:r>
      <w:r>
        <w:rPr>
          <w:color w:val="333333"/>
          <w:sz w:val="22"/>
        </w:rPr>
        <w:t>to</w:t>
      </w:r>
      <w:r>
        <w:rPr>
          <w:color w:val="333333"/>
          <w:spacing w:val="-3"/>
          <w:sz w:val="22"/>
        </w:rPr>
        <w:t xml:space="preserve"> </w:t>
      </w:r>
      <w:r>
        <w:rPr>
          <w:color w:val="333333"/>
          <w:sz w:val="22"/>
        </w:rPr>
        <w:t>DynDNS</w:t>
      </w:r>
      <w:r>
        <w:rPr>
          <w:color w:val="333333"/>
          <w:spacing w:val="-5"/>
          <w:sz w:val="22"/>
        </w:rPr>
        <w:t xml:space="preserve"> </w:t>
      </w:r>
      <w:r>
        <w:rPr>
          <w:color w:val="333333"/>
          <w:sz w:val="22"/>
        </w:rPr>
        <w:t>Domain</w:t>
      </w:r>
      <w:r>
        <w:rPr>
          <w:color w:val="333333"/>
          <w:spacing w:val="-6"/>
          <w:sz w:val="22"/>
        </w:rPr>
        <w:t xml:space="preserve"> </w:t>
      </w:r>
      <w:r>
        <w:rPr>
          <w:color w:val="333333"/>
          <w:sz w:val="22"/>
        </w:rPr>
        <w:t>*.zapto.org</w:t>
      </w:r>
      <w:r>
        <w:rPr>
          <w:color w:val="333333"/>
          <w:spacing w:val="-6"/>
          <w:sz w:val="22"/>
        </w:rPr>
        <w:t xml:space="preserve"> </w:t>
      </w:r>
      <w:r>
        <w:rPr>
          <w:color w:val="333333"/>
          <w:sz w:val="22"/>
        </w:rPr>
        <w:t>(Potentially</w:t>
      </w:r>
      <w:r>
        <w:rPr>
          <w:color w:val="333333"/>
          <w:spacing w:val="-4"/>
          <w:sz w:val="22"/>
        </w:rPr>
        <w:t xml:space="preserve"> </w:t>
      </w:r>
      <w:r>
        <w:rPr>
          <w:color w:val="333333"/>
          <w:sz w:val="22"/>
        </w:rPr>
        <w:t>Bad</w:t>
      </w:r>
      <w:r>
        <w:rPr>
          <w:color w:val="333333"/>
          <w:spacing w:val="-3"/>
          <w:sz w:val="22"/>
        </w:rPr>
        <w:t xml:space="preserve"> </w:t>
      </w:r>
      <w:r>
        <w:rPr>
          <w:color w:val="333333"/>
          <w:spacing w:val="-2"/>
          <w:sz w:val="22"/>
        </w:rPr>
        <w:t>Traffic)</w:t>
      </w:r>
    </w:p>
    <w:p w14:paraId="59DD8105">
      <w:pPr>
        <w:pStyle w:val="8"/>
        <w:spacing w:before="13"/>
      </w:pPr>
    </w:p>
    <w:p w14:paraId="20F6F4C1">
      <w:pPr>
        <w:pStyle w:val="4"/>
      </w:pPr>
      <w:r>
        <w:rPr>
          <w:color w:val="1A3B6D"/>
        </w:rPr>
        <w:t>Step</w:t>
      </w:r>
      <w:r>
        <w:rPr>
          <w:color w:val="1A3B6D"/>
          <w:spacing w:val="-2"/>
        </w:rPr>
        <w:t xml:space="preserve"> </w:t>
      </w:r>
      <w:r>
        <w:rPr>
          <w:color w:val="1A3B6D"/>
        </w:rPr>
        <w:t>8B:</w:t>
      </w:r>
      <w:r>
        <w:rPr>
          <w:color w:val="1A3B6D"/>
          <w:spacing w:val="-3"/>
        </w:rPr>
        <w:t xml:space="preserve"> </w:t>
      </w:r>
      <w:r>
        <w:rPr>
          <w:color w:val="1A3B6D"/>
        </w:rPr>
        <w:t>njRAT</w:t>
      </w:r>
      <w:r>
        <w:rPr>
          <w:color w:val="1A3B6D"/>
          <w:spacing w:val="-2"/>
        </w:rPr>
        <w:t xml:space="preserve"> </w:t>
      </w:r>
      <w:r>
        <w:rPr>
          <w:color w:val="1A3B6D"/>
        </w:rPr>
        <w:t>File</w:t>
      </w:r>
      <w:r>
        <w:rPr>
          <w:color w:val="1A3B6D"/>
          <w:spacing w:val="-3"/>
        </w:rPr>
        <w:t xml:space="preserve"> </w:t>
      </w:r>
      <w:r>
        <w:rPr>
          <w:color w:val="1A3B6D"/>
        </w:rPr>
        <w:t>System</w:t>
      </w:r>
      <w:r>
        <w:rPr>
          <w:color w:val="1A3B6D"/>
          <w:spacing w:val="-3"/>
        </w:rPr>
        <w:t xml:space="preserve"> </w:t>
      </w:r>
      <w:r>
        <w:rPr>
          <w:color w:val="1A3B6D"/>
          <w:spacing w:val="-2"/>
        </w:rPr>
        <w:t>Activity</w:t>
      </w:r>
    </w:p>
    <w:p w14:paraId="665B86CF">
      <w:pPr>
        <w:pStyle w:val="8"/>
        <w:spacing w:before="4"/>
        <w:rPr>
          <w:b/>
          <w:sz w:val="11"/>
        </w:rPr>
      </w:pPr>
      <w:r>
        <w:rPr>
          <w:b/>
          <w:sz w:val="11"/>
        </w:rPr>
        <w:drawing>
          <wp:anchor distT="0" distB="0" distL="0" distR="0" simplePos="0" relativeHeight="251681792" behindDoc="1" locked="0" layoutInCell="1" allowOverlap="1">
            <wp:simplePos x="0" y="0"/>
            <wp:positionH relativeFrom="page">
              <wp:posOffset>1127760</wp:posOffset>
            </wp:positionH>
            <wp:positionV relativeFrom="paragraph">
              <wp:posOffset>102870</wp:posOffset>
            </wp:positionV>
            <wp:extent cx="5266690" cy="2201545"/>
            <wp:effectExtent l="0" t="0" r="0" b="0"/>
            <wp:wrapTopAndBottom/>
            <wp:docPr id="61" name="Image 6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6" cstate="print"/>
                    <a:stretch>
                      <a:fillRect/>
                    </a:stretch>
                  </pic:blipFill>
                  <pic:spPr>
                    <a:xfrm>
                      <a:off x="0" y="0"/>
                      <a:ext cx="5267002" cy="2201418"/>
                    </a:xfrm>
                    <a:prstGeom prst="rect">
                      <a:avLst/>
                    </a:prstGeom>
                  </pic:spPr>
                </pic:pic>
              </a:graphicData>
            </a:graphic>
          </wp:anchor>
        </w:drawing>
      </w:r>
    </w:p>
    <w:p w14:paraId="6B8BFC1E">
      <w:pPr>
        <w:spacing w:before="184"/>
        <w:ind w:left="7" w:right="7" w:firstLine="0"/>
        <w:jc w:val="center"/>
        <w:rPr>
          <w:i/>
          <w:sz w:val="18"/>
        </w:rPr>
      </w:pPr>
      <w:r>
        <w:rPr>
          <w:i/>
          <w:color w:val="545454"/>
          <w:sz w:val="18"/>
        </w:rPr>
        <w:t>Fig</w:t>
      </w:r>
      <w:r>
        <w:rPr>
          <w:i/>
          <w:color w:val="545454"/>
          <w:spacing w:val="-3"/>
          <w:sz w:val="18"/>
        </w:rPr>
        <w:t xml:space="preserve"> </w:t>
      </w:r>
      <w:r>
        <w:rPr>
          <w:i/>
          <w:color w:val="545454"/>
          <w:sz w:val="18"/>
        </w:rPr>
        <w:t>32.28</w:t>
      </w:r>
      <w:r>
        <w:rPr>
          <w:i/>
          <w:color w:val="545454"/>
          <w:spacing w:val="-2"/>
          <w:sz w:val="18"/>
        </w:rPr>
        <w:t xml:space="preserve"> </w:t>
      </w:r>
      <w:r>
        <w:rPr>
          <w:i/>
          <w:color w:val="545454"/>
          <w:sz w:val="18"/>
        </w:rPr>
        <w:t>—</w:t>
      </w:r>
      <w:r>
        <w:rPr>
          <w:i/>
          <w:color w:val="545454"/>
          <w:spacing w:val="-3"/>
          <w:sz w:val="18"/>
        </w:rPr>
        <w:t xml:space="preserve"> </w:t>
      </w:r>
      <w:r>
        <w:rPr>
          <w:i/>
          <w:color w:val="545454"/>
          <w:sz w:val="18"/>
        </w:rPr>
        <w:t>njRAT</w:t>
      </w:r>
      <w:r>
        <w:rPr>
          <w:i/>
          <w:color w:val="545454"/>
          <w:spacing w:val="-2"/>
          <w:sz w:val="18"/>
        </w:rPr>
        <w:t xml:space="preserve"> </w:t>
      </w:r>
      <w:r>
        <w:rPr>
          <w:i/>
          <w:color w:val="545454"/>
          <w:sz w:val="18"/>
        </w:rPr>
        <w:t>Files</w:t>
      </w:r>
      <w:r>
        <w:rPr>
          <w:i/>
          <w:color w:val="545454"/>
          <w:spacing w:val="-3"/>
          <w:sz w:val="18"/>
        </w:rPr>
        <w:t xml:space="preserve"> </w:t>
      </w:r>
      <w:r>
        <w:rPr>
          <w:i/>
          <w:color w:val="545454"/>
          <w:sz w:val="18"/>
        </w:rPr>
        <w:t>Activity:</w:t>
      </w:r>
      <w:r>
        <w:rPr>
          <w:i/>
          <w:color w:val="545454"/>
          <w:spacing w:val="-3"/>
          <w:sz w:val="18"/>
        </w:rPr>
        <w:t xml:space="preserve"> </w:t>
      </w:r>
      <w:r>
        <w:rPr>
          <w:i/>
          <w:color w:val="545454"/>
          <w:sz w:val="18"/>
        </w:rPr>
        <w:t>4</w:t>
      </w:r>
      <w:r>
        <w:rPr>
          <w:i/>
          <w:color w:val="545454"/>
          <w:spacing w:val="-2"/>
          <w:sz w:val="18"/>
        </w:rPr>
        <w:t xml:space="preserve"> </w:t>
      </w:r>
      <w:r>
        <w:rPr>
          <w:i/>
          <w:color w:val="545454"/>
          <w:sz w:val="18"/>
        </w:rPr>
        <w:t>unknown</w:t>
      </w:r>
      <w:r>
        <w:rPr>
          <w:i/>
          <w:color w:val="545454"/>
          <w:spacing w:val="-3"/>
          <w:sz w:val="18"/>
        </w:rPr>
        <w:t xml:space="preserve"> </w:t>
      </w:r>
      <w:r>
        <w:rPr>
          <w:i/>
          <w:color w:val="545454"/>
          <w:sz w:val="18"/>
        </w:rPr>
        <w:t>type</w:t>
      </w:r>
      <w:r>
        <w:rPr>
          <w:i/>
          <w:color w:val="545454"/>
          <w:spacing w:val="-2"/>
          <w:sz w:val="18"/>
        </w:rPr>
        <w:t xml:space="preserve"> </w:t>
      </w:r>
      <w:r>
        <w:rPr>
          <w:i/>
          <w:color w:val="545454"/>
          <w:sz w:val="18"/>
        </w:rPr>
        <w:t>files</w:t>
      </w:r>
      <w:r>
        <w:rPr>
          <w:i/>
          <w:color w:val="545454"/>
          <w:spacing w:val="-3"/>
          <w:sz w:val="18"/>
        </w:rPr>
        <w:t xml:space="preserve"> </w:t>
      </w:r>
      <w:r>
        <w:rPr>
          <w:i/>
          <w:color w:val="545454"/>
          <w:spacing w:val="-2"/>
          <w:sz w:val="18"/>
        </w:rPr>
        <w:t>dropped</w:t>
      </w:r>
    </w:p>
    <w:p w14:paraId="360229A5">
      <w:pPr>
        <w:pStyle w:val="8"/>
        <w:spacing w:before="53"/>
        <w:rPr>
          <w:i/>
          <w:sz w:val="18"/>
        </w:rPr>
      </w:pPr>
    </w:p>
    <w:p w14:paraId="52B2C50F">
      <w:pPr>
        <w:pStyle w:val="8"/>
        <w:ind w:left="23"/>
      </w:pPr>
      <w:r>
        <w:rPr>
          <w:color w:val="333333"/>
        </w:rPr>
        <w:t>Key</w:t>
      </w:r>
      <w:r>
        <w:rPr>
          <w:color w:val="333333"/>
          <w:spacing w:val="-5"/>
        </w:rPr>
        <w:t xml:space="preserve"> </w:t>
      </w:r>
      <w:r>
        <w:rPr>
          <w:color w:val="333333"/>
        </w:rPr>
        <w:t>dropped</w:t>
      </w:r>
      <w:r>
        <w:rPr>
          <w:color w:val="333333"/>
          <w:spacing w:val="-2"/>
        </w:rPr>
        <w:t xml:space="preserve"> files:</w:t>
      </w:r>
    </w:p>
    <w:p w14:paraId="44B3FE50">
      <w:pPr>
        <w:pStyle w:val="11"/>
        <w:numPr>
          <w:ilvl w:val="1"/>
          <w:numId w:val="6"/>
        </w:numPr>
        <w:tabs>
          <w:tab w:val="left" w:pos="383"/>
        </w:tabs>
        <w:spacing w:before="161" w:after="0" w:line="240" w:lineRule="auto"/>
        <w:ind w:left="383" w:right="0" w:hanging="360"/>
        <w:jc w:val="left"/>
        <w:rPr>
          <w:sz w:val="22"/>
        </w:rPr>
      </w:pPr>
      <w:r>
        <w:rPr>
          <w:color w:val="333333"/>
          <w:sz w:val="22"/>
        </w:rPr>
        <w:t>C:\Users\admin\AppData\Local\Temp\windows.exe</w:t>
      </w:r>
      <w:r>
        <w:rPr>
          <w:color w:val="333333"/>
          <w:spacing w:val="-12"/>
          <w:sz w:val="22"/>
        </w:rPr>
        <w:t xml:space="preserve"> </w:t>
      </w:r>
      <w:r>
        <w:rPr>
          <w:color w:val="333333"/>
          <w:sz w:val="22"/>
        </w:rPr>
        <w:t>(by</w:t>
      </w:r>
      <w:r>
        <w:rPr>
          <w:color w:val="333333"/>
          <w:spacing w:val="-11"/>
          <w:sz w:val="22"/>
        </w:rPr>
        <w:t xml:space="preserve"> </w:t>
      </w:r>
      <w:r>
        <w:rPr>
          <w:color w:val="333333"/>
          <w:sz w:val="22"/>
        </w:rPr>
        <w:t>njq8.exe)</w:t>
      </w:r>
      <w:r>
        <w:rPr>
          <w:color w:val="333333"/>
          <w:spacing w:val="-10"/>
          <w:sz w:val="22"/>
        </w:rPr>
        <w:t xml:space="preserve"> </w:t>
      </w:r>
      <w:r>
        <w:rPr>
          <w:color w:val="333333"/>
          <w:sz w:val="22"/>
        </w:rPr>
        <w:t>—</w:t>
      </w:r>
      <w:r>
        <w:rPr>
          <w:color w:val="333333"/>
          <w:spacing w:val="-12"/>
          <w:sz w:val="22"/>
        </w:rPr>
        <w:t xml:space="preserve"> </w:t>
      </w:r>
      <w:r>
        <w:rPr>
          <w:color w:val="333333"/>
          <w:sz w:val="22"/>
        </w:rPr>
        <w:t>Persistence</w:t>
      </w:r>
      <w:r>
        <w:rPr>
          <w:color w:val="333333"/>
          <w:spacing w:val="-12"/>
          <w:sz w:val="22"/>
        </w:rPr>
        <w:t xml:space="preserve"> </w:t>
      </w:r>
      <w:r>
        <w:rPr>
          <w:color w:val="333333"/>
          <w:spacing w:val="-4"/>
          <w:sz w:val="22"/>
        </w:rPr>
        <w:t>copy</w:t>
      </w:r>
    </w:p>
    <w:p w14:paraId="59795EF3">
      <w:pPr>
        <w:pStyle w:val="11"/>
        <w:numPr>
          <w:ilvl w:val="1"/>
          <w:numId w:val="6"/>
        </w:numPr>
        <w:tabs>
          <w:tab w:val="left" w:pos="383"/>
        </w:tabs>
        <w:spacing w:before="41" w:after="0" w:line="240" w:lineRule="auto"/>
        <w:ind w:left="383" w:right="0" w:hanging="360"/>
        <w:jc w:val="left"/>
        <w:rPr>
          <w:sz w:val="22"/>
        </w:rPr>
      </w:pPr>
      <w:r>
        <w:rPr>
          <w:color w:val="333333"/>
          <w:sz w:val="22"/>
        </w:rPr>
        <w:t>C:\njq8.exe</w:t>
      </w:r>
      <w:r>
        <w:rPr>
          <w:color w:val="333333"/>
          <w:spacing w:val="-8"/>
          <w:sz w:val="22"/>
        </w:rPr>
        <w:t xml:space="preserve"> </w:t>
      </w:r>
      <w:r>
        <w:rPr>
          <w:color w:val="333333"/>
          <w:sz w:val="22"/>
        </w:rPr>
        <w:t>(by</w:t>
      </w:r>
      <w:r>
        <w:rPr>
          <w:color w:val="333333"/>
          <w:spacing w:val="-5"/>
          <w:sz w:val="22"/>
        </w:rPr>
        <w:t xml:space="preserve"> </w:t>
      </w:r>
      <w:r>
        <w:rPr>
          <w:color w:val="333333"/>
          <w:sz w:val="22"/>
        </w:rPr>
        <w:t>njRAT.exe)</w:t>
      </w:r>
      <w:r>
        <w:rPr>
          <w:color w:val="333333"/>
          <w:spacing w:val="-6"/>
          <w:sz w:val="22"/>
        </w:rPr>
        <w:t xml:space="preserve"> </w:t>
      </w:r>
      <w:r>
        <w:rPr>
          <w:color w:val="333333"/>
          <w:sz w:val="22"/>
        </w:rPr>
        <w:t>—</w:t>
      </w:r>
      <w:r>
        <w:rPr>
          <w:color w:val="333333"/>
          <w:spacing w:val="-6"/>
          <w:sz w:val="22"/>
        </w:rPr>
        <w:t xml:space="preserve"> </w:t>
      </w:r>
      <w:r>
        <w:rPr>
          <w:color w:val="333333"/>
          <w:sz w:val="22"/>
        </w:rPr>
        <w:t>Secondary</w:t>
      </w:r>
      <w:r>
        <w:rPr>
          <w:color w:val="333333"/>
          <w:spacing w:val="-5"/>
          <w:sz w:val="22"/>
        </w:rPr>
        <w:t xml:space="preserve"> </w:t>
      </w:r>
      <w:r>
        <w:rPr>
          <w:color w:val="333333"/>
          <w:spacing w:val="-4"/>
          <w:sz w:val="22"/>
        </w:rPr>
        <w:t>copy</w:t>
      </w:r>
    </w:p>
    <w:p w14:paraId="1E6737CA">
      <w:pPr>
        <w:pStyle w:val="11"/>
        <w:numPr>
          <w:ilvl w:val="1"/>
          <w:numId w:val="6"/>
        </w:numPr>
        <w:tabs>
          <w:tab w:val="left" w:pos="383"/>
        </w:tabs>
        <w:spacing w:before="39" w:after="0" w:line="276" w:lineRule="auto"/>
        <w:ind w:left="383" w:right="319" w:hanging="360"/>
        <w:jc w:val="left"/>
        <w:rPr>
          <w:sz w:val="22"/>
        </w:rPr>
      </w:pPr>
      <w:r>
        <w:rPr>
          <w:color w:val="333333"/>
          <w:sz w:val="22"/>
        </w:rPr>
        <w:t>C:\Users\admin\AppData\Roaming\Microsoft\Windows\Start</w:t>
      </w:r>
      <w:r>
        <w:rPr>
          <w:color w:val="333333"/>
          <w:spacing w:val="-13"/>
          <w:sz w:val="22"/>
        </w:rPr>
        <w:t xml:space="preserve"> </w:t>
      </w:r>
      <w:r>
        <w:rPr>
          <w:color w:val="333333"/>
          <w:sz w:val="22"/>
        </w:rPr>
        <w:t>Menu\Programs\Startup\...exe (by windows.exe) — Startup persistence</w:t>
      </w:r>
    </w:p>
    <w:p w14:paraId="3392DBE1">
      <w:pPr>
        <w:pStyle w:val="11"/>
        <w:spacing w:after="0" w:line="276" w:lineRule="auto"/>
        <w:jc w:val="left"/>
        <w:rPr>
          <w:sz w:val="22"/>
        </w:rPr>
        <w:sectPr>
          <w:pgSz w:w="11910" w:h="16840"/>
          <w:pgMar w:top="138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3714B8FD">
      <w:pPr>
        <w:pStyle w:val="4"/>
        <w:spacing w:before="41"/>
      </w:pPr>
      <w:r>
        <w:rPr>
          <w:color w:val="1A3B6D"/>
        </w:rPr>
        <w:t>Step</w:t>
      </w:r>
      <w:r>
        <w:rPr>
          <w:color w:val="1A3B6D"/>
          <w:spacing w:val="-2"/>
        </w:rPr>
        <w:t xml:space="preserve"> </w:t>
      </w:r>
      <w:r>
        <w:rPr>
          <w:color w:val="1A3B6D"/>
        </w:rPr>
        <w:t>9B:</w:t>
      </w:r>
      <w:r>
        <w:rPr>
          <w:color w:val="1A3B6D"/>
          <w:spacing w:val="-4"/>
        </w:rPr>
        <w:t xml:space="preserve"> </w:t>
      </w:r>
      <w:r>
        <w:rPr>
          <w:color w:val="1A3B6D"/>
        </w:rPr>
        <w:t>njRAT</w:t>
      </w:r>
      <w:r>
        <w:rPr>
          <w:color w:val="1A3B6D"/>
          <w:spacing w:val="-2"/>
        </w:rPr>
        <w:t xml:space="preserve"> </w:t>
      </w:r>
      <w:r>
        <w:rPr>
          <w:color w:val="1A3B6D"/>
        </w:rPr>
        <w:t>Registry</w:t>
      </w:r>
      <w:r>
        <w:rPr>
          <w:color w:val="1A3B6D"/>
          <w:spacing w:val="-5"/>
        </w:rPr>
        <w:t xml:space="preserve"> </w:t>
      </w:r>
      <w:r>
        <w:rPr>
          <w:color w:val="1A3B6D"/>
          <w:spacing w:val="-2"/>
        </w:rPr>
        <w:t>Activity</w:t>
      </w:r>
    </w:p>
    <w:p w14:paraId="06C8C451">
      <w:pPr>
        <w:pStyle w:val="8"/>
        <w:spacing w:before="6"/>
        <w:rPr>
          <w:b/>
          <w:sz w:val="11"/>
        </w:rPr>
      </w:pPr>
      <w:r>
        <w:rPr>
          <w:b/>
          <w:sz w:val="11"/>
        </w:rPr>
        <w:drawing>
          <wp:anchor distT="0" distB="0" distL="0" distR="0" simplePos="0" relativeHeight="251681792" behindDoc="1" locked="0" layoutInCell="1" allowOverlap="1">
            <wp:simplePos x="0" y="0"/>
            <wp:positionH relativeFrom="page">
              <wp:posOffset>1127760</wp:posOffset>
            </wp:positionH>
            <wp:positionV relativeFrom="paragraph">
              <wp:posOffset>104140</wp:posOffset>
            </wp:positionV>
            <wp:extent cx="5266690" cy="2103755"/>
            <wp:effectExtent l="0" t="0" r="0" b="0"/>
            <wp:wrapTopAndBottom/>
            <wp:docPr id="62" name="Image 62"/>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7" cstate="print"/>
                    <a:stretch>
                      <a:fillRect/>
                    </a:stretch>
                  </pic:blipFill>
                  <pic:spPr>
                    <a:xfrm>
                      <a:off x="0" y="0"/>
                      <a:ext cx="5266987" cy="2103691"/>
                    </a:xfrm>
                    <a:prstGeom prst="rect">
                      <a:avLst/>
                    </a:prstGeom>
                  </pic:spPr>
                </pic:pic>
              </a:graphicData>
            </a:graphic>
          </wp:anchor>
        </w:drawing>
      </w:r>
    </w:p>
    <w:p w14:paraId="7CEC9958">
      <w:pPr>
        <w:spacing w:before="183"/>
        <w:ind w:left="7" w:right="7" w:firstLine="0"/>
        <w:jc w:val="center"/>
        <w:rPr>
          <w:i/>
          <w:sz w:val="18"/>
        </w:rPr>
      </w:pPr>
      <w:r>
        <w:rPr>
          <w:i/>
          <w:color w:val="545454"/>
          <w:sz w:val="18"/>
        </w:rPr>
        <w:t>Fig</w:t>
      </w:r>
      <w:r>
        <w:rPr>
          <w:i/>
          <w:color w:val="545454"/>
          <w:spacing w:val="-5"/>
          <w:sz w:val="18"/>
        </w:rPr>
        <w:t xml:space="preserve"> </w:t>
      </w:r>
      <w:r>
        <w:rPr>
          <w:i/>
          <w:color w:val="545454"/>
          <w:sz w:val="18"/>
        </w:rPr>
        <w:t>32.29</w:t>
      </w:r>
      <w:r>
        <w:rPr>
          <w:i/>
          <w:color w:val="545454"/>
          <w:spacing w:val="-2"/>
          <w:sz w:val="18"/>
        </w:rPr>
        <w:t xml:space="preserve"> </w:t>
      </w:r>
      <w:r>
        <w:rPr>
          <w:i/>
          <w:color w:val="545454"/>
          <w:sz w:val="18"/>
        </w:rPr>
        <w:t>—</w:t>
      </w:r>
      <w:r>
        <w:rPr>
          <w:i/>
          <w:color w:val="545454"/>
          <w:spacing w:val="-2"/>
          <w:sz w:val="18"/>
        </w:rPr>
        <w:t xml:space="preserve"> </w:t>
      </w:r>
      <w:r>
        <w:rPr>
          <w:i/>
          <w:color w:val="545454"/>
          <w:sz w:val="18"/>
        </w:rPr>
        <w:t>njRAT</w:t>
      </w:r>
      <w:r>
        <w:rPr>
          <w:i/>
          <w:color w:val="545454"/>
          <w:spacing w:val="-2"/>
          <w:sz w:val="18"/>
        </w:rPr>
        <w:t xml:space="preserve"> </w:t>
      </w:r>
      <w:r>
        <w:rPr>
          <w:i/>
          <w:color w:val="545454"/>
          <w:sz w:val="18"/>
        </w:rPr>
        <w:t>Registry:</w:t>
      </w:r>
      <w:r>
        <w:rPr>
          <w:i/>
          <w:color w:val="545454"/>
          <w:spacing w:val="-2"/>
          <w:sz w:val="18"/>
        </w:rPr>
        <w:t xml:space="preserve"> </w:t>
      </w:r>
      <w:r>
        <w:rPr>
          <w:i/>
          <w:color w:val="545454"/>
          <w:sz w:val="18"/>
        </w:rPr>
        <w:t>3,533</w:t>
      </w:r>
      <w:r>
        <w:rPr>
          <w:i/>
          <w:color w:val="545454"/>
          <w:spacing w:val="-2"/>
          <w:sz w:val="18"/>
        </w:rPr>
        <w:t xml:space="preserve"> </w:t>
      </w:r>
      <w:r>
        <w:rPr>
          <w:i/>
          <w:color w:val="545454"/>
          <w:sz w:val="18"/>
        </w:rPr>
        <w:t>total</w:t>
      </w:r>
      <w:r>
        <w:rPr>
          <w:i/>
          <w:color w:val="545454"/>
          <w:spacing w:val="-3"/>
          <w:sz w:val="18"/>
        </w:rPr>
        <w:t xml:space="preserve"> </w:t>
      </w:r>
      <w:r>
        <w:rPr>
          <w:i/>
          <w:color w:val="545454"/>
          <w:sz w:val="18"/>
        </w:rPr>
        <w:t>events</w:t>
      </w:r>
      <w:r>
        <w:rPr>
          <w:i/>
          <w:color w:val="545454"/>
          <w:spacing w:val="-2"/>
          <w:sz w:val="18"/>
        </w:rPr>
        <w:t xml:space="preserve"> </w:t>
      </w:r>
      <w:r>
        <w:rPr>
          <w:i/>
          <w:color w:val="545454"/>
          <w:sz w:val="18"/>
        </w:rPr>
        <w:t>(544</w:t>
      </w:r>
      <w:r>
        <w:rPr>
          <w:i/>
          <w:color w:val="545454"/>
          <w:spacing w:val="-2"/>
          <w:sz w:val="18"/>
        </w:rPr>
        <w:t xml:space="preserve"> writes)</w:t>
      </w:r>
    </w:p>
    <w:p w14:paraId="7DFA6CFA">
      <w:pPr>
        <w:pStyle w:val="8"/>
        <w:spacing w:before="52"/>
        <w:rPr>
          <w:i/>
          <w:sz w:val="18"/>
        </w:rPr>
      </w:pPr>
    </w:p>
    <w:p w14:paraId="1CEAF400">
      <w:pPr>
        <w:pStyle w:val="8"/>
        <w:ind w:left="23"/>
      </w:pPr>
      <w:r>
        <w:rPr>
          <w:color w:val="333333"/>
        </w:rPr>
        <w:t>Critical</w:t>
      </w:r>
      <w:r>
        <w:rPr>
          <w:color w:val="333333"/>
          <w:spacing w:val="-5"/>
        </w:rPr>
        <w:t xml:space="preserve"> </w:t>
      </w:r>
      <w:r>
        <w:rPr>
          <w:color w:val="333333"/>
        </w:rPr>
        <w:t>registry</w:t>
      </w:r>
      <w:r>
        <w:rPr>
          <w:color w:val="333333"/>
          <w:spacing w:val="-6"/>
        </w:rPr>
        <w:t xml:space="preserve"> </w:t>
      </w:r>
      <w:r>
        <w:rPr>
          <w:color w:val="333333"/>
        </w:rPr>
        <w:t>modifications</w:t>
      </w:r>
      <w:r>
        <w:rPr>
          <w:color w:val="333333"/>
          <w:spacing w:val="-4"/>
        </w:rPr>
        <w:t xml:space="preserve"> </w:t>
      </w:r>
      <w:r>
        <w:rPr>
          <w:color w:val="333333"/>
        </w:rPr>
        <w:t>by</w:t>
      </w:r>
      <w:r>
        <w:rPr>
          <w:color w:val="333333"/>
          <w:spacing w:val="-3"/>
        </w:rPr>
        <w:t xml:space="preserve"> </w:t>
      </w:r>
      <w:r>
        <w:rPr>
          <w:color w:val="333333"/>
        </w:rPr>
        <w:t>njRAT.exe</w:t>
      </w:r>
      <w:r>
        <w:rPr>
          <w:color w:val="333333"/>
          <w:spacing w:val="-6"/>
        </w:rPr>
        <w:t xml:space="preserve"> </w:t>
      </w:r>
      <w:r>
        <w:rPr>
          <w:color w:val="333333"/>
        </w:rPr>
        <w:t>(PID</w:t>
      </w:r>
      <w:r>
        <w:rPr>
          <w:color w:val="333333"/>
          <w:spacing w:val="-5"/>
        </w:rPr>
        <w:t xml:space="preserve"> </w:t>
      </w:r>
      <w:r>
        <w:rPr>
          <w:color w:val="333333"/>
          <w:spacing w:val="-2"/>
        </w:rPr>
        <w:t>1504):</w:t>
      </w:r>
    </w:p>
    <w:p w14:paraId="51F143FC">
      <w:pPr>
        <w:pStyle w:val="11"/>
        <w:numPr>
          <w:ilvl w:val="1"/>
          <w:numId w:val="6"/>
        </w:numPr>
        <w:tabs>
          <w:tab w:val="left" w:pos="383"/>
        </w:tabs>
        <w:spacing w:before="162" w:after="0" w:line="273" w:lineRule="auto"/>
        <w:ind w:left="383" w:right="1647" w:hanging="360"/>
        <w:jc w:val="left"/>
        <w:rPr>
          <w:sz w:val="22"/>
        </w:rPr>
      </w:pPr>
      <w:r>
        <w:rPr>
          <w:color w:val="333333"/>
          <w:spacing w:val="-2"/>
          <w:sz w:val="22"/>
        </w:rPr>
        <w:t>HKEY_CURRENT_USER\Software\Microsoft\Windows\CurrentVersion\Internet Settings\ZoneMap\ProxyBypass</w:t>
      </w:r>
    </w:p>
    <w:p w14:paraId="53C73419">
      <w:pPr>
        <w:pStyle w:val="11"/>
        <w:numPr>
          <w:ilvl w:val="1"/>
          <w:numId w:val="6"/>
        </w:numPr>
        <w:tabs>
          <w:tab w:val="left" w:pos="383"/>
        </w:tabs>
        <w:spacing w:before="4" w:after="0" w:line="276" w:lineRule="auto"/>
        <w:ind w:left="383" w:right="1647" w:hanging="360"/>
        <w:jc w:val="left"/>
        <w:rPr>
          <w:sz w:val="22"/>
        </w:rPr>
      </w:pPr>
      <w:r>
        <w:rPr>
          <w:color w:val="333333"/>
          <w:spacing w:val="-2"/>
          <w:sz w:val="22"/>
        </w:rPr>
        <w:t>HKEY_CURRENT_USER\Software\Microsoft\Windows\CurrentVersion\Internet Settings\ZoneMap\IntranetName</w:t>
      </w:r>
    </w:p>
    <w:p w14:paraId="5680BF3E">
      <w:pPr>
        <w:pStyle w:val="4"/>
        <w:spacing w:before="240"/>
      </w:pPr>
      <w:r>
        <w:rPr>
          <w:color w:val="1A3B6D"/>
        </w:rPr>
        <w:t>Step</w:t>
      </w:r>
      <w:r>
        <w:rPr>
          <w:color w:val="1A3B6D"/>
          <w:spacing w:val="-4"/>
        </w:rPr>
        <w:t xml:space="preserve"> </w:t>
      </w:r>
      <w:r>
        <w:rPr>
          <w:color w:val="1A3B6D"/>
        </w:rPr>
        <w:t>10B:</w:t>
      </w:r>
      <w:r>
        <w:rPr>
          <w:color w:val="1A3B6D"/>
          <w:spacing w:val="-4"/>
        </w:rPr>
        <w:t xml:space="preserve"> </w:t>
      </w:r>
      <w:r>
        <w:rPr>
          <w:color w:val="1A3B6D"/>
        </w:rPr>
        <w:t>njRAT</w:t>
      </w:r>
      <w:r>
        <w:rPr>
          <w:color w:val="1A3B6D"/>
          <w:spacing w:val="-3"/>
        </w:rPr>
        <w:t xml:space="preserve"> </w:t>
      </w:r>
      <w:r>
        <w:rPr>
          <w:color w:val="1A3B6D"/>
        </w:rPr>
        <w:t>Command-Line</w:t>
      </w:r>
      <w:r>
        <w:rPr>
          <w:color w:val="1A3B6D"/>
          <w:spacing w:val="-4"/>
        </w:rPr>
        <w:t xml:space="preserve"> </w:t>
      </w:r>
      <w:r>
        <w:rPr>
          <w:color w:val="1A3B6D"/>
        </w:rPr>
        <w:t>and</w:t>
      </w:r>
      <w:r>
        <w:rPr>
          <w:color w:val="1A3B6D"/>
          <w:spacing w:val="-2"/>
        </w:rPr>
        <w:t xml:space="preserve"> </w:t>
      </w:r>
      <w:r>
        <w:rPr>
          <w:color w:val="1A3B6D"/>
        </w:rPr>
        <w:t>Firewall</w:t>
      </w:r>
      <w:r>
        <w:rPr>
          <w:color w:val="1A3B6D"/>
          <w:spacing w:val="-1"/>
        </w:rPr>
        <w:t xml:space="preserve"> </w:t>
      </w:r>
      <w:r>
        <w:rPr>
          <w:color w:val="1A3B6D"/>
          <w:spacing w:val="-2"/>
        </w:rPr>
        <w:t>Manipulation</w:t>
      </w:r>
    </w:p>
    <w:p w14:paraId="745F6FEC">
      <w:pPr>
        <w:pStyle w:val="8"/>
        <w:spacing w:before="6"/>
        <w:rPr>
          <w:b/>
          <w:sz w:val="11"/>
        </w:rPr>
      </w:pPr>
      <w:r>
        <w:rPr>
          <w:b/>
          <w:sz w:val="11"/>
        </w:rPr>
        <w:drawing>
          <wp:anchor distT="0" distB="0" distL="0" distR="0" simplePos="0" relativeHeight="251682816" behindDoc="1" locked="0" layoutInCell="1" allowOverlap="1">
            <wp:simplePos x="0" y="0"/>
            <wp:positionH relativeFrom="page">
              <wp:posOffset>1127760</wp:posOffset>
            </wp:positionH>
            <wp:positionV relativeFrom="paragraph">
              <wp:posOffset>104140</wp:posOffset>
            </wp:positionV>
            <wp:extent cx="5268595" cy="2098675"/>
            <wp:effectExtent l="0" t="0" r="0" b="0"/>
            <wp:wrapTopAndBottom/>
            <wp:docPr id="63" name="Image 63"/>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68" cstate="print"/>
                    <a:stretch>
                      <a:fillRect/>
                    </a:stretch>
                  </pic:blipFill>
                  <pic:spPr>
                    <a:xfrm>
                      <a:off x="0" y="0"/>
                      <a:ext cx="5268579" cy="2098548"/>
                    </a:xfrm>
                    <a:prstGeom prst="rect">
                      <a:avLst/>
                    </a:prstGeom>
                  </pic:spPr>
                </pic:pic>
              </a:graphicData>
            </a:graphic>
          </wp:anchor>
        </w:drawing>
      </w:r>
    </w:p>
    <w:p w14:paraId="7888B914">
      <w:pPr>
        <w:spacing w:before="183"/>
        <w:ind w:left="7" w:right="7" w:firstLine="0"/>
        <w:jc w:val="center"/>
        <w:rPr>
          <w:i/>
          <w:sz w:val="18"/>
        </w:rPr>
      </w:pPr>
      <w:r>
        <w:rPr>
          <w:i/>
          <w:color w:val="545454"/>
          <w:sz w:val="18"/>
        </w:rPr>
        <w:t>Fig</w:t>
      </w:r>
      <w:r>
        <w:rPr>
          <w:i/>
          <w:color w:val="545454"/>
          <w:spacing w:val="-6"/>
          <w:sz w:val="18"/>
        </w:rPr>
        <w:t xml:space="preserve"> </w:t>
      </w:r>
      <w:r>
        <w:rPr>
          <w:i/>
          <w:color w:val="545454"/>
          <w:sz w:val="18"/>
        </w:rPr>
        <w:t>32.30</w:t>
      </w:r>
      <w:r>
        <w:rPr>
          <w:i/>
          <w:color w:val="545454"/>
          <w:spacing w:val="-3"/>
          <w:sz w:val="18"/>
        </w:rPr>
        <w:t xml:space="preserve"> </w:t>
      </w:r>
      <w:r>
        <w:rPr>
          <w:i/>
          <w:color w:val="545454"/>
          <w:sz w:val="18"/>
        </w:rPr>
        <w:t>—</w:t>
      </w:r>
      <w:r>
        <w:rPr>
          <w:i/>
          <w:color w:val="545454"/>
          <w:spacing w:val="-4"/>
          <w:sz w:val="18"/>
        </w:rPr>
        <w:t xml:space="preserve"> </w:t>
      </w:r>
      <w:r>
        <w:rPr>
          <w:i/>
          <w:color w:val="545454"/>
          <w:sz w:val="18"/>
        </w:rPr>
        <w:t>njRAT</w:t>
      </w:r>
      <w:r>
        <w:rPr>
          <w:i/>
          <w:color w:val="545454"/>
          <w:spacing w:val="-3"/>
          <w:sz w:val="18"/>
        </w:rPr>
        <w:t xml:space="preserve"> </w:t>
      </w:r>
      <w:r>
        <w:rPr>
          <w:i/>
          <w:color w:val="545454"/>
          <w:sz w:val="18"/>
        </w:rPr>
        <w:t>netsh.exe</w:t>
      </w:r>
      <w:r>
        <w:rPr>
          <w:i/>
          <w:color w:val="545454"/>
          <w:spacing w:val="-3"/>
          <w:sz w:val="18"/>
        </w:rPr>
        <w:t xml:space="preserve"> </w:t>
      </w:r>
      <w:r>
        <w:rPr>
          <w:i/>
          <w:color w:val="545454"/>
          <w:sz w:val="18"/>
        </w:rPr>
        <w:t>command:</w:t>
      </w:r>
      <w:r>
        <w:rPr>
          <w:i/>
          <w:color w:val="545454"/>
          <w:spacing w:val="-4"/>
          <w:sz w:val="18"/>
        </w:rPr>
        <w:t xml:space="preserve"> </w:t>
      </w:r>
      <w:r>
        <w:rPr>
          <w:i/>
          <w:color w:val="545454"/>
          <w:sz w:val="18"/>
        </w:rPr>
        <w:t>firewall</w:t>
      </w:r>
      <w:r>
        <w:rPr>
          <w:i/>
          <w:color w:val="545454"/>
          <w:spacing w:val="-4"/>
          <w:sz w:val="18"/>
        </w:rPr>
        <w:t xml:space="preserve"> </w:t>
      </w:r>
      <w:r>
        <w:rPr>
          <w:i/>
          <w:color w:val="545454"/>
          <w:sz w:val="18"/>
        </w:rPr>
        <w:t>add</w:t>
      </w:r>
      <w:r>
        <w:rPr>
          <w:i/>
          <w:color w:val="545454"/>
          <w:spacing w:val="-5"/>
          <w:sz w:val="18"/>
        </w:rPr>
        <w:t xml:space="preserve"> </w:t>
      </w:r>
      <w:r>
        <w:rPr>
          <w:i/>
          <w:color w:val="545454"/>
          <w:sz w:val="18"/>
        </w:rPr>
        <w:t>allowedprogram</w:t>
      </w:r>
      <w:r>
        <w:rPr>
          <w:i/>
          <w:color w:val="545454"/>
          <w:spacing w:val="-4"/>
          <w:sz w:val="18"/>
        </w:rPr>
        <w:t xml:space="preserve"> </w:t>
      </w:r>
      <w:r>
        <w:rPr>
          <w:i/>
          <w:color w:val="545454"/>
          <w:sz w:val="18"/>
        </w:rPr>
        <w:t>for</w:t>
      </w:r>
      <w:r>
        <w:rPr>
          <w:i/>
          <w:color w:val="545454"/>
          <w:spacing w:val="-4"/>
          <w:sz w:val="18"/>
        </w:rPr>
        <w:t xml:space="preserve"> </w:t>
      </w:r>
      <w:r>
        <w:rPr>
          <w:i/>
          <w:color w:val="545454"/>
          <w:sz w:val="18"/>
        </w:rPr>
        <w:t>windows.exe</w:t>
      </w:r>
      <w:r>
        <w:rPr>
          <w:i/>
          <w:color w:val="545454"/>
          <w:spacing w:val="-3"/>
          <w:sz w:val="18"/>
        </w:rPr>
        <w:t xml:space="preserve"> </w:t>
      </w:r>
      <w:r>
        <w:rPr>
          <w:i/>
          <w:color w:val="545454"/>
          <w:sz w:val="18"/>
        </w:rPr>
        <w:t>with</w:t>
      </w:r>
      <w:r>
        <w:rPr>
          <w:i/>
          <w:color w:val="545454"/>
          <w:spacing w:val="-5"/>
          <w:sz w:val="18"/>
        </w:rPr>
        <w:t xml:space="preserve"> </w:t>
      </w:r>
      <w:r>
        <w:rPr>
          <w:i/>
          <w:color w:val="545454"/>
          <w:sz w:val="18"/>
        </w:rPr>
        <w:t>ENABLE</w:t>
      </w:r>
      <w:r>
        <w:rPr>
          <w:i/>
          <w:color w:val="545454"/>
          <w:spacing w:val="-5"/>
          <w:sz w:val="18"/>
        </w:rPr>
        <w:t xml:space="preserve"> </w:t>
      </w:r>
      <w:r>
        <w:rPr>
          <w:i/>
          <w:color w:val="545454"/>
          <w:spacing w:val="-4"/>
          <w:sz w:val="18"/>
        </w:rPr>
        <w:t>flag</w:t>
      </w:r>
    </w:p>
    <w:p w14:paraId="5EB992A6">
      <w:pPr>
        <w:pStyle w:val="8"/>
        <w:spacing w:before="53"/>
        <w:rPr>
          <w:i/>
          <w:sz w:val="18"/>
        </w:rPr>
      </w:pPr>
    </w:p>
    <w:p w14:paraId="59F90CCA">
      <w:pPr>
        <w:pStyle w:val="8"/>
        <w:spacing w:line="276" w:lineRule="auto"/>
        <w:ind w:left="23"/>
      </w:pPr>
      <w:r>
        <w:rPr>
          <w:color w:val="333333"/>
        </w:rPr>
        <w:t>The</w:t>
      </w:r>
      <w:r>
        <w:rPr>
          <w:color w:val="333333"/>
          <w:spacing w:val="-2"/>
        </w:rPr>
        <w:t xml:space="preserve"> </w:t>
      </w:r>
      <w:r>
        <w:rPr>
          <w:color w:val="333333"/>
        </w:rPr>
        <w:t>njRAT</w:t>
      </w:r>
      <w:r>
        <w:rPr>
          <w:color w:val="333333"/>
          <w:spacing w:val="-5"/>
        </w:rPr>
        <w:t xml:space="preserve"> </w:t>
      </w:r>
      <w:r>
        <w:rPr>
          <w:color w:val="333333"/>
        </w:rPr>
        <w:t>created</w:t>
      </w:r>
      <w:r>
        <w:rPr>
          <w:color w:val="333333"/>
          <w:spacing w:val="-3"/>
        </w:rPr>
        <w:t xml:space="preserve"> </w:t>
      </w:r>
      <w:r>
        <w:rPr>
          <w:color w:val="333333"/>
        </w:rPr>
        <w:t>a</w:t>
      </w:r>
      <w:r>
        <w:rPr>
          <w:color w:val="333333"/>
          <w:spacing w:val="-4"/>
        </w:rPr>
        <w:t xml:space="preserve"> </w:t>
      </w:r>
      <w:r>
        <w:rPr>
          <w:color w:val="333333"/>
        </w:rPr>
        <w:t>Windows</w:t>
      </w:r>
      <w:r>
        <w:rPr>
          <w:color w:val="333333"/>
          <w:spacing w:val="-1"/>
        </w:rPr>
        <w:t xml:space="preserve"> </w:t>
      </w:r>
      <w:r>
        <w:rPr>
          <w:color w:val="333333"/>
        </w:rPr>
        <w:t>Firewall</w:t>
      </w:r>
      <w:r>
        <w:rPr>
          <w:color w:val="333333"/>
          <w:spacing w:val="-2"/>
        </w:rPr>
        <w:t xml:space="preserve"> </w:t>
      </w:r>
      <w:r>
        <w:rPr>
          <w:color w:val="333333"/>
        </w:rPr>
        <w:t>exception</w:t>
      </w:r>
      <w:r>
        <w:rPr>
          <w:color w:val="333333"/>
          <w:spacing w:val="-3"/>
        </w:rPr>
        <w:t xml:space="preserve"> </w:t>
      </w:r>
      <w:r>
        <w:rPr>
          <w:color w:val="333333"/>
        </w:rPr>
        <w:t>using</w:t>
      </w:r>
      <w:r>
        <w:rPr>
          <w:color w:val="333333"/>
          <w:spacing w:val="-5"/>
        </w:rPr>
        <w:t xml:space="preserve"> </w:t>
      </w:r>
      <w:r>
        <w:rPr>
          <w:color w:val="333333"/>
        </w:rPr>
        <w:t>netsh:</w:t>
      </w:r>
      <w:r>
        <w:rPr>
          <w:color w:val="333333"/>
          <w:spacing w:val="-4"/>
        </w:rPr>
        <w:t xml:space="preserve"> </w:t>
      </w:r>
      <w:r>
        <w:rPr>
          <w:color w:val="333333"/>
        </w:rPr>
        <w:t>"netsh</w:t>
      </w:r>
      <w:r>
        <w:rPr>
          <w:color w:val="333333"/>
          <w:spacing w:val="-6"/>
        </w:rPr>
        <w:t xml:space="preserve"> </w:t>
      </w:r>
      <w:r>
        <w:rPr>
          <w:color w:val="333333"/>
        </w:rPr>
        <w:t>firewall</w:t>
      </w:r>
      <w:r>
        <w:rPr>
          <w:color w:val="333333"/>
          <w:spacing w:val="-3"/>
        </w:rPr>
        <w:t xml:space="preserve"> </w:t>
      </w:r>
      <w:r>
        <w:rPr>
          <w:color w:val="333333"/>
        </w:rPr>
        <w:t>add</w:t>
      </w:r>
      <w:r>
        <w:rPr>
          <w:color w:val="333333"/>
          <w:spacing w:val="-6"/>
        </w:rPr>
        <w:t xml:space="preserve"> </w:t>
      </w:r>
      <w:r>
        <w:rPr>
          <w:color w:val="333333"/>
        </w:rPr>
        <w:t>allowedprogram C:\Users\admin\AppData\Local\Temp\windows.exe windows.exe ENABLE" — this allows the persisted copy to communicate through the firewall unimpeded. Integrity Level: HIGH.</w:t>
      </w:r>
    </w:p>
    <w:p w14:paraId="4C1332E8">
      <w:pPr>
        <w:pStyle w:val="8"/>
        <w:spacing w:after="0" w:line="276" w:lineRule="auto"/>
        <w:sectPr>
          <w:pgSz w:w="11910" w:h="16840"/>
          <w:pgMar w:top="138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049BD129">
      <w:pPr>
        <w:pStyle w:val="4"/>
        <w:spacing w:before="41"/>
      </w:pPr>
      <w:r>
        <w:rPr>
          <w:color w:val="1A3B6D"/>
        </w:rPr>
        <w:t>Step</w:t>
      </w:r>
      <w:r>
        <w:rPr>
          <w:color w:val="1A3B6D"/>
          <w:spacing w:val="-1"/>
        </w:rPr>
        <w:t xml:space="preserve"> </w:t>
      </w:r>
      <w:r>
        <w:rPr>
          <w:color w:val="1A3B6D"/>
        </w:rPr>
        <w:t>11B:</w:t>
      </w:r>
      <w:r>
        <w:rPr>
          <w:color w:val="1A3B6D"/>
          <w:spacing w:val="-3"/>
        </w:rPr>
        <w:t xml:space="preserve"> </w:t>
      </w:r>
      <w:r>
        <w:rPr>
          <w:color w:val="1A3B6D"/>
        </w:rPr>
        <w:t>njRAT</w:t>
      </w:r>
      <w:r>
        <w:rPr>
          <w:color w:val="1A3B6D"/>
          <w:spacing w:val="-3"/>
        </w:rPr>
        <w:t xml:space="preserve"> </w:t>
      </w:r>
      <w:r>
        <w:rPr>
          <w:color w:val="1A3B6D"/>
        </w:rPr>
        <w:t>MITRE</w:t>
      </w:r>
      <w:r>
        <w:rPr>
          <w:color w:val="1A3B6D"/>
          <w:spacing w:val="-3"/>
        </w:rPr>
        <w:t xml:space="preserve"> </w:t>
      </w:r>
      <w:r>
        <w:rPr>
          <w:color w:val="1A3B6D"/>
        </w:rPr>
        <w:t>ATT&amp;CK</w:t>
      </w:r>
      <w:r>
        <w:rPr>
          <w:color w:val="1A3B6D"/>
          <w:spacing w:val="-2"/>
        </w:rPr>
        <w:t xml:space="preserve"> Mapping</w:t>
      </w:r>
    </w:p>
    <w:p w14:paraId="1E8CA960">
      <w:pPr>
        <w:pStyle w:val="8"/>
        <w:spacing w:before="6"/>
        <w:rPr>
          <w:b/>
          <w:sz w:val="11"/>
        </w:rPr>
      </w:pPr>
      <w:r>
        <w:rPr>
          <w:b/>
          <w:sz w:val="11"/>
        </w:rPr>
        <w:drawing>
          <wp:anchor distT="0" distB="0" distL="0" distR="0" simplePos="0" relativeHeight="251682816" behindDoc="1" locked="0" layoutInCell="1" allowOverlap="1">
            <wp:simplePos x="0" y="0"/>
            <wp:positionH relativeFrom="page">
              <wp:posOffset>1127760</wp:posOffset>
            </wp:positionH>
            <wp:positionV relativeFrom="paragraph">
              <wp:posOffset>104140</wp:posOffset>
            </wp:positionV>
            <wp:extent cx="5266690" cy="1687195"/>
            <wp:effectExtent l="0" t="0" r="0" b="0"/>
            <wp:wrapTopAndBottom/>
            <wp:docPr id="64" name="Image 64"/>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69" cstate="print"/>
                    <a:stretch>
                      <a:fillRect/>
                    </a:stretch>
                  </pic:blipFill>
                  <pic:spPr>
                    <a:xfrm>
                      <a:off x="0" y="0"/>
                      <a:ext cx="5266931" cy="1687068"/>
                    </a:xfrm>
                    <a:prstGeom prst="rect">
                      <a:avLst/>
                    </a:prstGeom>
                  </pic:spPr>
                </pic:pic>
              </a:graphicData>
            </a:graphic>
          </wp:anchor>
        </w:drawing>
      </w:r>
    </w:p>
    <w:p w14:paraId="0A47A264">
      <w:pPr>
        <w:spacing w:before="179"/>
        <w:ind w:left="5" w:right="7" w:firstLine="0"/>
        <w:jc w:val="center"/>
        <w:rPr>
          <w:i/>
          <w:sz w:val="18"/>
        </w:rPr>
      </w:pPr>
      <w:r>
        <w:rPr>
          <w:i/>
          <w:color w:val="545454"/>
          <w:sz w:val="18"/>
        </w:rPr>
        <w:t>Fig</w:t>
      </w:r>
      <w:r>
        <w:rPr>
          <w:i/>
          <w:color w:val="545454"/>
          <w:spacing w:val="-6"/>
          <w:sz w:val="18"/>
        </w:rPr>
        <w:t xml:space="preserve"> </w:t>
      </w:r>
      <w:r>
        <w:rPr>
          <w:i/>
          <w:color w:val="545454"/>
          <w:sz w:val="18"/>
        </w:rPr>
        <w:t>32.31</w:t>
      </w:r>
      <w:r>
        <w:rPr>
          <w:i/>
          <w:color w:val="545454"/>
          <w:spacing w:val="-3"/>
          <w:sz w:val="18"/>
        </w:rPr>
        <w:t xml:space="preserve"> </w:t>
      </w:r>
      <w:r>
        <w:rPr>
          <w:i/>
          <w:color w:val="545454"/>
          <w:sz w:val="18"/>
        </w:rPr>
        <w:t>—</w:t>
      </w:r>
      <w:r>
        <w:rPr>
          <w:i/>
          <w:color w:val="545454"/>
          <w:spacing w:val="-3"/>
          <w:sz w:val="18"/>
        </w:rPr>
        <w:t xml:space="preserve"> </w:t>
      </w:r>
      <w:r>
        <w:rPr>
          <w:i/>
          <w:color w:val="545454"/>
          <w:sz w:val="18"/>
        </w:rPr>
        <w:t>njRAT</w:t>
      </w:r>
      <w:r>
        <w:rPr>
          <w:i/>
          <w:color w:val="545454"/>
          <w:spacing w:val="-4"/>
          <w:sz w:val="18"/>
        </w:rPr>
        <w:t xml:space="preserve"> </w:t>
      </w:r>
      <w:r>
        <w:rPr>
          <w:i/>
          <w:color w:val="545454"/>
          <w:sz w:val="18"/>
        </w:rPr>
        <w:t>MITRE</w:t>
      </w:r>
      <w:r>
        <w:rPr>
          <w:i/>
          <w:color w:val="545454"/>
          <w:spacing w:val="-3"/>
          <w:sz w:val="18"/>
        </w:rPr>
        <w:t xml:space="preserve"> </w:t>
      </w:r>
      <w:r>
        <w:rPr>
          <w:i/>
          <w:color w:val="545454"/>
          <w:sz w:val="18"/>
        </w:rPr>
        <w:t>ATT&amp;CK</w:t>
      </w:r>
      <w:r>
        <w:rPr>
          <w:i/>
          <w:color w:val="545454"/>
          <w:spacing w:val="-3"/>
          <w:sz w:val="18"/>
        </w:rPr>
        <w:t xml:space="preserve"> </w:t>
      </w:r>
      <w:r>
        <w:rPr>
          <w:i/>
          <w:color w:val="545454"/>
          <w:sz w:val="18"/>
        </w:rPr>
        <w:t>Matrix:</w:t>
      </w:r>
      <w:r>
        <w:rPr>
          <w:i/>
          <w:color w:val="545454"/>
          <w:spacing w:val="-3"/>
          <w:sz w:val="18"/>
        </w:rPr>
        <w:t xml:space="preserve"> </w:t>
      </w:r>
      <w:r>
        <w:rPr>
          <w:i/>
          <w:color w:val="545454"/>
          <w:sz w:val="18"/>
        </w:rPr>
        <w:t>Persistence,</w:t>
      </w:r>
      <w:r>
        <w:rPr>
          <w:i/>
          <w:color w:val="545454"/>
          <w:spacing w:val="-4"/>
          <w:sz w:val="18"/>
        </w:rPr>
        <w:t xml:space="preserve"> </w:t>
      </w:r>
      <w:r>
        <w:rPr>
          <w:i/>
          <w:color w:val="545454"/>
          <w:sz w:val="18"/>
        </w:rPr>
        <w:t>Privilege</w:t>
      </w:r>
      <w:r>
        <w:rPr>
          <w:i/>
          <w:color w:val="545454"/>
          <w:spacing w:val="-3"/>
          <w:sz w:val="18"/>
        </w:rPr>
        <w:t xml:space="preserve"> </w:t>
      </w:r>
      <w:r>
        <w:rPr>
          <w:i/>
          <w:color w:val="545454"/>
          <w:sz w:val="18"/>
        </w:rPr>
        <w:t>Escalation,</w:t>
      </w:r>
      <w:r>
        <w:rPr>
          <w:i/>
          <w:color w:val="545454"/>
          <w:spacing w:val="-3"/>
          <w:sz w:val="18"/>
        </w:rPr>
        <w:t xml:space="preserve"> </w:t>
      </w:r>
      <w:r>
        <w:rPr>
          <w:i/>
          <w:color w:val="545454"/>
          <w:sz w:val="18"/>
        </w:rPr>
        <w:t>Defense</w:t>
      </w:r>
      <w:r>
        <w:rPr>
          <w:i/>
          <w:color w:val="545454"/>
          <w:spacing w:val="-6"/>
          <w:sz w:val="18"/>
        </w:rPr>
        <w:t xml:space="preserve"> </w:t>
      </w:r>
      <w:r>
        <w:rPr>
          <w:i/>
          <w:color w:val="545454"/>
          <w:sz w:val="18"/>
        </w:rPr>
        <w:t>Evasion,</w:t>
      </w:r>
      <w:r>
        <w:rPr>
          <w:i/>
          <w:color w:val="545454"/>
          <w:spacing w:val="-3"/>
          <w:sz w:val="18"/>
        </w:rPr>
        <w:t xml:space="preserve"> </w:t>
      </w:r>
      <w:r>
        <w:rPr>
          <w:i/>
          <w:color w:val="545454"/>
          <w:spacing w:val="-2"/>
          <w:sz w:val="18"/>
        </w:rPr>
        <w:t>Discovery</w:t>
      </w:r>
    </w:p>
    <w:p w14:paraId="255A4406">
      <w:pPr>
        <w:pStyle w:val="8"/>
        <w:spacing w:before="4"/>
        <w:rPr>
          <w:i/>
          <w:sz w:val="20"/>
        </w:rPr>
      </w:pPr>
      <w:r>
        <w:rPr>
          <w:i/>
          <w:sz w:val="20"/>
        </w:rPr>
        <w:drawing>
          <wp:anchor distT="0" distB="0" distL="0" distR="0" simplePos="0" relativeHeight="251683840" behindDoc="1" locked="0" layoutInCell="1" allowOverlap="1">
            <wp:simplePos x="0" y="0"/>
            <wp:positionH relativeFrom="page">
              <wp:posOffset>1127760</wp:posOffset>
            </wp:positionH>
            <wp:positionV relativeFrom="paragraph">
              <wp:posOffset>172720</wp:posOffset>
            </wp:positionV>
            <wp:extent cx="5311775" cy="3224530"/>
            <wp:effectExtent l="0" t="0" r="0" b="0"/>
            <wp:wrapTopAndBottom/>
            <wp:docPr id="65" name="Image 65"/>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70" cstate="print"/>
                    <a:stretch>
                      <a:fillRect/>
                    </a:stretch>
                  </pic:blipFill>
                  <pic:spPr>
                    <a:xfrm>
                      <a:off x="0" y="0"/>
                      <a:ext cx="5312091" cy="3224403"/>
                    </a:xfrm>
                    <a:prstGeom prst="rect">
                      <a:avLst/>
                    </a:prstGeom>
                  </pic:spPr>
                </pic:pic>
              </a:graphicData>
            </a:graphic>
          </wp:anchor>
        </w:drawing>
      </w:r>
    </w:p>
    <w:p w14:paraId="5D5FB002">
      <w:pPr>
        <w:spacing w:before="152"/>
        <w:ind w:left="4" w:right="11" w:firstLine="0"/>
        <w:jc w:val="center"/>
        <w:rPr>
          <w:i/>
          <w:sz w:val="18"/>
        </w:rPr>
      </w:pPr>
      <w:r>
        <w:rPr>
          <w:i/>
          <w:color w:val="545454"/>
          <w:sz w:val="18"/>
        </w:rPr>
        <w:t>Fig</w:t>
      </w:r>
      <w:r>
        <w:rPr>
          <w:i/>
          <w:color w:val="545454"/>
          <w:spacing w:val="-6"/>
          <w:sz w:val="18"/>
        </w:rPr>
        <w:t xml:space="preserve"> </w:t>
      </w:r>
      <w:r>
        <w:rPr>
          <w:i/>
          <w:color w:val="545454"/>
          <w:sz w:val="18"/>
        </w:rPr>
        <w:t>32.32</w:t>
      </w:r>
      <w:r>
        <w:rPr>
          <w:i/>
          <w:color w:val="545454"/>
          <w:spacing w:val="-3"/>
          <w:sz w:val="18"/>
        </w:rPr>
        <w:t xml:space="preserve"> </w:t>
      </w:r>
      <w:r>
        <w:rPr>
          <w:i/>
          <w:color w:val="545454"/>
          <w:sz w:val="18"/>
        </w:rPr>
        <w:t>—</w:t>
      </w:r>
      <w:r>
        <w:rPr>
          <w:i/>
          <w:color w:val="545454"/>
          <w:spacing w:val="-3"/>
          <w:sz w:val="18"/>
        </w:rPr>
        <w:t xml:space="preserve"> </w:t>
      </w:r>
      <w:r>
        <w:rPr>
          <w:i/>
          <w:color w:val="545454"/>
          <w:sz w:val="18"/>
        </w:rPr>
        <w:t>njRAT</w:t>
      </w:r>
      <w:r>
        <w:rPr>
          <w:i/>
          <w:color w:val="545454"/>
          <w:spacing w:val="-3"/>
          <w:sz w:val="18"/>
        </w:rPr>
        <w:t xml:space="preserve"> </w:t>
      </w:r>
      <w:r>
        <w:rPr>
          <w:i/>
          <w:color w:val="545454"/>
          <w:sz w:val="18"/>
        </w:rPr>
        <w:t>T1547</w:t>
      </w:r>
      <w:r>
        <w:rPr>
          <w:i/>
          <w:color w:val="545454"/>
          <w:spacing w:val="-3"/>
          <w:sz w:val="18"/>
        </w:rPr>
        <w:t xml:space="preserve"> </w:t>
      </w:r>
      <w:r>
        <w:rPr>
          <w:i/>
          <w:color w:val="545454"/>
          <w:sz w:val="18"/>
        </w:rPr>
        <w:t>Boot</w:t>
      </w:r>
      <w:r>
        <w:rPr>
          <w:i/>
          <w:color w:val="545454"/>
          <w:spacing w:val="-3"/>
          <w:sz w:val="18"/>
        </w:rPr>
        <w:t xml:space="preserve"> </w:t>
      </w:r>
      <w:r>
        <w:rPr>
          <w:i/>
          <w:color w:val="545454"/>
          <w:sz w:val="18"/>
        </w:rPr>
        <w:t>or</w:t>
      </w:r>
      <w:r>
        <w:rPr>
          <w:i/>
          <w:color w:val="545454"/>
          <w:spacing w:val="-4"/>
          <w:sz w:val="18"/>
        </w:rPr>
        <w:t xml:space="preserve"> </w:t>
      </w:r>
      <w:r>
        <w:rPr>
          <w:i/>
          <w:color w:val="545454"/>
          <w:sz w:val="18"/>
        </w:rPr>
        <w:t>Logon</w:t>
      </w:r>
      <w:r>
        <w:rPr>
          <w:i/>
          <w:color w:val="545454"/>
          <w:spacing w:val="-3"/>
          <w:sz w:val="18"/>
        </w:rPr>
        <w:t xml:space="preserve"> </w:t>
      </w:r>
      <w:r>
        <w:rPr>
          <w:i/>
          <w:color w:val="545454"/>
          <w:sz w:val="18"/>
        </w:rPr>
        <w:t>Autostart</w:t>
      </w:r>
      <w:r>
        <w:rPr>
          <w:i/>
          <w:color w:val="545454"/>
          <w:spacing w:val="-3"/>
          <w:sz w:val="18"/>
        </w:rPr>
        <w:t xml:space="preserve"> </w:t>
      </w:r>
      <w:r>
        <w:rPr>
          <w:i/>
          <w:color w:val="545454"/>
          <w:sz w:val="18"/>
        </w:rPr>
        <w:t>Execution:</w:t>
      </w:r>
      <w:r>
        <w:rPr>
          <w:i/>
          <w:color w:val="545454"/>
          <w:spacing w:val="-3"/>
          <w:sz w:val="18"/>
        </w:rPr>
        <w:t xml:space="preserve"> </w:t>
      </w:r>
      <w:r>
        <w:rPr>
          <w:i/>
          <w:color w:val="545454"/>
          <w:sz w:val="18"/>
        </w:rPr>
        <w:t>Startup</w:t>
      </w:r>
      <w:r>
        <w:rPr>
          <w:i/>
          <w:color w:val="545454"/>
          <w:spacing w:val="-3"/>
          <w:sz w:val="18"/>
        </w:rPr>
        <w:t xml:space="preserve"> </w:t>
      </w:r>
      <w:r>
        <w:rPr>
          <w:i/>
          <w:color w:val="545454"/>
          <w:sz w:val="18"/>
        </w:rPr>
        <w:t>directory</w:t>
      </w:r>
      <w:r>
        <w:rPr>
          <w:i/>
          <w:color w:val="545454"/>
          <w:spacing w:val="-3"/>
          <w:sz w:val="18"/>
        </w:rPr>
        <w:t xml:space="preserve"> </w:t>
      </w:r>
      <w:r>
        <w:rPr>
          <w:i/>
          <w:color w:val="545454"/>
          <w:sz w:val="18"/>
        </w:rPr>
        <w:t>and</w:t>
      </w:r>
      <w:r>
        <w:rPr>
          <w:i/>
          <w:color w:val="545454"/>
          <w:spacing w:val="-3"/>
          <w:sz w:val="18"/>
        </w:rPr>
        <w:t xml:space="preserve"> </w:t>
      </w:r>
      <w:r>
        <w:rPr>
          <w:i/>
          <w:color w:val="545454"/>
          <w:sz w:val="18"/>
        </w:rPr>
        <w:t>registry</w:t>
      </w:r>
      <w:r>
        <w:rPr>
          <w:i/>
          <w:color w:val="545454"/>
          <w:spacing w:val="-5"/>
          <w:sz w:val="18"/>
        </w:rPr>
        <w:t xml:space="preserve"> </w:t>
      </w:r>
      <w:r>
        <w:rPr>
          <w:i/>
          <w:color w:val="545454"/>
          <w:sz w:val="18"/>
        </w:rPr>
        <w:t>autorun</w:t>
      </w:r>
      <w:r>
        <w:rPr>
          <w:i/>
          <w:color w:val="545454"/>
          <w:spacing w:val="-5"/>
          <w:sz w:val="18"/>
        </w:rPr>
        <w:t xml:space="preserve"> </w:t>
      </w:r>
      <w:r>
        <w:rPr>
          <w:i/>
          <w:color w:val="545454"/>
          <w:spacing w:val="-2"/>
          <w:sz w:val="18"/>
        </w:rPr>
        <w:t>modifications</w:t>
      </w:r>
    </w:p>
    <w:p w14:paraId="159F3989">
      <w:pPr>
        <w:pStyle w:val="8"/>
        <w:spacing w:before="53"/>
        <w:rPr>
          <w:i/>
          <w:sz w:val="18"/>
        </w:rPr>
      </w:pPr>
    </w:p>
    <w:p w14:paraId="78E6C725">
      <w:pPr>
        <w:pStyle w:val="8"/>
        <w:ind w:left="23"/>
      </w:pPr>
      <w:r>
        <w:rPr>
          <w:color w:val="333333"/>
        </w:rPr>
        <w:t>MITRE</w:t>
      </w:r>
      <w:r>
        <w:rPr>
          <w:color w:val="333333"/>
          <w:spacing w:val="-8"/>
        </w:rPr>
        <w:t xml:space="preserve"> </w:t>
      </w:r>
      <w:r>
        <w:rPr>
          <w:color w:val="333333"/>
        </w:rPr>
        <w:t>ATT&amp;CK</w:t>
      </w:r>
      <w:r>
        <w:rPr>
          <w:color w:val="333333"/>
          <w:spacing w:val="-7"/>
        </w:rPr>
        <w:t xml:space="preserve"> </w:t>
      </w:r>
      <w:r>
        <w:rPr>
          <w:color w:val="333333"/>
        </w:rPr>
        <w:t>techniques</w:t>
      </w:r>
      <w:r>
        <w:rPr>
          <w:color w:val="333333"/>
          <w:spacing w:val="-7"/>
        </w:rPr>
        <w:t xml:space="preserve"> </w:t>
      </w:r>
      <w:r>
        <w:rPr>
          <w:color w:val="333333"/>
          <w:spacing w:val="-2"/>
        </w:rPr>
        <w:t>identified:</w:t>
      </w:r>
    </w:p>
    <w:p w14:paraId="1899C737">
      <w:pPr>
        <w:pStyle w:val="11"/>
        <w:numPr>
          <w:ilvl w:val="1"/>
          <w:numId w:val="6"/>
        </w:numPr>
        <w:tabs>
          <w:tab w:val="left" w:pos="383"/>
        </w:tabs>
        <w:spacing w:before="162" w:after="0" w:line="240" w:lineRule="auto"/>
        <w:ind w:left="383" w:right="0" w:hanging="360"/>
        <w:jc w:val="left"/>
        <w:rPr>
          <w:sz w:val="22"/>
        </w:rPr>
      </w:pPr>
      <w:r>
        <w:rPr>
          <w:color w:val="333333"/>
          <w:sz w:val="22"/>
        </w:rPr>
        <w:t>T1547</w:t>
      </w:r>
      <w:r>
        <w:rPr>
          <w:color w:val="333333"/>
          <w:spacing w:val="-7"/>
          <w:sz w:val="22"/>
        </w:rPr>
        <w:t xml:space="preserve"> </w:t>
      </w:r>
      <w:r>
        <w:rPr>
          <w:color w:val="333333"/>
          <w:sz w:val="22"/>
        </w:rPr>
        <w:t>—</w:t>
      </w:r>
      <w:r>
        <w:rPr>
          <w:color w:val="333333"/>
          <w:spacing w:val="-4"/>
          <w:sz w:val="22"/>
        </w:rPr>
        <w:t xml:space="preserve"> </w:t>
      </w:r>
      <w:r>
        <w:rPr>
          <w:color w:val="333333"/>
          <w:sz w:val="22"/>
        </w:rPr>
        <w:t>Boot</w:t>
      </w:r>
      <w:r>
        <w:rPr>
          <w:color w:val="333333"/>
          <w:spacing w:val="-5"/>
          <w:sz w:val="22"/>
        </w:rPr>
        <w:t xml:space="preserve"> </w:t>
      </w:r>
      <w:r>
        <w:rPr>
          <w:color w:val="333333"/>
          <w:sz w:val="22"/>
        </w:rPr>
        <w:t>or</w:t>
      </w:r>
      <w:r>
        <w:rPr>
          <w:color w:val="333333"/>
          <w:spacing w:val="-4"/>
          <w:sz w:val="22"/>
        </w:rPr>
        <w:t xml:space="preserve"> </w:t>
      </w:r>
      <w:r>
        <w:rPr>
          <w:color w:val="333333"/>
          <w:sz w:val="22"/>
        </w:rPr>
        <w:t>Logon</w:t>
      </w:r>
      <w:r>
        <w:rPr>
          <w:color w:val="333333"/>
          <w:spacing w:val="-4"/>
          <w:sz w:val="22"/>
        </w:rPr>
        <w:t xml:space="preserve"> </w:t>
      </w:r>
      <w:r>
        <w:rPr>
          <w:color w:val="333333"/>
          <w:sz w:val="22"/>
        </w:rPr>
        <w:t>Autostart</w:t>
      </w:r>
      <w:r>
        <w:rPr>
          <w:color w:val="333333"/>
          <w:spacing w:val="-3"/>
          <w:sz w:val="22"/>
        </w:rPr>
        <w:t xml:space="preserve"> </w:t>
      </w:r>
      <w:r>
        <w:rPr>
          <w:color w:val="333333"/>
          <w:sz w:val="22"/>
        </w:rPr>
        <w:t>Execution</w:t>
      </w:r>
      <w:r>
        <w:rPr>
          <w:color w:val="333333"/>
          <w:spacing w:val="-4"/>
          <w:sz w:val="22"/>
        </w:rPr>
        <w:t xml:space="preserve"> </w:t>
      </w:r>
      <w:r>
        <w:rPr>
          <w:color w:val="333333"/>
          <w:sz w:val="22"/>
        </w:rPr>
        <w:t>(Startup</w:t>
      </w:r>
      <w:r>
        <w:rPr>
          <w:color w:val="333333"/>
          <w:spacing w:val="-5"/>
          <w:sz w:val="22"/>
        </w:rPr>
        <w:t xml:space="preserve"> </w:t>
      </w:r>
      <w:r>
        <w:rPr>
          <w:color w:val="333333"/>
          <w:sz w:val="22"/>
        </w:rPr>
        <w:t>folder</w:t>
      </w:r>
      <w:r>
        <w:rPr>
          <w:color w:val="333333"/>
          <w:spacing w:val="-3"/>
          <w:sz w:val="22"/>
        </w:rPr>
        <w:t xml:space="preserve"> </w:t>
      </w:r>
      <w:r>
        <w:rPr>
          <w:color w:val="333333"/>
          <w:sz w:val="22"/>
        </w:rPr>
        <w:t>+</w:t>
      </w:r>
      <w:r>
        <w:rPr>
          <w:color w:val="333333"/>
          <w:spacing w:val="-5"/>
          <w:sz w:val="22"/>
        </w:rPr>
        <w:t xml:space="preserve"> </w:t>
      </w:r>
      <w:r>
        <w:rPr>
          <w:color w:val="333333"/>
          <w:sz w:val="22"/>
        </w:rPr>
        <w:t>Registry</w:t>
      </w:r>
      <w:r>
        <w:rPr>
          <w:color w:val="333333"/>
          <w:spacing w:val="-5"/>
          <w:sz w:val="22"/>
        </w:rPr>
        <w:t xml:space="preserve"> </w:t>
      </w:r>
      <w:r>
        <w:rPr>
          <w:color w:val="333333"/>
          <w:sz w:val="22"/>
        </w:rPr>
        <w:t>Run</w:t>
      </w:r>
      <w:r>
        <w:rPr>
          <w:color w:val="333333"/>
          <w:spacing w:val="-5"/>
          <w:sz w:val="22"/>
        </w:rPr>
        <w:t xml:space="preserve"> </w:t>
      </w:r>
      <w:r>
        <w:rPr>
          <w:color w:val="333333"/>
          <w:spacing w:val="-2"/>
          <w:sz w:val="22"/>
        </w:rPr>
        <w:t>keys)</w:t>
      </w:r>
    </w:p>
    <w:p w14:paraId="20DA9227">
      <w:pPr>
        <w:pStyle w:val="11"/>
        <w:numPr>
          <w:ilvl w:val="1"/>
          <w:numId w:val="6"/>
        </w:numPr>
        <w:tabs>
          <w:tab w:val="left" w:pos="383"/>
        </w:tabs>
        <w:spacing w:before="39" w:after="0" w:line="240" w:lineRule="auto"/>
        <w:ind w:left="383" w:right="0" w:hanging="360"/>
        <w:jc w:val="left"/>
        <w:rPr>
          <w:sz w:val="22"/>
        </w:rPr>
      </w:pPr>
      <w:r>
        <w:rPr>
          <w:color w:val="333333"/>
          <w:sz w:val="22"/>
        </w:rPr>
        <w:t>T1562</w:t>
      </w:r>
      <w:r>
        <w:rPr>
          <w:color w:val="333333"/>
          <w:spacing w:val="-4"/>
          <w:sz w:val="22"/>
        </w:rPr>
        <w:t xml:space="preserve"> </w:t>
      </w:r>
      <w:r>
        <w:rPr>
          <w:color w:val="333333"/>
          <w:sz w:val="22"/>
        </w:rPr>
        <w:t>—</w:t>
      </w:r>
      <w:r>
        <w:rPr>
          <w:color w:val="333333"/>
          <w:spacing w:val="-4"/>
          <w:sz w:val="22"/>
        </w:rPr>
        <w:t xml:space="preserve"> </w:t>
      </w:r>
      <w:r>
        <w:rPr>
          <w:color w:val="333333"/>
          <w:sz w:val="22"/>
        </w:rPr>
        <w:t>Impair</w:t>
      </w:r>
      <w:r>
        <w:rPr>
          <w:color w:val="333333"/>
          <w:spacing w:val="-6"/>
          <w:sz w:val="22"/>
        </w:rPr>
        <w:t xml:space="preserve"> </w:t>
      </w:r>
      <w:r>
        <w:rPr>
          <w:color w:val="333333"/>
          <w:sz w:val="22"/>
        </w:rPr>
        <w:t>Defenses</w:t>
      </w:r>
      <w:r>
        <w:rPr>
          <w:color w:val="333333"/>
          <w:spacing w:val="-1"/>
          <w:sz w:val="22"/>
        </w:rPr>
        <w:t xml:space="preserve"> </w:t>
      </w:r>
      <w:r>
        <w:rPr>
          <w:color w:val="333333"/>
          <w:sz w:val="22"/>
        </w:rPr>
        <w:t>(Firewall</w:t>
      </w:r>
      <w:r>
        <w:rPr>
          <w:color w:val="333333"/>
          <w:spacing w:val="-4"/>
          <w:sz w:val="22"/>
        </w:rPr>
        <w:t xml:space="preserve"> </w:t>
      </w:r>
      <w:r>
        <w:rPr>
          <w:color w:val="333333"/>
          <w:sz w:val="22"/>
        </w:rPr>
        <w:t>rule</w:t>
      </w:r>
      <w:r>
        <w:rPr>
          <w:color w:val="333333"/>
          <w:spacing w:val="-3"/>
          <w:sz w:val="22"/>
        </w:rPr>
        <w:t xml:space="preserve"> </w:t>
      </w:r>
      <w:r>
        <w:rPr>
          <w:color w:val="333333"/>
          <w:sz w:val="22"/>
        </w:rPr>
        <w:t>modification</w:t>
      </w:r>
      <w:r>
        <w:rPr>
          <w:color w:val="333333"/>
          <w:spacing w:val="-6"/>
          <w:sz w:val="22"/>
        </w:rPr>
        <w:t xml:space="preserve"> </w:t>
      </w:r>
      <w:r>
        <w:rPr>
          <w:color w:val="333333"/>
          <w:sz w:val="22"/>
        </w:rPr>
        <w:t>via</w:t>
      </w:r>
      <w:r>
        <w:rPr>
          <w:color w:val="333333"/>
          <w:spacing w:val="-2"/>
          <w:sz w:val="22"/>
        </w:rPr>
        <w:t xml:space="preserve"> netsh)</w:t>
      </w:r>
    </w:p>
    <w:p w14:paraId="482F95E8">
      <w:pPr>
        <w:pStyle w:val="11"/>
        <w:numPr>
          <w:ilvl w:val="1"/>
          <w:numId w:val="6"/>
        </w:numPr>
        <w:tabs>
          <w:tab w:val="left" w:pos="383"/>
        </w:tabs>
        <w:spacing w:before="41" w:after="0" w:line="240" w:lineRule="auto"/>
        <w:ind w:left="383" w:right="0" w:hanging="360"/>
        <w:jc w:val="left"/>
        <w:rPr>
          <w:sz w:val="22"/>
        </w:rPr>
      </w:pPr>
      <w:r>
        <w:rPr>
          <w:color w:val="333333"/>
          <w:sz w:val="22"/>
        </w:rPr>
        <w:t>T1518</w:t>
      </w:r>
      <w:r>
        <w:rPr>
          <w:color w:val="333333"/>
          <w:spacing w:val="-3"/>
          <w:sz w:val="22"/>
        </w:rPr>
        <w:t xml:space="preserve"> </w:t>
      </w:r>
      <w:r>
        <w:rPr>
          <w:color w:val="333333"/>
          <w:sz w:val="22"/>
        </w:rPr>
        <w:t>—</w:t>
      </w:r>
      <w:r>
        <w:rPr>
          <w:color w:val="333333"/>
          <w:spacing w:val="-4"/>
          <w:sz w:val="22"/>
        </w:rPr>
        <w:t xml:space="preserve"> </w:t>
      </w:r>
      <w:r>
        <w:rPr>
          <w:color w:val="333333"/>
          <w:sz w:val="22"/>
        </w:rPr>
        <w:t>Disable</w:t>
      </w:r>
      <w:r>
        <w:rPr>
          <w:color w:val="333333"/>
          <w:spacing w:val="-4"/>
          <w:sz w:val="22"/>
        </w:rPr>
        <w:t xml:space="preserve"> </w:t>
      </w:r>
      <w:r>
        <w:rPr>
          <w:color w:val="333333"/>
          <w:sz w:val="22"/>
        </w:rPr>
        <w:t>or</w:t>
      </w:r>
      <w:r>
        <w:rPr>
          <w:color w:val="333333"/>
          <w:spacing w:val="-3"/>
          <w:sz w:val="22"/>
        </w:rPr>
        <w:t xml:space="preserve"> </w:t>
      </w:r>
      <w:r>
        <w:rPr>
          <w:color w:val="333333"/>
          <w:sz w:val="22"/>
        </w:rPr>
        <w:t>Modify</w:t>
      </w:r>
      <w:r>
        <w:rPr>
          <w:color w:val="333333"/>
          <w:spacing w:val="-4"/>
          <w:sz w:val="22"/>
        </w:rPr>
        <w:t xml:space="preserve"> </w:t>
      </w:r>
      <w:r>
        <w:rPr>
          <w:color w:val="333333"/>
          <w:sz w:val="22"/>
        </w:rPr>
        <w:t>System</w:t>
      </w:r>
      <w:r>
        <w:rPr>
          <w:color w:val="333333"/>
          <w:spacing w:val="-3"/>
          <w:sz w:val="22"/>
        </w:rPr>
        <w:t xml:space="preserve"> </w:t>
      </w:r>
      <w:r>
        <w:rPr>
          <w:color w:val="333333"/>
          <w:spacing w:val="-2"/>
          <w:sz w:val="22"/>
        </w:rPr>
        <w:t>Firewall</w:t>
      </w:r>
    </w:p>
    <w:p w14:paraId="34CCBCD5">
      <w:pPr>
        <w:pStyle w:val="11"/>
        <w:numPr>
          <w:ilvl w:val="1"/>
          <w:numId w:val="6"/>
        </w:numPr>
        <w:tabs>
          <w:tab w:val="left" w:pos="383"/>
        </w:tabs>
        <w:spacing w:before="41" w:after="0" w:line="240" w:lineRule="auto"/>
        <w:ind w:left="383" w:right="0" w:hanging="360"/>
        <w:jc w:val="left"/>
        <w:rPr>
          <w:sz w:val="22"/>
        </w:rPr>
      </w:pPr>
      <w:r>
        <w:rPr>
          <w:color w:val="333333"/>
          <w:sz w:val="22"/>
        </w:rPr>
        <w:t>T1012</w:t>
      </w:r>
      <w:r>
        <w:rPr>
          <w:color w:val="333333"/>
          <w:spacing w:val="-4"/>
          <w:sz w:val="22"/>
        </w:rPr>
        <w:t xml:space="preserve"> </w:t>
      </w:r>
      <w:r>
        <w:rPr>
          <w:color w:val="333333"/>
          <w:sz w:val="22"/>
        </w:rPr>
        <w:t>—</w:t>
      </w:r>
      <w:r>
        <w:rPr>
          <w:color w:val="333333"/>
          <w:spacing w:val="-3"/>
          <w:sz w:val="22"/>
        </w:rPr>
        <w:t xml:space="preserve"> </w:t>
      </w:r>
      <w:r>
        <w:rPr>
          <w:color w:val="333333"/>
          <w:sz w:val="22"/>
        </w:rPr>
        <w:t>Query</w:t>
      </w:r>
      <w:r>
        <w:rPr>
          <w:color w:val="333333"/>
          <w:spacing w:val="-5"/>
          <w:sz w:val="22"/>
        </w:rPr>
        <w:t xml:space="preserve"> </w:t>
      </w:r>
      <w:r>
        <w:rPr>
          <w:color w:val="333333"/>
          <w:sz w:val="22"/>
        </w:rPr>
        <w:t>Registry</w:t>
      </w:r>
      <w:r>
        <w:rPr>
          <w:color w:val="333333"/>
          <w:spacing w:val="-2"/>
          <w:sz w:val="22"/>
        </w:rPr>
        <w:t xml:space="preserve"> </w:t>
      </w:r>
      <w:r>
        <w:rPr>
          <w:color w:val="333333"/>
          <w:sz w:val="22"/>
        </w:rPr>
        <w:t>(19</w:t>
      </w:r>
      <w:r>
        <w:rPr>
          <w:color w:val="333333"/>
          <w:spacing w:val="-2"/>
          <w:sz w:val="22"/>
        </w:rPr>
        <w:t xml:space="preserve"> events)</w:t>
      </w:r>
    </w:p>
    <w:p w14:paraId="166D97B4">
      <w:pPr>
        <w:pStyle w:val="11"/>
        <w:numPr>
          <w:ilvl w:val="1"/>
          <w:numId w:val="6"/>
        </w:numPr>
        <w:tabs>
          <w:tab w:val="left" w:pos="383"/>
        </w:tabs>
        <w:spacing w:before="39" w:after="0" w:line="240" w:lineRule="auto"/>
        <w:ind w:left="383" w:right="0" w:hanging="360"/>
        <w:jc w:val="left"/>
        <w:rPr>
          <w:sz w:val="22"/>
        </w:rPr>
      </w:pPr>
      <w:r>
        <w:rPr>
          <w:color w:val="333333"/>
          <w:sz w:val="22"/>
        </w:rPr>
        <w:t>T1082</w:t>
      </w:r>
      <w:r>
        <w:rPr>
          <w:color w:val="333333"/>
          <w:spacing w:val="-8"/>
          <w:sz w:val="22"/>
        </w:rPr>
        <w:t xml:space="preserve"> </w:t>
      </w:r>
      <w:r>
        <w:rPr>
          <w:color w:val="333333"/>
          <w:sz w:val="22"/>
        </w:rPr>
        <w:t>—</w:t>
      </w:r>
      <w:r>
        <w:rPr>
          <w:color w:val="333333"/>
          <w:spacing w:val="-5"/>
          <w:sz w:val="22"/>
        </w:rPr>
        <w:t xml:space="preserve"> </w:t>
      </w:r>
      <w:r>
        <w:rPr>
          <w:color w:val="333333"/>
          <w:sz w:val="22"/>
        </w:rPr>
        <w:t>System</w:t>
      </w:r>
      <w:r>
        <w:rPr>
          <w:color w:val="333333"/>
          <w:spacing w:val="-3"/>
          <w:sz w:val="22"/>
        </w:rPr>
        <w:t xml:space="preserve"> </w:t>
      </w:r>
      <w:r>
        <w:rPr>
          <w:color w:val="333333"/>
          <w:sz w:val="22"/>
        </w:rPr>
        <w:t>Information</w:t>
      </w:r>
      <w:r>
        <w:rPr>
          <w:color w:val="333333"/>
          <w:spacing w:val="-5"/>
          <w:sz w:val="22"/>
        </w:rPr>
        <w:t xml:space="preserve"> </w:t>
      </w:r>
      <w:r>
        <w:rPr>
          <w:color w:val="333333"/>
          <w:sz w:val="22"/>
        </w:rPr>
        <w:t>Discovery</w:t>
      </w:r>
      <w:r>
        <w:rPr>
          <w:color w:val="333333"/>
          <w:spacing w:val="-4"/>
          <w:sz w:val="22"/>
        </w:rPr>
        <w:t xml:space="preserve"> </w:t>
      </w:r>
      <w:r>
        <w:rPr>
          <w:color w:val="333333"/>
          <w:sz w:val="22"/>
        </w:rPr>
        <w:t>(13</w:t>
      </w:r>
      <w:r>
        <w:rPr>
          <w:color w:val="333333"/>
          <w:spacing w:val="-6"/>
          <w:sz w:val="22"/>
        </w:rPr>
        <w:t xml:space="preserve"> </w:t>
      </w:r>
      <w:r>
        <w:rPr>
          <w:color w:val="333333"/>
          <w:spacing w:val="-2"/>
          <w:sz w:val="22"/>
        </w:rPr>
        <w:t>events)</w:t>
      </w:r>
    </w:p>
    <w:p w14:paraId="0F3FCF8C">
      <w:pPr>
        <w:spacing w:before="161"/>
        <w:ind w:left="23" w:right="0" w:firstLine="0"/>
        <w:jc w:val="left"/>
        <w:rPr>
          <w:sz w:val="22"/>
        </w:rPr>
      </w:pPr>
      <w:r>
        <w:rPr>
          <w:b/>
          <w:color w:val="333333"/>
          <w:spacing w:val="-2"/>
          <w:sz w:val="22"/>
        </w:rPr>
        <w:t>njRAT</w:t>
      </w:r>
      <w:r>
        <w:rPr>
          <w:b/>
          <w:color w:val="333333"/>
          <w:spacing w:val="20"/>
          <w:sz w:val="22"/>
        </w:rPr>
        <w:t xml:space="preserve"> </w:t>
      </w:r>
      <w:r>
        <w:rPr>
          <w:b/>
          <w:color w:val="333333"/>
          <w:spacing w:val="-2"/>
          <w:sz w:val="22"/>
        </w:rPr>
        <w:t>ANY.RUN</w:t>
      </w:r>
      <w:r>
        <w:rPr>
          <w:b/>
          <w:color w:val="333333"/>
          <w:spacing w:val="21"/>
          <w:sz w:val="22"/>
        </w:rPr>
        <w:t xml:space="preserve"> </w:t>
      </w:r>
      <w:r>
        <w:rPr>
          <w:b/>
          <w:color w:val="333333"/>
          <w:spacing w:val="-2"/>
          <w:sz w:val="22"/>
        </w:rPr>
        <w:t>Public</w:t>
      </w:r>
      <w:r>
        <w:rPr>
          <w:b/>
          <w:color w:val="333333"/>
          <w:spacing w:val="26"/>
          <w:sz w:val="22"/>
        </w:rPr>
        <w:t xml:space="preserve"> </w:t>
      </w:r>
      <w:r>
        <w:rPr>
          <w:b/>
          <w:color w:val="333333"/>
          <w:spacing w:val="-2"/>
          <w:sz w:val="22"/>
        </w:rPr>
        <w:t>Link:</w:t>
      </w:r>
      <w:r>
        <w:rPr>
          <w:b/>
          <w:color w:val="333333"/>
          <w:spacing w:val="26"/>
          <w:sz w:val="22"/>
        </w:rPr>
        <w:t xml:space="preserve"> </w:t>
      </w:r>
      <w:r>
        <w:fldChar w:fldCharType="begin"/>
      </w:r>
      <w:r>
        <w:instrText xml:space="preserve"> HYPERLINK "https://app.any.run/tasks/ddb309fa-f27b-49d9-a993-73fe289b5e82" \h </w:instrText>
      </w:r>
      <w:r>
        <w:fldChar w:fldCharType="separate"/>
      </w:r>
      <w:r>
        <w:rPr>
          <w:color w:val="0462C1"/>
          <w:spacing w:val="-2"/>
          <w:sz w:val="22"/>
          <w:u w:val="single" w:color="0462C1"/>
        </w:rPr>
        <w:t>https://app.any.run/tasks/ddb309fa-f27b-49d9-a993-73fe289b5e82</w:t>
      </w:r>
      <w:r>
        <w:rPr>
          <w:color w:val="0462C1"/>
          <w:spacing w:val="-2"/>
          <w:sz w:val="22"/>
          <w:u w:val="single" w:color="0462C1"/>
        </w:rPr>
        <w:fldChar w:fldCharType="end"/>
      </w:r>
    </w:p>
    <w:p w14:paraId="45B7A895">
      <w:pPr>
        <w:pStyle w:val="8"/>
        <w:spacing w:before="31"/>
        <w:rPr>
          <w:sz w:val="30"/>
        </w:rPr>
      </w:pPr>
    </w:p>
    <w:p w14:paraId="7707CDF6">
      <w:pPr>
        <w:pStyle w:val="3"/>
      </w:pPr>
      <w:r>
        <w:rPr>
          <w:color w:val="1A3B6D"/>
          <w:spacing w:val="-2"/>
        </w:rPr>
        <w:t>Result</w:t>
      </w:r>
    </w:p>
    <w:p w14:paraId="13637E4F">
      <w:pPr>
        <w:pStyle w:val="8"/>
        <w:spacing w:before="219" w:line="273" w:lineRule="auto"/>
        <w:ind w:left="23"/>
      </w:pPr>
      <w:r>
        <w:rPr>
          <w:color w:val="333333"/>
        </w:rPr>
        <w:t>Dynamic</w:t>
      </w:r>
      <w:r>
        <w:rPr>
          <w:color w:val="333333"/>
          <w:spacing w:val="-3"/>
        </w:rPr>
        <w:t xml:space="preserve"> </w:t>
      </w:r>
      <w:r>
        <w:rPr>
          <w:color w:val="333333"/>
        </w:rPr>
        <w:t>analysis</w:t>
      </w:r>
      <w:r>
        <w:rPr>
          <w:color w:val="333333"/>
          <w:spacing w:val="-3"/>
        </w:rPr>
        <w:t xml:space="preserve"> </w:t>
      </w:r>
      <w:r>
        <w:rPr>
          <w:color w:val="333333"/>
        </w:rPr>
        <w:t>in</w:t>
      </w:r>
      <w:r>
        <w:rPr>
          <w:color w:val="333333"/>
          <w:spacing w:val="-4"/>
        </w:rPr>
        <w:t xml:space="preserve"> </w:t>
      </w:r>
      <w:r>
        <w:rPr>
          <w:color w:val="333333"/>
        </w:rPr>
        <w:t>ANY.RUN</w:t>
      </w:r>
      <w:r>
        <w:rPr>
          <w:color w:val="333333"/>
          <w:spacing w:val="-4"/>
        </w:rPr>
        <w:t xml:space="preserve"> </w:t>
      </w:r>
      <w:r>
        <w:rPr>
          <w:color w:val="333333"/>
        </w:rPr>
        <w:t>successfully</w:t>
      </w:r>
      <w:r>
        <w:rPr>
          <w:color w:val="333333"/>
          <w:spacing w:val="-3"/>
        </w:rPr>
        <w:t xml:space="preserve"> </w:t>
      </w:r>
      <w:r>
        <w:rPr>
          <w:color w:val="333333"/>
        </w:rPr>
        <w:t>detonated</w:t>
      </w:r>
      <w:r>
        <w:rPr>
          <w:color w:val="333333"/>
          <w:spacing w:val="-6"/>
        </w:rPr>
        <w:t xml:space="preserve"> </w:t>
      </w:r>
      <w:r>
        <w:rPr>
          <w:color w:val="333333"/>
        </w:rPr>
        <w:t>both</w:t>
      </w:r>
      <w:r>
        <w:rPr>
          <w:color w:val="333333"/>
          <w:spacing w:val="-3"/>
        </w:rPr>
        <w:t xml:space="preserve"> </w:t>
      </w:r>
      <w:r>
        <w:rPr>
          <w:color w:val="333333"/>
        </w:rPr>
        <w:t>samples,</w:t>
      </w:r>
      <w:r>
        <w:rPr>
          <w:color w:val="333333"/>
          <w:spacing w:val="-5"/>
        </w:rPr>
        <w:t xml:space="preserve"> </w:t>
      </w:r>
      <w:r>
        <w:rPr>
          <w:color w:val="333333"/>
        </w:rPr>
        <w:t>revealing</w:t>
      </w:r>
      <w:r>
        <w:rPr>
          <w:color w:val="333333"/>
          <w:spacing w:val="-4"/>
        </w:rPr>
        <w:t xml:space="preserve"> </w:t>
      </w:r>
      <w:r>
        <w:rPr>
          <w:color w:val="333333"/>
        </w:rPr>
        <w:t>extensive</w:t>
      </w:r>
      <w:r>
        <w:rPr>
          <w:color w:val="333333"/>
          <w:spacing w:val="-5"/>
        </w:rPr>
        <w:t xml:space="preserve"> </w:t>
      </w:r>
      <w:r>
        <w:rPr>
          <w:color w:val="333333"/>
        </w:rPr>
        <w:t xml:space="preserve">malicious </w:t>
      </w:r>
      <w:r>
        <w:rPr>
          <w:color w:val="333333"/>
          <w:spacing w:val="-2"/>
        </w:rPr>
        <w:t>behavior:</w:t>
      </w:r>
    </w:p>
    <w:p w14:paraId="5C6A59EE">
      <w:pPr>
        <w:pStyle w:val="8"/>
        <w:spacing w:after="0" w:line="273" w:lineRule="auto"/>
        <w:sectPr>
          <w:pgSz w:w="11910" w:h="16840"/>
          <w:pgMar w:top="138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3140C370">
      <w:pPr>
        <w:pStyle w:val="8"/>
        <w:spacing w:before="41" w:line="276" w:lineRule="auto"/>
        <w:ind w:left="23" w:right="146"/>
      </w:pPr>
      <w:r>
        <w:rPr>
          <w:color w:val="333333"/>
        </w:rPr>
        <w:t>Zeus was classified as ZeroAccess/ZAccess with 15 network threats, 69 TCP/UDP connections, dropper</w:t>
      </w:r>
      <w:r>
        <w:rPr>
          <w:color w:val="333333"/>
          <w:spacing w:val="-3"/>
        </w:rPr>
        <w:t xml:space="preserve"> </w:t>
      </w:r>
      <w:r>
        <w:rPr>
          <w:color w:val="333333"/>
        </w:rPr>
        <w:t>behavior</w:t>
      </w:r>
      <w:r>
        <w:rPr>
          <w:color w:val="333333"/>
          <w:spacing w:val="-6"/>
        </w:rPr>
        <w:t xml:space="preserve"> </w:t>
      </w:r>
      <w:r>
        <w:rPr>
          <w:color w:val="333333"/>
        </w:rPr>
        <w:t>(InstallFlashPlayer.exe),</w:t>
      </w:r>
      <w:r>
        <w:rPr>
          <w:color w:val="333333"/>
          <w:spacing w:val="-3"/>
        </w:rPr>
        <w:t xml:space="preserve"> </w:t>
      </w:r>
      <w:r>
        <w:rPr>
          <w:color w:val="333333"/>
        </w:rPr>
        <w:t>and</w:t>
      </w:r>
      <w:r>
        <w:rPr>
          <w:color w:val="333333"/>
          <w:spacing w:val="-7"/>
        </w:rPr>
        <w:t xml:space="preserve"> </w:t>
      </w:r>
      <w:r>
        <w:rPr>
          <w:color w:val="333333"/>
        </w:rPr>
        <w:t>outbound</w:t>
      </w:r>
      <w:r>
        <w:rPr>
          <w:color w:val="333333"/>
          <w:spacing w:val="-4"/>
        </w:rPr>
        <w:t xml:space="preserve"> </w:t>
      </w:r>
      <w:r>
        <w:rPr>
          <w:color w:val="333333"/>
        </w:rPr>
        <w:t>communication</w:t>
      </w:r>
      <w:r>
        <w:rPr>
          <w:color w:val="333333"/>
          <w:spacing w:val="-6"/>
        </w:rPr>
        <w:t xml:space="preserve"> </w:t>
      </w:r>
      <w:r>
        <w:rPr>
          <w:color w:val="333333"/>
        </w:rPr>
        <w:t>to</w:t>
      </w:r>
      <w:r>
        <w:rPr>
          <w:color w:val="333333"/>
          <w:spacing w:val="-4"/>
        </w:rPr>
        <w:t xml:space="preserve"> </w:t>
      </w:r>
      <w:r>
        <w:rPr>
          <w:color w:val="333333"/>
        </w:rPr>
        <w:t>85.114.128.127</w:t>
      </w:r>
      <w:r>
        <w:rPr>
          <w:color w:val="333333"/>
          <w:spacing w:val="-3"/>
        </w:rPr>
        <w:t xml:space="preserve"> </w:t>
      </w:r>
      <w:r>
        <w:rPr>
          <w:color w:val="333333"/>
        </w:rPr>
        <w:t xml:space="preserve">and </w:t>
      </w:r>
      <w:r>
        <w:rPr>
          <w:color w:val="333333"/>
          <w:spacing w:val="-2"/>
        </w:rPr>
        <w:t>fpdownload.macromedia.com.</w:t>
      </w:r>
    </w:p>
    <w:p w14:paraId="5147BE1C">
      <w:pPr>
        <w:pStyle w:val="8"/>
        <w:spacing w:before="120" w:line="276" w:lineRule="auto"/>
        <w:ind w:left="23" w:right="59"/>
        <w:jc w:val="both"/>
      </w:pPr>
      <w:r>
        <w:rPr>
          <w:color w:val="333333"/>
        </w:rPr>
        <w:t>njRAT</w:t>
      </w:r>
      <w:r>
        <w:rPr>
          <w:color w:val="333333"/>
          <w:spacing w:val="-2"/>
        </w:rPr>
        <w:t xml:space="preserve"> </w:t>
      </w:r>
      <w:r>
        <w:rPr>
          <w:color w:val="333333"/>
        </w:rPr>
        <w:t>was</w:t>
      </w:r>
      <w:r>
        <w:rPr>
          <w:color w:val="333333"/>
          <w:spacing w:val="-4"/>
        </w:rPr>
        <w:t xml:space="preserve"> </w:t>
      </w:r>
      <w:r>
        <w:rPr>
          <w:color w:val="333333"/>
        </w:rPr>
        <w:t>confirmed</w:t>
      </w:r>
      <w:r>
        <w:rPr>
          <w:color w:val="333333"/>
          <w:spacing w:val="-2"/>
        </w:rPr>
        <w:t xml:space="preserve"> </w:t>
      </w:r>
      <w:r>
        <w:rPr>
          <w:color w:val="333333"/>
        </w:rPr>
        <w:t>as</w:t>
      </w:r>
      <w:r>
        <w:rPr>
          <w:color w:val="333333"/>
          <w:spacing w:val="-2"/>
        </w:rPr>
        <w:t xml:space="preserve"> </w:t>
      </w:r>
      <w:r>
        <w:rPr>
          <w:color w:val="333333"/>
        </w:rPr>
        <w:t>a</w:t>
      </w:r>
      <w:r>
        <w:rPr>
          <w:color w:val="333333"/>
          <w:spacing w:val="-3"/>
        </w:rPr>
        <w:t xml:space="preserve"> </w:t>
      </w:r>
      <w:r>
        <w:rPr>
          <w:color w:val="333333"/>
        </w:rPr>
        <w:t>Remote</w:t>
      </w:r>
      <w:r>
        <w:rPr>
          <w:color w:val="333333"/>
          <w:spacing w:val="-3"/>
        </w:rPr>
        <w:t xml:space="preserve"> </w:t>
      </w:r>
      <w:r>
        <w:rPr>
          <w:color w:val="333333"/>
        </w:rPr>
        <w:t>Access</w:t>
      </w:r>
      <w:r>
        <w:rPr>
          <w:color w:val="333333"/>
          <w:spacing w:val="-1"/>
        </w:rPr>
        <w:t xml:space="preserve"> </w:t>
      </w:r>
      <w:r>
        <w:rPr>
          <w:color w:val="333333"/>
        </w:rPr>
        <w:t>Trojan</w:t>
      </w:r>
      <w:r>
        <w:rPr>
          <w:color w:val="333333"/>
          <w:spacing w:val="-4"/>
        </w:rPr>
        <w:t xml:space="preserve"> </w:t>
      </w:r>
      <w:r>
        <w:rPr>
          <w:color w:val="333333"/>
        </w:rPr>
        <w:t>with</w:t>
      </w:r>
      <w:r>
        <w:rPr>
          <w:color w:val="333333"/>
          <w:spacing w:val="-4"/>
        </w:rPr>
        <w:t xml:space="preserve"> </w:t>
      </w:r>
      <w:r>
        <w:rPr>
          <w:color w:val="333333"/>
        </w:rPr>
        <w:t>persistence</w:t>
      </w:r>
      <w:r>
        <w:rPr>
          <w:color w:val="333333"/>
          <w:spacing w:val="-3"/>
        </w:rPr>
        <w:t xml:space="preserve"> </w:t>
      </w:r>
      <w:r>
        <w:rPr>
          <w:color w:val="333333"/>
        </w:rPr>
        <w:t>via</w:t>
      </w:r>
      <w:r>
        <w:rPr>
          <w:color w:val="333333"/>
          <w:spacing w:val="-2"/>
        </w:rPr>
        <w:t xml:space="preserve"> </w:t>
      </w:r>
      <w:r>
        <w:rPr>
          <w:color w:val="333333"/>
        </w:rPr>
        <w:t>Startup</w:t>
      </w:r>
      <w:r>
        <w:rPr>
          <w:color w:val="333333"/>
          <w:spacing w:val="-2"/>
        </w:rPr>
        <w:t xml:space="preserve"> </w:t>
      </w:r>
      <w:r>
        <w:rPr>
          <w:color w:val="333333"/>
        </w:rPr>
        <w:t>folder</w:t>
      </w:r>
      <w:r>
        <w:rPr>
          <w:color w:val="333333"/>
          <w:spacing w:val="-2"/>
        </w:rPr>
        <w:t xml:space="preserve"> </w:t>
      </w:r>
      <w:r>
        <w:rPr>
          <w:color w:val="333333"/>
        </w:rPr>
        <w:t>and</w:t>
      </w:r>
      <w:r>
        <w:rPr>
          <w:color w:val="333333"/>
          <w:spacing w:val="-2"/>
        </w:rPr>
        <w:t xml:space="preserve"> </w:t>
      </w:r>
      <w:r>
        <w:rPr>
          <w:color w:val="333333"/>
        </w:rPr>
        <w:t>Registry</w:t>
      </w:r>
      <w:r>
        <w:rPr>
          <w:color w:val="333333"/>
          <w:spacing w:val="-3"/>
        </w:rPr>
        <w:t xml:space="preserve"> </w:t>
      </w:r>
      <w:r>
        <w:rPr>
          <w:color w:val="333333"/>
        </w:rPr>
        <w:t>Run keys, firewall evasion via netsh, C2 communication to zaaptoo.zapto.org</w:t>
      </w:r>
      <w:r>
        <w:rPr>
          <w:color w:val="333333"/>
          <w:spacing w:val="-1"/>
        </w:rPr>
        <w:t xml:space="preserve"> </w:t>
      </w:r>
      <w:r>
        <w:rPr>
          <w:color w:val="333333"/>
        </w:rPr>
        <w:t xml:space="preserve">(DynDNS), and file drops to </w:t>
      </w:r>
      <w:r>
        <w:rPr>
          <w:color w:val="333333"/>
          <w:spacing w:val="-2"/>
        </w:rPr>
        <w:t>AppData/Temp.</w:t>
      </w:r>
    </w:p>
    <w:p w14:paraId="3B680785">
      <w:pPr>
        <w:pStyle w:val="8"/>
        <w:spacing w:before="89"/>
      </w:pPr>
    </w:p>
    <w:p w14:paraId="660C1AEF">
      <w:pPr>
        <w:pStyle w:val="3"/>
        <w:jc w:val="both"/>
      </w:pPr>
      <w:r>
        <w:rPr>
          <w:color w:val="1A3B6D"/>
        </w:rPr>
        <w:t>Summary</w:t>
      </w:r>
      <w:r>
        <w:rPr>
          <w:color w:val="1A3B6D"/>
          <w:spacing w:val="-4"/>
        </w:rPr>
        <w:t xml:space="preserve"> </w:t>
      </w:r>
      <w:r>
        <w:rPr>
          <w:color w:val="1A3B6D"/>
        </w:rPr>
        <w:t>of</w:t>
      </w:r>
      <w:r>
        <w:rPr>
          <w:color w:val="1A3B6D"/>
          <w:spacing w:val="-3"/>
        </w:rPr>
        <w:t xml:space="preserve"> </w:t>
      </w:r>
      <w:r>
        <w:rPr>
          <w:color w:val="1A3B6D"/>
        </w:rPr>
        <w:t>Days</w:t>
      </w:r>
      <w:r>
        <w:rPr>
          <w:color w:val="1A3B6D"/>
          <w:spacing w:val="-2"/>
        </w:rPr>
        <w:t xml:space="preserve"> </w:t>
      </w:r>
      <w:r>
        <w:rPr>
          <w:color w:val="1A3B6D"/>
        </w:rPr>
        <w:t>32–</w:t>
      </w:r>
      <w:r>
        <w:rPr>
          <w:color w:val="1A3B6D"/>
          <w:spacing w:val="-5"/>
        </w:rPr>
        <w:t>33</w:t>
      </w:r>
    </w:p>
    <w:p w14:paraId="7B7676DA">
      <w:pPr>
        <w:pStyle w:val="8"/>
        <w:spacing w:before="217" w:line="276" w:lineRule="auto"/>
        <w:ind w:left="23"/>
      </w:pPr>
      <w:r>
        <w:rPr>
          <w:color w:val="333333"/>
        </w:rPr>
        <w:t>Days</w:t>
      </w:r>
      <w:r>
        <w:rPr>
          <w:color w:val="333333"/>
          <w:spacing w:val="-4"/>
        </w:rPr>
        <w:t xml:space="preserve"> </w:t>
      </w:r>
      <w:r>
        <w:rPr>
          <w:color w:val="333333"/>
        </w:rPr>
        <w:t>32–33</w:t>
      </w:r>
      <w:r>
        <w:rPr>
          <w:color w:val="333333"/>
          <w:spacing w:val="-4"/>
        </w:rPr>
        <w:t xml:space="preserve"> </w:t>
      </w:r>
      <w:r>
        <w:rPr>
          <w:color w:val="333333"/>
        </w:rPr>
        <w:t>transformed</w:t>
      </w:r>
      <w:r>
        <w:rPr>
          <w:color w:val="333333"/>
          <w:spacing w:val="-2"/>
        </w:rPr>
        <w:t xml:space="preserve"> </w:t>
      </w:r>
      <w:r>
        <w:rPr>
          <w:color w:val="333333"/>
        </w:rPr>
        <w:t>static</w:t>
      </w:r>
      <w:r>
        <w:rPr>
          <w:color w:val="333333"/>
          <w:spacing w:val="-2"/>
        </w:rPr>
        <w:t xml:space="preserve"> </w:t>
      </w:r>
      <w:r>
        <w:rPr>
          <w:color w:val="333333"/>
        </w:rPr>
        <w:t>IOCs</w:t>
      </w:r>
      <w:r>
        <w:rPr>
          <w:color w:val="333333"/>
          <w:spacing w:val="-4"/>
        </w:rPr>
        <w:t xml:space="preserve"> </w:t>
      </w:r>
      <w:r>
        <w:rPr>
          <w:color w:val="333333"/>
        </w:rPr>
        <w:t>into</w:t>
      </w:r>
      <w:r>
        <w:rPr>
          <w:color w:val="333333"/>
          <w:spacing w:val="-4"/>
        </w:rPr>
        <w:t xml:space="preserve"> </w:t>
      </w:r>
      <w:r>
        <w:rPr>
          <w:color w:val="333333"/>
        </w:rPr>
        <w:t>confirmed</w:t>
      </w:r>
      <w:r>
        <w:rPr>
          <w:color w:val="333333"/>
          <w:spacing w:val="-2"/>
        </w:rPr>
        <w:t xml:space="preserve"> </w:t>
      </w:r>
      <w:r>
        <w:rPr>
          <w:color w:val="333333"/>
        </w:rPr>
        <w:t>behavioral</w:t>
      </w:r>
      <w:r>
        <w:rPr>
          <w:color w:val="333333"/>
          <w:spacing w:val="-2"/>
        </w:rPr>
        <w:t xml:space="preserve"> </w:t>
      </w:r>
      <w:r>
        <w:rPr>
          <w:color w:val="333333"/>
        </w:rPr>
        <w:t>evidence</w:t>
      </w:r>
      <w:r>
        <w:rPr>
          <w:color w:val="333333"/>
          <w:spacing w:val="-4"/>
        </w:rPr>
        <w:t xml:space="preserve"> </w:t>
      </w:r>
      <w:r>
        <w:rPr>
          <w:color w:val="333333"/>
        </w:rPr>
        <w:t>through</w:t>
      </w:r>
      <w:r>
        <w:rPr>
          <w:color w:val="333333"/>
          <w:spacing w:val="-3"/>
        </w:rPr>
        <w:t xml:space="preserve"> </w:t>
      </w:r>
      <w:r>
        <w:rPr>
          <w:color w:val="333333"/>
        </w:rPr>
        <w:t>interactive</w:t>
      </w:r>
      <w:r>
        <w:rPr>
          <w:color w:val="333333"/>
          <w:spacing w:val="-2"/>
        </w:rPr>
        <w:t xml:space="preserve"> </w:t>
      </w:r>
      <w:r>
        <w:rPr>
          <w:color w:val="333333"/>
        </w:rPr>
        <w:t xml:space="preserve">dynamic analysis. The ANY.RUN cloud sandbox provided safe execution while capturing comprehensive telemetry across process, network, file, and registry dimensions. Both samples exhibited distinct attack patterns: Zeus focused on network-level financial data exfiltration through HTTP/UDP channels, while njRAT prioritized host-level persistence and remote control through registry manipulation and firewall rule modification. The PCAP files and analysis reports downloaded from ANY.RUN will be used in the detection engineering phase to develop and validate custom Suricata </w:t>
      </w:r>
      <w:r>
        <w:rPr>
          <w:color w:val="333333"/>
          <w:spacing w:val="-2"/>
        </w:rPr>
        <w:t>rules.</w:t>
      </w:r>
    </w:p>
    <w:p w14:paraId="0A53C615">
      <w:pPr>
        <w:pStyle w:val="8"/>
        <w:spacing w:after="0" w:line="276" w:lineRule="auto"/>
        <w:sectPr>
          <w:pgSz w:w="11910" w:h="16840"/>
          <w:pgMar w:top="138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05C2DB73">
      <w:pPr>
        <w:spacing w:before="21"/>
        <w:ind w:left="5" w:right="6" w:firstLine="0"/>
        <w:jc w:val="center"/>
        <w:rPr>
          <w:b/>
          <w:sz w:val="26"/>
        </w:rPr>
      </w:pPr>
      <w:r>
        <w:rPr>
          <w:b/>
          <w:color w:val="1A3B6D"/>
          <w:sz w:val="26"/>
        </w:rPr>
        <w:t>Cyberster</w:t>
      </w:r>
      <w:r>
        <w:rPr>
          <w:b/>
          <w:color w:val="1A3B6D"/>
          <w:spacing w:val="-10"/>
          <w:sz w:val="26"/>
        </w:rPr>
        <w:t xml:space="preserve"> </w:t>
      </w:r>
      <w:r>
        <w:rPr>
          <w:b/>
          <w:color w:val="1A3B6D"/>
          <w:sz w:val="26"/>
        </w:rPr>
        <w:t>Blue</w:t>
      </w:r>
      <w:r>
        <w:rPr>
          <w:b/>
          <w:color w:val="1A3B6D"/>
          <w:spacing w:val="-8"/>
          <w:sz w:val="26"/>
        </w:rPr>
        <w:t xml:space="preserve"> </w:t>
      </w:r>
      <w:r>
        <w:rPr>
          <w:b/>
          <w:color w:val="1A3B6D"/>
          <w:sz w:val="26"/>
        </w:rPr>
        <w:t>Team</w:t>
      </w:r>
      <w:r>
        <w:rPr>
          <w:b/>
          <w:color w:val="1A3B6D"/>
          <w:spacing w:val="-6"/>
          <w:sz w:val="26"/>
        </w:rPr>
        <w:t xml:space="preserve"> </w:t>
      </w:r>
      <w:r>
        <w:rPr>
          <w:b/>
          <w:color w:val="1A3B6D"/>
          <w:sz w:val="26"/>
        </w:rPr>
        <w:t>Internship</w:t>
      </w:r>
      <w:r>
        <w:rPr>
          <w:b/>
          <w:color w:val="1A3B6D"/>
          <w:spacing w:val="-3"/>
          <w:sz w:val="26"/>
        </w:rPr>
        <w:t xml:space="preserve"> </w:t>
      </w:r>
      <w:r>
        <w:rPr>
          <w:b/>
          <w:color w:val="1A3B6D"/>
          <w:sz w:val="26"/>
        </w:rPr>
        <w:t>—</w:t>
      </w:r>
      <w:r>
        <w:rPr>
          <w:b/>
          <w:color w:val="1A3B6D"/>
          <w:spacing w:val="-8"/>
          <w:sz w:val="26"/>
        </w:rPr>
        <w:t xml:space="preserve"> </w:t>
      </w:r>
      <w:r>
        <w:rPr>
          <w:b/>
          <w:color w:val="1A3B6D"/>
          <w:sz w:val="26"/>
        </w:rPr>
        <w:t>Week</w:t>
      </w:r>
      <w:r>
        <w:rPr>
          <w:b/>
          <w:color w:val="1A3B6D"/>
          <w:spacing w:val="-6"/>
          <w:sz w:val="26"/>
        </w:rPr>
        <w:t xml:space="preserve"> </w:t>
      </w:r>
      <w:r>
        <w:rPr>
          <w:b/>
          <w:color w:val="1A3B6D"/>
          <w:spacing w:val="-10"/>
          <w:sz w:val="26"/>
        </w:rPr>
        <w:t>5</w:t>
      </w:r>
    </w:p>
    <w:p w14:paraId="3E081C67">
      <w:pPr>
        <w:pStyle w:val="8"/>
        <w:spacing w:before="209"/>
        <w:rPr>
          <w:b/>
          <w:sz w:val="26"/>
        </w:rPr>
      </w:pPr>
    </w:p>
    <w:p w14:paraId="5493135E">
      <w:pPr>
        <w:pStyle w:val="2"/>
        <w:spacing w:line="276" w:lineRule="auto"/>
      </w:pPr>
      <w:r>
        <w:rPr>
          <w:color w:val="1A3B6D"/>
        </w:rPr>
        <w:t>Days</w:t>
      </w:r>
      <w:r>
        <w:rPr>
          <w:color w:val="1A3B6D"/>
          <w:spacing w:val="-5"/>
        </w:rPr>
        <w:t xml:space="preserve"> </w:t>
      </w:r>
      <w:r>
        <w:rPr>
          <w:color w:val="1A3B6D"/>
        </w:rPr>
        <w:t>34–35</w:t>
      </w:r>
      <w:r>
        <w:rPr>
          <w:color w:val="1A3B6D"/>
          <w:spacing w:val="-5"/>
        </w:rPr>
        <w:t xml:space="preserve"> </w:t>
      </w:r>
      <w:r>
        <w:rPr>
          <w:color w:val="1A3B6D"/>
        </w:rPr>
        <w:t>—</w:t>
      </w:r>
      <w:r>
        <w:rPr>
          <w:color w:val="1A3B6D"/>
          <w:spacing w:val="-7"/>
        </w:rPr>
        <w:t xml:space="preserve"> </w:t>
      </w:r>
      <w:r>
        <w:rPr>
          <w:color w:val="1A3B6D"/>
        </w:rPr>
        <w:t>Detection</w:t>
      </w:r>
      <w:r>
        <w:rPr>
          <w:color w:val="1A3B6D"/>
          <w:spacing w:val="-5"/>
        </w:rPr>
        <w:t xml:space="preserve"> </w:t>
      </w:r>
      <w:r>
        <w:rPr>
          <w:color w:val="1A3B6D"/>
        </w:rPr>
        <w:t>Engineering</w:t>
      </w:r>
      <w:r>
        <w:rPr>
          <w:color w:val="1A3B6D"/>
          <w:spacing w:val="-5"/>
        </w:rPr>
        <w:t xml:space="preserve"> </w:t>
      </w:r>
      <w:r>
        <w:rPr>
          <w:color w:val="1A3B6D"/>
        </w:rPr>
        <w:t>and</w:t>
      </w:r>
      <w:r>
        <w:rPr>
          <w:color w:val="1A3B6D"/>
          <w:spacing w:val="-5"/>
        </w:rPr>
        <w:t xml:space="preserve"> </w:t>
      </w:r>
      <w:r>
        <w:rPr>
          <w:color w:val="1A3B6D"/>
        </w:rPr>
        <w:t xml:space="preserve">Incident </w:t>
      </w:r>
      <w:r>
        <w:rPr>
          <w:color w:val="1A3B6D"/>
          <w:spacing w:val="-2"/>
        </w:rPr>
        <w:t>Response</w:t>
      </w:r>
    </w:p>
    <w:p w14:paraId="27F1AFC0">
      <w:pPr>
        <w:pStyle w:val="3"/>
        <w:spacing w:before="359"/>
      </w:pPr>
      <w:r>
        <w:rPr>
          <w:color w:val="1A3B6D"/>
          <w:spacing w:val="-2"/>
        </w:rPr>
        <w:t>Objective</w:t>
      </w:r>
    </w:p>
    <w:p w14:paraId="10201B67">
      <w:pPr>
        <w:pStyle w:val="8"/>
        <w:spacing w:before="217" w:line="276" w:lineRule="auto"/>
        <w:ind w:left="23" w:right="146"/>
      </w:pPr>
      <w:r>
        <w:rPr>
          <w:color w:val="333333"/>
        </w:rPr>
        <w:t>The objective of Days 34–35 was to translate malware analysis findings into actionable detection rules for</w:t>
      </w:r>
      <w:r>
        <w:rPr>
          <w:color w:val="333333"/>
          <w:spacing w:val="-2"/>
        </w:rPr>
        <w:t xml:space="preserve"> </w:t>
      </w:r>
      <w:r>
        <w:rPr>
          <w:color w:val="333333"/>
        </w:rPr>
        <w:t>both</w:t>
      </w:r>
      <w:r>
        <w:rPr>
          <w:color w:val="333333"/>
          <w:spacing w:val="-2"/>
        </w:rPr>
        <w:t xml:space="preserve"> </w:t>
      </w:r>
      <w:r>
        <w:rPr>
          <w:color w:val="333333"/>
        </w:rPr>
        <w:t>network-level (Suricata) and</w:t>
      </w:r>
      <w:r>
        <w:rPr>
          <w:color w:val="333333"/>
          <w:spacing w:val="-1"/>
        </w:rPr>
        <w:t xml:space="preserve"> </w:t>
      </w:r>
      <w:r>
        <w:rPr>
          <w:color w:val="333333"/>
        </w:rPr>
        <w:t>host-level (Wazuh) monitoring, and</w:t>
      </w:r>
      <w:r>
        <w:rPr>
          <w:color w:val="333333"/>
          <w:spacing w:val="-1"/>
        </w:rPr>
        <w:t xml:space="preserve"> </w:t>
      </w:r>
      <w:r>
        <w:rPr>
          <w:color w:val="333333"/>
        </w:rPr>
        <w:t>to</w:t>
      </w:r>
      <w:r>
        <w:rPr>
          <w:color w:val="333333"/>
          <w:spacing w:val="-1"/>
        </w:rPr>
        <w:t xml:space="preserve"> </w:t>
      </w:r>
      <w:r>
        <w:rPr>
          <w:color w:val="333333"/>
        </w:rPr>
        <w:t>author a</w:t>
      </w:r>
      <w:r>
        <w:rPr>
          <w:color w:val="333333"/>
          <w:spacing w:val="-2"/>
        </w:rPr>
        <w:t xml:space="preserve"> </w:t>
      </w:r>
      <w:r>
        <w:rPr>
          <w:color w:val="333333"/>
        </w:rPr>
        <w:t>formal Incident Response Plan following the NIST SP 800-61 framework. This phase completes the SOC detection</w:t>
      </w:r>
      <w:r>
        <w:rPr>
          <w:color w:val="333333"/>
          <w:spacing w:val="-4"/>
        </w:rPr>
        <w:t xml:space="preserve"> </w:t>
      </w:r>
      <w:r>
        <w:rPr>
          <w:color w:val="333333"/>
        </w:rPr>
        <w:t>lifecycle</w:t>
      </w:r>
      <w:r>
        <w:rPr>
          <w:color w:val="333333"/>
          <w:spacing w:val="-3"/>
        </w:rPr>
        <w:t xml:space="preserve"> </w:t>
      </w:r>
      <w:r>
        <w:rPr>
          <w:color w:val="333333"/>
        </w:rPr>
        <w:t>by</w:t>
      </w:r>
      <w:r>
        <w:rPr>
          <w:color w:val="333333"/>
          <w:spacing w:val="-5"/>
        </w:rPr>
        <w:t xml:space="preserve"> </w:t>
      </w:r>
      <w:r>
        <w:rPr>
          <w:color w:val="333333"/>
        </w:rPr>
        <w:t>converting</w:t>
      </w:r>
      <w:r>
        <w:rPr>
          <w:color w:val="333333"/>
          <w:spacing w:val="-5"/>
        </w:rPr>
        <w:t xml:space="preserve"> </w:t>
      </w:r>
      <w:r>
        <w:rPr>
          <w:color w:val="333333"/>
        </w:rPr>
        <w:t>observed</w:t>
      </w:r>
      <w:r>
        <w:rPr>
          <w:color w:val="333333"/>
          <w:spacing w:val="-6"/>
        </w:rPr>
        <w:t xml:space="preserve"> </w:t>
      </w:r>
      <w:r>
        <w:rPr>
          <w:color w:val="333333"/>
        </w:rPr>
        <w:t>malware</w:t>
      </w:r>
      <w:r>
        <w:rPr>
          <w:color w:val="333333"/>
          <w:spacing w:val="-3"/>
        </w:rPr>
        <w:t xml:space="preserve"> </w:t>
      </w:r>
      <w:r>
        <w:rPr>
          <w:color w:val="333333"/>
        </w:rPr>
        <w:t>behavior</w:t>
      </w:r>
      <w:r>
        <w:rPr>
          <w:color w:val="333333"/>
          <w:spacing w:val="-3"/>
        </w:rPr>
        <w:t xml:space="preserve"> </w:t>
      </w:r>
      <w:r>
        <w:rPr>
          <w:color w:val="333333"/>
        </w:rPr>
        <w:t>into</w:t>
      </w:r>
      <w:r>
        <w:rPr>
          <w:color w:val="333333"/>
          <w:spacing w:val="-2"/>
        </w:rPr>
        <w:t xml:space="preserve"> </w:t>
      </w:r>
      <w:r>
        <w:rPr>
          <w:color w:val="333333"/>
        </w:rPr>
        <w:t>automated</w:t>
      </w:r>
      <w:r>
        <w:rPr>
          <w:color w:val="333333"/>
          <w:spacing w:val="-4"/>
        </w:rPr>
        <w:t xml:space="preserve"> </w:t>
      </w:r>
      <w:r>
        <w:rPr>
          <w:color w:val="333333"/>
        </w:rPr>
        <w:t>alerting</w:t>
      </w:r>
      <w:r>
        <w:rPr>
          <w:color w:val="333333"/>
          <w:spacing w:val="-4"/>
        </w:rPr>
        <w:t xml:space="preserve"> </w:t>
      </w:r>
      <w:r>
        <w:rPr>
          <w:color w:val="333333"/>
        </w:rPr>
        <w:t>capabilities.</w:t>
      </w:r>
    </w:p>
    <w:p w14:paraId="2FECCECB">
      <w:pPr>
        <w:pStyle w:val="8"/>
        <w:spacing w:before="91"/>
      </w:pPr>
    </w:p>
    <w:p w14:paraId="00AB9532">
      <w:pPr>
        <w:pStyle w:val="3"/>
      </w:pPr>
      <w:r>
        <w:rPr>
          <w:color w:val="1A3B6D"/>
        </w:rPr>
        <w:t xml:space="preserve">Tools </w:t>
      </w:r>
      <w:r>
        <w:rPr>
          <w:color w:val="1A3B6D"/>
          <w:spacing w:val="-4"/>
        </w:rPr>
        <w:t>Used</w:t>
      </w:r>
    </w:p>
    <w:p w14:paraId="3281114B">
      <w:pPr>
        <w:pStyle w:val="11"/>
        <w:numPr>
          <w:ilvl w:val="1"/>
          <w:numId w:val="6"/>
        </w:numPr>
        <w:tabs>
          <w:tab w:val="left" w:pos="383"/>
        </w:tabs>
        <w:spacing w:before="216" w:after="0" w:line="240" w:lineRule="auto"/>
        <w:ind w:left="383" w:right="0" w:hanging="360"/>
        <w:jc w:val="left"/>
        <w:rPr>
          <w:sz w:val="22"/>
        </w:rPr>
      </w:pPr>
      <w:r>
        <w:rPr>
          <w:color w:val="333333"/>
          <w:sz w:val="22"/>
        </w:rPr>
        <w:t>Suricata</w:t>
      </w:r>
      <w:r>
        <w:rPr>
          <w:color w:val="333333"/>
          <w:spacing w:val="-6"/>
          <w:sz w:val="22"/>
        </w:rPr>
        <w:t xml:space="preserve"> </w:t>
      </w:r>
      <w:r>
        <w:rPr>
          <w:color w:val="333333"/>
          <w:sz w:val="22"/>
        </w:rPr>
        <w:t>8.0.4</w:t>
      </w:r>
      <w:r>
        <w:rPr>
          <w:color w:val="333333"/>
          <w:spacing w:val="-3"/>
          <w:sz w:val="22"/>
        </w:rPr>
        <w:t xml:space="preserve"> </w:t>
      </w:r>
      <w:r>
        <w:rPr>
          <w:color w:val="333333"/>
          <w:sz w:val="22"/>
        </w:rPr>
        <w:t>—</w:t>
      </w:r>
      <w:r>
        <w:rPr>
          <w:color w:val="333333"/>
          <w:spacing w:val="-7"/>
          <w:sz w:val="22"/>
        </w:rPr>
        <w:t xml:space="preserve"> </w:t>
      </w:r>
      <w:r>
        <w:rPr>
          <w:color w:val="333333"/>
          <w:sz w:val="22"/>
        </w:rPr>
        <w:t>Network</w:t>
      </w:r>
      <w:r>
        <w:rPr>
          <w:color w:val="333333"/>
          <w:spacing w:val="-3"/>
          <w:sz w:val="22"/>
        </w:rPr>
        <w:t xml:space="preserve"> </w:t>
      </w:r>
      <w:r>
        <w:rPr>
          <w:color w:val="333333"/>
          <w:sz w:val="22"/>
        </w:rPr>
        <w:t>Intrusion</w:t>
      </w:r>
      <w:r>
        <w:rPr>
          <w:color w:val="333333"/>
          <w:spacing w:val="-5"/>
          <w:sz w:val="22"/>
        </w:rPr>
        <w:t xml:space="preserve"> </w:t>
      </w:r>
      <w:r>
        <w:rPr>
          <w:color w:val="333333"/>
          <w:sz w:val="22"/>
        </w:rPr>
        <w:t>Detection</w:t>
      </w:r>
      <w:r>
        <w:rPr>
          <w:color w:val="333333"/>
          <w:spacing w:val="-5"/>
          <w:sz w:val="22"/>
        </w:rPr>
        <w:t xml:space="preserve"> </w:t>
      </w:r>
      <w:r>
        <w:rPr>
          <w:color w:val="333333"/>
          <w:sz w:val="22"/>
        </w:rPr>
        <w:t>System</w:t>
      </w:r>
      <w:r>
        <w:rPr>
          <w:color w:val="333333"/>
          <w:spacing w:val="-4"/>
          <w:sz w:val="22"/>
        </w:rPr>
        <w:t xml:space="preserve"> </w:t>
      </w:r>
      <w:r>
        <w:rPr>
          <w:color w:val="333333"/>
          <w:spacing w:val="-2"/>
          <w:sz w:val="22"/>
        </w:rPr>
        <w:t>(IDS)</w:t>
      </w:r>
    </w:p>
    <w:p w14:paraId="41D21ED0">
      <w:pPr>
        <w:pStyle w:val="11"/>
        <w:numPr>
          <w:ilvl w:val="1"/>
          <w:numId w:val="6"/>
        </w:numPr>
        <w:tabs>
          <w:tab w:val="left" w:pos="383"/>
        </w:tabs>
        <w:spacing w:before="42" w:after="0" w:line="240" w:lineRule="auto"/>
        <w:ind w:left="383" w:right="0" w:hanging="360"/>
        <w:jc w:val="left"/>
        <w:rPr>
          <w:sz w:val="22"/>
        </w:rPr>
      </w:pPr>
      <w:r>
        <w:rPr>
          <w:color w:val="333333"/>
          <w:sz w:val="22"/>
        </w:rPr>
        <w:t>Wazuh</w:t>
      </w:r>
      <w:r>
        <w:rPr>
          <w:color w:val="333333"/>
          <w:spacing w:val="-6"/>
          <w:sz w:val="22"/>
        </w:rPr>
        <w:t xml:space="preserve"> </w:t>
      </w:r>
      <w:r>
        <w:rPr>
          <w:color w:val="333333"/>
          <w:sz w:val="22"/>
        </w:rPr>
        <w:t>Manager</w:t>
      </w:r>
      <w:r>
        <w:rPr>
          <w:color w:val="333333"/>
          <w:spacing w:val="-6"/>
          <w:sz w:val="22"/>
        </w:rPr>
        <w:t xml:space="preserve"> </w:t>
      </w:r>
      <w:r>
        <w:rPr>
          <w:color w:val="333333"/>
          <w:sz w:val="22"/>
        </w:rPr>
        <w:t>(Ubuntu</w:t>
      </w:r>
      <w:r>
        <w:rPr>
          <w:color w:val="333333"/>
          <w:spacing w:val="-4"/>
          <w:sz w:val="22"/>
        </w:rPr>
        <w:t xml:space="preserve"> </w:t>
      </w:r>
      <w:r>
        <w:rPr>
          <w:color w:val="333333"/>
          <w:sz w:val="22"/>
        </w:rPr>
        <w:t>VM)</w:t>
      </w:r>
      <w:r>
        <w:rPr>
          <w:color w:val="333333"/>
          <w:spacing w:val="-2"/>
          <w:sz w:val="22"/>
        </w:rPr>
        <w:t xml:space="preserve"> </w:t>
      </w:r>
      <w:r>
        <w:rPr>
          <w:color w:val="333333"/>
          <w:sz w:val="22"/>
        </w:rPr>
        <w:t>—</w:t>
      </w:r>
      <w:r>
        <w:rPr>
          <w:color w:val="333333"/>
          <w:spacing w:val="-5"/>
          <w:sz w:val="22"/>
        </w:rPr>
        <w:t xml:space="preserve"> </w:t>
      </w:r>
      <w:r>
        <w:rPr>
          <w:color w:val="333333"/>
          <w:sz w:val="22"/>
        </w:rPr>
        <w:t>Host-based</w:t>
      </w:r>
      <w:r>
        <w:rPr>
          <w:color w:val="333333"/>
          <w:spacing w:val="-4"/>
          <w:sz w:val="22"/>
        </w:rPr>
        <w:t xml:space="preserve"> </w:t>
      </w:r>
      <w:r>
        <w:rPr>
          <w:color w:val="333333"/>
          <w:sz w:val="22"/>
        </w:rPr>
        <w:t>Intrusion</w:t>
      </w:r>
      <w:r>
        <w:rPr>
          <w:color w:val="333333"/>
          <w:spacing w:val="-5"/>
          <w:sz w:val="22"/>
        </w:rPr>
        <w:t xml:space="preserve"> </w:t>
      </w:r>
      <w:r>
        <w:rPr>
          <w:color w:val="333333"/>
          <w:sz w:val="22"/>
        </w:rPr>
        <w:t>Detection</w:t>
      </w:r>
      <w:r>
        <w:rPr>
          <w:color w:val="333333"/>
          <w:spacing w:val="-5"/>
          <w:sz w:val="22"/>
        </w:rPr>
        <w:t xml:space="preserve"> </w:t>
      </w:r>
      <w:r>
        <w:rPr>
          <w:color w:val="333333"/>
          <w:sz w:val="22"/>
        </w:rPr>
        <w:t>System</w:t>
      </w:r>
      <w:r>
        <w:rPr>
          <w:color w:val="333333"/>
          <w:spacing w:val="-5"/>
          <w:sz w:val="22"/>
        </w:rPr>
        <w:t xml:space="preserve"> </w:t>
      </w:r>
      <w:r>
        <w:rPr>
          <w:color w:val="333333"/>
          <w:spacing w:val="-2"/>
          <w:sz w:val="22"/>
        </w:rPr>
        <w:t>(HIDS)</w:t>
      </w:r>
    </w:p>
    <w:p w14:paraId="7E2B77E2">
      <w:pPr>
        <w:pStyle w:val="11"/>
        <w:numPr>
          <w:ilvl w:val="1"/>
          <w:numId w:val="6"/>
        </w:numPr>
        <w:tabs>
          <w:tab w:val="left" w:pos="383"/>
        </w:tabs>
        <w:spacing w:before="39" w:after="0" w:line="240" w:lineRule="auto"/>
        <w:ind w:left="383" w:right="0" w:hanging="360"/>
        <w:jc w:val="left"/>
        <w:rPr>
          <w:sz w:val="22"/>
        </w:rPr>
      </w:pPr>
      <w:r>
        <w:rPr>
          <w:color w:val="333333"/>
          <w:sz w:val="22"/>
        </w:rPr>
        <w:t>nano</w:t>
      </w:r>
      <w:r>
        <w:rPr>
          <w:color w:val="333333"/>
          <w:spacing w:val="-2"/>
          <w:sz w:val="22"/>
        </w:rPr>
        <w:t xml:space="preserve"> </w:t>
      </w:r>
      <w:r>
        <w:rPr>
          <w:color w:val="333333"/>
          <w:sz w:val="22"/>
        </w:rPr>
        <w:t>—</w:t>
      </w:r>
      <w:r>
        <w:rPr>
          <w:color w:val="333333"/>
          <w:spacing w:val="-3"/>
          <w:sz w:val="22"/>
        </w:rPr>
        <w:t xml:space="preserve"> </w:t>
      </w:r>
      <w:r>
        <w:rPr>
          <w:color w:val="333333"/>
          <w:sz w:val="22"/>
        </w:rPr>
        <w:t>Text</w:t>
      </w:r>
      <w:r>
        <w:rPr>
          <w:color w:val="333333"/>
          <w:spacing w:val="-5"/>
          <w:sz w:val="22"/>
        </w:rPr>
        <w:t xml:space="preserve"> </w:t>
      </w:r>
      <w:r>
        <w:rPr>
          <w:color w:val="333333"/>
          <w:sz w:val="22"/>
        </w:rPr>
        <w:t>editor</w:t>
      </w:r>
      <w:r>
        <w:rPr>
          <w:color w:val="333333"/>
          <w:spacing w:val="-2"/>
          <w:sz w:val="22"/>
        </w:rPr>
        <w:t xml:space="preserve"> </w:t>
      </w:r>
      <w:r>
        <w:rPr>
          <w:color w:val="333333"/>
          <w:sz w:val="22"/>
        </w:rPr>
        <w:t>for</w:t>
      </w:r>
      <w:r>
        <w:rPr>
          <w:color w:val="333333"/>
          <w:spacing w:val="-2"/>
          <w:sz w:val="22"/>
        </w:rPr>
        <w:t xml:space="preserve"> </w:t>
      </w:r>
      <w:r>
        <w:rPr>
          <w:color w:val="333333"/>
          <w:sz w:val="22"/>
        </w:rPr>
        <w:t>rule</w:t>
      </w:r>
      <w:r>
        <w:rPr>
          <w:color w:val="333333"/>
          <w:spacing w:val="-5"/>
          <w:sz w:val="22"/>
        </w:rPr>
        <w:t xml:space="preserve"> </w:t>
      </w:r>
      <w:r>
        <w:rPr>
          <w:color w:val="333333"/>
          <w:spacing w:val="-2"/>
          <w:sz w:val="22"/>
        </w:rPr>
        <w:t>creation</w:t>
      </w:r>
    </w:p>
    <w:p w14:paraId="28840528">
      <w:pPr>
        <w:pStyle w:val="11"/>
        <w:numPr>
          <w:ilvl w:val="1"/>
          <w:numId w:val="6"/>
        </w:numPr>
        <w:tabs>
          <w:tab w:val="left" w:pos="383"/>
        </w:tabs>
        <w:spacing w:before="41" w:after="0" w:line="240" w:lineRule="auto"/>
        <w:ind w:left="383" w:right="0" w:hanging="360"/>
        <w:jc w:val="left"/>
        <w:rPr>
          <w:sz w:val="22"/>
        </w:rPr>
      </w:pPr>
      <w:r>
        <w:rPr>
          <w:color w:val="333333"/>
          <w:sz w:val="22"/>
        </w:rPr>
        <w:t>cat</w:t>
      </w:r>
      <w:r>
        <w:rPr>
          <w:color w:val="333333"/>
          <w:spacing w:val="-1"/>
          <w:sz w:val="22"/>
        </w:rPr>
        <w:t xml:space="preserve"> </w:t>
      </w:r>
      <w:r>
        <w:rPr>
          <w:color w:val="333333"/>
          <w:sz w:val="22"/>
        </w:rPr>
        <w:t>—</w:t>
      </w:r>
      <w:r>
        <w:rPr>
          <w:color w:val="333333"/>
          <w:spacing w:val="-3"/>
          <w:sz w:val="22"/>
        </w:rPr>
        <w:t xml:space="preserve"> </w:t>
      </w:r>
      <w:r>
        <w:rPr>
          <w:color w:val="333333"/>
          <w:sz w:val="22"/>
        </w:rPr>
        <w:t>Rule</w:t>
      </w:r>
      <w:r>
        <w:rPr>
          <w:color w:val="333333"/>
          <w:spacing w:val="-2"/>
          <w:sz w:val="22"/>
        </w:rPr>
        <w:t xml:space="preserve"> </w:t>
      </w:r>
      <w:r>
        <w:rPr>
          <w:color w:val="333333"/>
          <w:sz w:val="22"/>
        </w:rPr>
        <w:t>verification</w:t>
      </w:r>
      <w:r>
        <w:rPr>
          <w:color w:val="333333"/>
          <w:spacing w:val="-3"/>
          <w:sz w:val="22"/>
        </w:rPr>
        <w:t xml:space="preserve"> </w:t>
      </w:r>
      <w:r>
        <w:rPr>
          <w:color w:val="333333"/>
          <w:sz w:val="22"/>
        </w:rPr>
        <w:t>and</w:t>
      </w:r>
      <w:r>
        <w:rPr>
          <w:color w:val="333333"/>
          <w:spacing w:val="-6"/>
          <w:sz w:val="22"/>
        </w:rPr>
        <w:t xml:space="preserve"> </w:t>
      </w:r>
      <w:r>
        <w:rPr>
          <w:color w:val="333333"/>
          <w:sz w:val="22"/>
        </w:rPr>
        <w:t>log</w:t>
      </w:r>
      <w:r>
        <w:rPr>
          <w:color w:val="333333"/>
          <w:spacing w:val="-2"/>
          <w:sz w:val="22"/>
        </w:rPr>
        <w:t xml:space="preserve"> review</w:t>
      </w:r>
    </w:p>
    <w:p w14:paraId="4547429B">
      <w:pPr>
        <w:pStyle w:val="11"/>
        <w:numPr>
          <w:ilvl w:val="1"/>
          <w:numId w:val="6"/>
        </w:numPr>
        <w:tabs>
          <w:tab w:val="left" w:pos="383"/>
        </w:tabs>
        <w:spacing w:before="39" w:after="0" w:line="240" w:lineRule="auto"/>
        <w:ind w:left="383" w:right="0" w:hanging="360"/>
        <w:jc w:val="left"/>
        <w:rPr>
          <w:sz w:val="22"/>
        </w:rPr>
      </w:pPr>
      <w:r>
        <w:rPr>
          <w:color w:val="333333"/>
          <w:sz w:val="22"/>
        </w:rPr>
        <w:t>PCAP</w:t>
      </w:r>
      <w:r>
        <w:rPr>
          <w:color w:val="333333"/>
          <w:spacing w:val="-5"/>
          <w:sz w:val="22"/>
        </w:rPr>
        <w:t xml:space="preserve"> </w:t>
      </w:r>
      <w:r>
        <w:rPr>
          <w:color w:val="333333"/>
          <w:sz w:val="22"/>
        </w:rPr>
        <w:t>files</w:t>
      </w:r>
      <w:r>
        <w:rPr>
          <w:color w:val="333333"/>
          <w:spacing w:val="-3"/>
          <w:sz w:val="22"/>
        </w:rPr>
        <w:t xml:space="preserve"> </w:t>
      </w:r>
      <w:r>
        <w:rPr>
          <w:color w:val="333333"/>
          <w:sz w:val="22"/>
        </w:rPr>
        <w:t>from</w:t>
      </w:r>
      <w:r>
        <w:rPr>
          <w:color w:val="333333"/>
          <w:spacing w:val="-2"/>
          <w:sz w:val="22"/>
        </w:rPr>
        <w:t xml:space="preserve"> </w:t>
      </w:r>
      <w:r>
        <w:rPr>
          <w:color w:val="333333"/>
          <w:sz w:val="22"/>
        </w:rPr>
        <w:t>ANY.RUN</w:t>
      </w:r>
      <w:r>
        <w:rPr>
          <w:color w:val="333333"/>
          <w:spacing w:val="-6"/>
          <w:sz w:val="22"/>
        </w:rPr>
        <w:t xml:space="preserve"> </w:t>
      </w:r>
      <w:r>
        <w:rPr>
          <w:color w:val="333333"/>
          <w:sz w:val="22"/>
        </w:rPr>
        <w:t>—</w:t>
      </w:r>
      <w:r>
        <w:rPr>
          <w:color w:val="333333"/>
          <w:spacing w:val="-4"/>
          <w:sz w:val="22"/>
        </w:rPr>
        <w:t xml:space="preserve"> </w:t>
      </w:r>
      <w:r>
        <w:rPr>
          <w:color w:val="333333"/>
          <w:sz w:val="22"/>
        </w:rPr>
        <w:t>Network</w:t>
      </w:r>
      <w:r>
        <w:rPr>
          <w:color w:val="333333"/>
          <w:spacing w:val="-6"/>
          <w:sz w:val="22"/>
        </w:rPr>
        <w:t xml:space="preserve"> </w:t>
      </w:r>
      <w:r>
        <w:rPr>
          <w:color w:val="333333"/>
          <w:sz w:val="22"/>
        </w:rPr>
        <w:t>traffic</w:t>
      </w:r>
      <w:r>
        <w:rPr>
          <w:color w:val="333333"/>
          <w:spacing w:val="-4"/>
          <w:sz w:val="22"/>
        </w:rPr>
        <w:t xml:space="preserve"> </w:t>
      </w:r>
      <w:r>
        <w:rPr>
          <w:color w:val="333333"/>
          <w:spacing w:val="-2"/>
          <w:sz w:val="22"/>
        </w:rPr>
        <w:t>replay</w:t>
      </w:r>
    </w:p>
    <w:p w14:paraId="5778D8BC">
      <w:pPr>
        <w:pStyle w:val="11"/>
        <w:numPr>
          <w:ilvl w:val="1"/>
          <w:numId w:val="6"/>
        </w:numPr>
        <w:tabs>
          <w:tab w:val="left" w:pos="383"/>
        </w:tabs>
        <w:spacing w:before="42" w:after="0" w:line="240" w:lineRule="auto"/>
        <w:ind w:left="383" w:right="0" w:hanging="360"/>
        <w:jc w:val="left"/>
        <w:rPr>
          <w:sz w:val="22"/>
        </w:rPr>
      </w:pPr>
      <w:r>
        <w:rPr>
          <w:color w:val="333333"/>
          <w:sz w:val="22"/>
        </w:rPr>
        <w:t>NIST</w:t>
      </w:r>
      <w:r>
        <w:rPr>
          <w:color w:val="333333"/>
          <w:spacing w:val="-4"/>
          <w:sz w:val="22"/>
        </w:rPr>
        <w:t xml:space="preserve"> </w:t>
      </w:r>
      <w:r>
        <w:rPr>
          <w:color w:val="333333"/>
          <w:sz w:val="22"/>
        </w:rPr>
        <w:t>SP</w:t>
      </w:r>
      <w:r>
        <w:rPr>
          <w:color w:val="333333"/>
          <w:spacing w:val="-6"/>
          <w:sz w:val="22"/>
        </w:rPr>
        <w:t xml:space="preserve"> </w:t>
      </w:r>
      <w:r>
        <w:rPr>
          <w:color w:val="333333"/>
          <w:sz w:val="22"/>
        </w:rPr>
        <w:t>800-61</w:t>
      </w:r>
      <w:r>
        <w:rPr>
          <w:color w:val="333333"/>
          <w:spacing w:val="-2"/>
          <w:sz w:val="22"/>
        </w:rPr>
        <w:t xml:space="preserve"> </w:t>
      </w:r>
      <w:r>
        <w:rPr>
          <w:color w:val="333333"/>
          <w:sz w:val="22"/>
        </w:rPr>
        <w:t>—</w:t>
      </w:r>
      <w:r>
        <w:rPr>
          <w:color w:val="333333"/>
          <w:spacing w:val="-5"/>
          <w:sz w:val="22"/>
        </w:rPr>
        <w:t xml:space="preserve"> </w:t>
      </w:r>
      <w:r>
        <w:rPr>
          <w:color w:val="333333"/>
          <w:sz w:val="22"/>
        </w:rPr>
        <w:t>Incident</w:t>
      </w:r>
      <w:r>
        <w:rPr>
          <w:color w:val="333333"/>
          <w:spacing w:val="-8"/>
          <w:sz w:val="22"/>
        </w:rPr>
        <w:t xml:space="preserve"> </w:t>
      </w:r>
      <w:r>
        <w:rPr>
          <w:color w:val="333333"/>
          <w:sz w:val="22"/>
        </w:rPr>
        <w:t>Response</w:t>
      </w:r>
      <w:r>
        <w:rPr>
          <w:color w:val="333333"/>
          <w:spacing w:val="-3"/>
          <w:sz w:val="22"/>
        </w:rPr>
        <w:t xml:space="preserve"> </w:t>
      </w:r>
      <w:r>
        <w:rPr>
          <w:color w:val="333333"/>
          <w:spacing w:val="-2"/>
          <w:sz w:val="22"/>
        </w:rPr>
        <w:t>framework</w:t>
      </w:r>
    </w:p>
    <w:p w14:paraId="0C8D99C0">
      <w:pPr>
        <w:pStyle w:val="8"/>
        <w:spacing w:before="128"/>
      </w:pPr>
    </w:p>
    <w:p w14:paraId="1EE75B91">
      <w:pPr>
        <w:pStyle w:val="3"/>
      </w:pPr>
      <w:r>
        <w:rPr>
          <w:color w:val="1A3B6D"/>
        </w:rPr>
        <w:t>Part</w:t>
      </w:r>
      <w:r>
        <w:rPr>
          <w:color w:val="1A3B6D"/>
          <w:spacing w:val="-4"/>
        </w:rPr>
        <w:t xml:space="preserve"> </w:t>
      </w:r>
      <w:r>
        <w:rPr>
          <w:color w:val="1A3B6D"/>
        </w:rPr>
        <w:t>1:</w:t>
      </w:r>
      <w:r>
        <w:rPr>
          <w:color w:val="1A3B6D"/>
          <w:spacing w:val="-3"/>
        </w:rPr>
        <w:t xml:space="preserve"> </w:t>
      </w:r>
      <w:r>
        <w:rPr>
          <w:color w:val="1A3B6D"/>
        </w:rPr>
        <w:t>Suricata</w:t>
      </w:r>
      <w:r>
        <w:rPr>
          <w:color w:val="1A3B6D"/>
          <w:spacing w:val="-1"/>
        </w:rPr>
        <w:t xml:space="preserve"> </w:t>
      </w:r>
      <w:r>
        <w:rPr>
          <w:color w:val="1A3B6D"/>
        </w:rPr>
        <w:t>Custom</w:t>
      </w:r>
      <w:r>
        <w:rPr>
          <w:color w:val="1A3B6D"/>
          <w:spacing w:val="-3"/>
        </w:rPr>
        <w:t xml:space="preserve"> </w:t>
      </w:r>
      <w:r>
        <w:rPr>
          <w:color w:val="1A3B6D"/>
        </w:rPr>
        <w:t>Rules</w:t>
      </w:r>
      <w:r>
        <w:rPr>
          <w:color w:val="1A3B6D"/>
          <w:spacing w:val="-1"/>
        </w:rPr>
        <w:t xml:space="preserve"> </w:t>
      </w:r>
      <w:r>
        <w:rPr>
          <w:color w:val="1A3B6D"/>
        </w:rPr>
        <w:t>and</w:t>
      </w:r>
      <w:r>
        <w:rPr>
          <w:color w:val="1A3B6D"/>
          <w:spacing w:val="-3"/>
        </w:rPr>
        <w:t xml:space="preserve"> </w:t>
      </w:r>
      <w:r>
        <w:rPr>
          <w:color w:val="1A3B6D"/>
        </w:rPr>
        <w:t xml:space="preserve">PCAP </w:t>
      </w:r>
      <w:r>
        <w:rPr>
          <w:color w:val="1A3B6D"/>
          <w:spacing w:val="-2"/>
        </w:rPr>
        <w:t>Replay</w:t>
      </w:r>
    </w:p>
    <w:p w14:paraId="43229E76">
      <w:pPr>
        <w:pStyle w:val="4"/>
        <w:spacing w:before="300"/>
      </w:pPr>
      <w:r>
        <w:rPr>
          <w:color w:val="1A3B6D"/>
        </w:rPr>
        <w:t>Step</w:t>
      </w:r>
      <w:r>
        <w:rPr>
          <w:color w:val="1A3B6D"/>
          <w:spacing w:val="-2"/>
        </w:rPr>
        <w:t xml:space="preserve"> </w:t>
      </w:r>
      <w:r>
        <w:rPr>
          <w:color w:val="1A3B6D"/>
        </w:rPr>
        <w:t>1:</w:t>
      </w:r>
      <w:r>
        <w:rPr>
          <w:color w:val="1A3B6D"/>
          <w:spacing w:val="-2"/>
        </w:rPr>
        <w:t xml:space="preserve"> </w:t>
      </w:r>
      <w:r>
        <w:rPr>
          <w:color w:val="1A3B6D"/>
        </w:rPr>
        <w:t>Prepare</w:t>
      </w:r>
      <w:r>
        <w:rPr>
          <w:color w:val="1A3B6D"/>
          <w:spacing w:val="-3"/>
        </w:rPr>
        <w:t xml:space="preserve"> </w:t>
      </w:r>
      <w:r>
        <w:rPr>
          <w:color w:val="1A3B6D"/>
        </w:rPr>
        <w:t>PCAP</w:t>
      </w:r>
      <w:r>
        <w:rPr>
          <w:color w:val="1A3B6D"/>
          <w:spacing w:val="-3"/>
        </w:rPr>
        <w:t xml:space="preserve"> </w:t>
      </w:r>
      <w:r>
        <w:rPr>
          <w:color w:val="1A3B6D"/>
        </w:rPr>
        <w:t>and</w:t>
      </w:r>
      <w:r>
        <w:rPr>
          <w:color w:val="1A3B6D"/>
          <w:spacing w:val="-1"/>
        </w:rPr>
        <w:t xml:space="preserve"> </w:t>
      </w:r>
      <w:r>
        <w:rPr>
          <w:color w:val="1A3B6D"/>
        </w:rPr>
        <w:t>Log</w:t>
      </w:r>
      <w:r>
        <w:rPr>
          <w:color w:val="1A3B6D"/>
          <w:spacing w:val="-3"/>
        </w:rPr>
        <w:t xml:space="preserve"> </w:t>
      </w:r>
      <w:r>
        <w:rPr>
          <w:color w:val="1A3B6D"/>
          <w:spacing w:val="-2"/>
        </w:rPr>
        <w:t>Directories</w:t>
      </w:r>
    </w:p>
    <w:p w14:paraId="4A84DFC7">
      <w:pPr>
        <w:pStyle w:val="8"/>
        <w:spacing w:before="161" w:line="276" w:lineRule="auto"/>
        <w:ind w:left="23"/>
      </w:pPr>
      <w:r>
        <w:rPr>
          <w:color w:val="333333"/>
        </w:rPr>
        <w:t>The</w:t>
      </w:r>
      <w:r>
        <w:rPr>
          <w:color w:val="333333"/>
          <w:spacing w:val="-2"/>
        </w:rPr>
        <w:t xml:space="preserve"> </w:t>
      </w:r>
      <w:r>
        <w:rPr>
          <w:color w:val="333333"/>
        </w:rPr>
        <w:t>PCAP</w:t>
      </w:r>
      <w:r>
        <w:rPr>
          <w:color w:val="333333"/>
          <w:spacing w:val="-1"/>
        </w:rPr>
        <w:t xml:space="preserve"> </w:t>
      </w:r>
      <w:r>
        <w:rPr>
          <w:color w:val="333333"/>
        </w:rPr>
        <w:t>file</w:t>
      </w:r>
      <w:r>
        <w:rPr>
          <w:color w:val="333333"/>
          <w:spacing w:val="-2"/>
        </w:rPr>
        <w:t xml:space="preserve"> </w:t>
      </w:r>
      <w:r>
        <w:rPr>
          <w:color w:val="333333"/>
        </w:rPr>
        <w:t>downloaded</w:t>
      </w:r>
      <w:r>
        <w:rPr>
          <w:color w:val="333333"/>
          <w:spacing w:val="-5"/>
        </w:rPr>
        <w:t xml:space="preserve"> </w:t>
      </w:r>
      <w:r>
        <w:rPr>
          <w:color w:val="333333"/>
        </w:rPr>
        <w:t>from</w:t>
      </w:r>
      <w:r>
        <w:rPr>
          <w:color w:val="333333"/>
          <w:spacing w:val="-4"/>
        </w:rPr>
        <w:t xml:space="preserve"> </w:t>
      </w:r>
      <w:r>
        <w:rPr>
          <w:color w:val="333333"/>
        </w:rPr>
        <w:t>the</w:t>
      </w:r>
      <w:r>
        <w:rPr>
          <w:color w:val="333333"/>
          <w:spacing w:val="-2"/>
        </w:rPr>
        <w:t xml:space="preserve"> </w:t>
      </w:r>
      <w:r>
        <w:rPr>
          <w:color w:val="333333"/>
        </w:rPr>
        <w:t>Zeus</w:t>
      </w:r>
      <w:r>
        <w:rPr>
          <w:color w:val="333333"/>
          <w:spacing w:val="-2"/>
        </w:rPr>
        <w:t xml:space="preserve"> </w:t>
      </w:r>
      <w:r>
        <w:rPr>
          <w:color w:val="333333"/>
        </w:rPr>
        <w:t>ANY.RUN</w:t>
      </w:r>
      <w:r>
        <w:rPr>
          <w:color w:val="333333"/>
          <w:spacing w:val="-3"/>
        </w:rPr>
        <w:t xml:space="preserve"> </w:t>
      </w:r>
      <w:r>
        <w:rPr>
          <w:color w:val="333333"/>
        </w:rPr>
        <w:t>session</w:t>
      </w:r>
      <w:r>
        <w:rPr>
          <w:color w:val="333333"/>
          <w:spacing w:val="-3"/>
        </w:rPr>
        <w:t xml:space="preserve"> </w:t>
      </w:r>
      <w:r>
        <w:rPr>
          <w:color w:val="333333"/>
        </w:rPr>
        <w:t>was</w:t>
      </w:r>
      <w:r>
        <w:rPr>
          <w:color w:val="333333"/>
          <w:spacing w:val="-4"/>
        </w:rPr>
        <w:t xml:space="preserve"> </w:t>
      </w:r>
      <w:r>
        <w:rPr>
          <w:color w:val="333333"/>
        </w:rPr>
        <w:t>moved</w:t>
      </w:r>
      <w:r>
        <w:rPr>
          <w:color w:val="333333"/>
          <w:spacing w:val="-5"/>
        </w:rPr>
        <w:t xml:space="preserve"> </w:t>
      </w:r>
      <w:r>
        <w:rPr>
          <w:color w:val="333333"/>
        </w:rPr>
        <w:t>to</w:t>
      </w:r>
      <w:r>
        <w:rPr>
          <w:color w:val="333333"/>
          <w:spacing w:val="-4"/>
        </w:rPr>
        <w:t xml:space="preserve"> </w:t>
      </w:r>
      <w:r>
        <w:rPr>
          <w:color w:val="333333"/>
        </w:rPr>
        <w:t>the</w:t>
      </w:r>
      <w:r>
        <w:rPr>
          <w:color w:val="333333"/>
          <w:spacing w:val="-4"/>
        </w:rPr>
        <w:t xml:space="preserve"> </w:t>
      </w:r>
      <w:r>
        <w:rPr>
          <w:color w:val="333333"/>
        </w:rPr>
        <w:t>reports</w:t>
      </w:r>
      <w:r>
        <w:rPr>
          <w:color w:val="333333"/>
          <w:spacing w:val="-2"/>
        </w:rPr>
        <w:t xml:space="preserve"> </w:t>
      </w:r>
      <w:r>
        <w:rPr>
          <w:color w:val="333333"/>
        </w:rPr>
        <w:t>directory.</w:t>
      </w:r>
      <w:r>
        <w:rPr>
          <w:color w:val="333333"/>
          <w:spacing w:val="-2"/>
        </w:rPr>
        <w:t xml:space="preserve"> </w:t>
      </w:r>
      <w:r>
        <w:rPr>
          <w:color w:val="333333"/>
        </w:rPr>
        <w:t>A dedicated Suricata log directory was created to store analysis output.</w:t>
      </w:r>
    </w:p>
    <w:p w14:paraId="5B249745">
      <w:pPr>
        <w:pStyle w:val="8"/>
        <w:spacing w:after="0" w:line="276" w:lineRule="auto"/>
        <w:sectPr>
          <w:pgSz w:w="11910" w:h="16840"/>
          <w:pgMar w:top="140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0F8E22D9">
      <w:pPr>
        <w:spacing w:line="240" w:lineRule="auto"/>
        <w:ind w:left="360" w:right="0" w:firstLine="0"/>
        <w:rPr>
          <w:sz w:val="20"/>
        </w:rPr>
      </w:pPr>
      <w:r>
        <w:rPr>
          <w:sz w:val="20"/>
        </w:rPr>
        <w:drawing>
          <wp:inline distT="0" distB="0" distL="0" distR="0">
            <wp:extent cx="5293360" cy="3028950"/>
            <wp:effectExtent l="0" t="0" r="0" b="0"/>
            <wp:docPr id="66" name="Image 66"/>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28" cstate="print"/>
                    <a:stretch>
                      <a:fillRect/>
                    </a:stretch>
                  </pic:blipFill>
                  <pic:spPr>
                    <a:xfrm>
                      <a:off x="0" y="0"/>
                      <a:ext cx="5293532" cy="3028950"/>
                    </a:xfrm>
                    <a:prstGeom prst="rect">
                      <a:avLst/>
                    </a:prstGeom>
                  </pic:spPr>
                </pic:pic>
              </a:graphicData>
            </a:graphic>
          </wp:inline>
        </w:drawing>
      </w:r>
    </w:p>
    <w:p w14:paraId="2A4BDFF0">
      <w:pPr>
        <w:spacing w:before="169"/>
        <w:ind w:left="5" w:right="6" w:firstLine="0"/>
        <w:jc w:val="center"/>
        <w:rPr>
          <w:i/>
          <w:sz w:val="18"/>
        </w:rPr>
      </w:pPr>
      <w:r>
        <w:rPr>
          <w:i/>
          <w:color w:val="545454"/>
          <w:sz w:val="18"/>
        </w:rPr>
        <w:t>Fig</w:t>
      </w:r>
      <w:r>
        <w:rPr>
          <w:i/>
          <w:color w:val="545454"/>
          <w:spacing w:val="-6"/>
          <w:sz w:val="18"/>
        </w:rPr>
        <w:t xml:space="preserve"> </w:t>
      </w:r>
      <w:r>
        <w:rPr>
          <w:i/>
          <w:color w:val="545454"/>
          <w:sz w:val="18"/>
        </w:rPr>
        <w:t>34.1</w:t>
      </w:r>
      <w:r>
        <w:rPr>
          <w:i/>
          <w:color w:val="545454"/>
          <w:spacing w:val="-3"/>
          <w:sz w:val="18"/>
        </w:rPr>
        <w:t xml:space="preserve"> </w:t>
      </w:r>
      <w:r>
        <w:rPr>
          <w:i/>
          <w:color w:val="545454"/>
          <w:sz w:val="18"/>
        </w:rPr>
        <w:t>—</w:t>
      </w:r>
      <w:r>
        <w:rPr>
          <w:i/>
          <w:color w:val="545454"/>
          <w:spacing w:val="-3"/>
          <w:sz w:val="18"/>
        </w:rPr>
        <w:t xml:space="preserve"> </w:t>
      </w:r>
      <w:r>
        <w:rPr>
          <w:i/>
          <w:color w:val="545454"/>
          <w:sz w:val="18"/>
        </w:rPr>
        <w:t>PCAP</w:t>
      </w:r>
      <w:r>
        <w:rPr>
          <w:i/>
          <w:color w:val="545454"/>
          <w:spacing w:val="-3"/>
          <w:sz w:val="18"/>
        </w:rPr>
        <w:t xml:space="preserve"> </w:t>
      </w:r>
      <w:r>
        <w:rPr>
          <w:i/>
          <w:color w:val="545454"/>
          <w:sz w:val="18"/>
        </w:rPr>
        <w:t>files</w:t>
      </w:r>
      <w:r>
        <w:rPr>
          <w:i/>
          <w:color w:val="545454"/>
          <w:spacing w:val="-4"/>
          <w:sz w:val="18"/>
        </w:rPr>
        <w:t xml:space="preserve"> </w:t>
      </w:r>
      <w:r>
        <w:rPr>
          <w:i/>
          <w:color w:val="545454"/>
          <w:sz w:val="18"/>
        </w:rPr>
        <w:t>in</w:t>
      </w:r>
      <w:r>
        <w:rPr>
          <w:i/>
          <w:color w:val="545454"/>
          <w:spacing w:val="-3"/>
          <w:sz w:val="18"/>
        </w:rPr>
        <w:t xml:space="preserve"> </w:t>
      </w:r>
      <w:r>
        <w:rPr>
          <w:i/>
          <w:color w:val="545454"/>
          <w:sz w:val="18"/>
        </w:rPr>
        <w:t>reports</w:t>
      </w:r>
      <w:r>
        <w:rPr>
          <w:i/>
          <w:color w:val="545454"/>
          <w:spacing w:val="-4"/>
          <w:sz w:val="18"/>
        </w:rPr>
        <w:t xml:space="preserve"> </w:t>
      </w:r>
      <w:r>
        <w:rPr>
          <w:i/>
          <w:color w:val="545454"/>
          <w:sz w:val="18"/>
        </w:rPr>
        <w:t>directory</w:t>
      </w:r>
      <w:r>
        <w:rPr>
          <w:i/>
          <w:color w:val="545454"/>
          <w:spacing w:val="-3"/>
          <w:sz w:val="18"/>
        </w:rPr>
        <w:t xml:space="preserve"> </w:t>
      </w:r>
      <w:r>
        <w:rPr>
          <w:i/>
          <w:color w:val="545454"/>
          <w:sz w:val="18"/>
        </w:rPr>
        <w:t>including</w:t>
      </w:r>
      <w:r>
        <w:rPr>
          <w:i/>
          <w:color w:val="545454"/>
          <w:spacing w:val="-3"/>
          <w:sz w:val="18"/>
        </w:rPr>
        <w:t xml:space="preserve"> </w:t>
      </w:r>
      <w:r>
        <w:rPr>
          <w:i/>
          <w:color w:val="545454"/>
          <w:sz w:val="18"/>
        </w:rPr>
        <w:t>renamed</w:t>
      </w:r>
      <w:r>
        <w:rPr>
          <w:i/>
          <w:color w:val="545454"/>
          <w:spacing w:val="-4"/>
          <w:sz w:val="18"/>
        </w:rPr>
        <w:t xml:space="preserve"> </w:t>
      </w:r>
      <w:r>
        <w:rPr>
          <w:i/>
          <w:color w:val="545454"/>
          <w:sz w:val="18"/>
        </w:rPr>
        <w:t>zeus.pcap</w:t>
      </w:r>
      <w:r>
        <w:rPr>
          <w:i/>
          <w:color w:val="545454"/>
          <w:spacing w:val="-3"/>
          <w:sz w:val="18"/>
        </w:rPr>
        <w:t xml:space="preserve"> </w:t>
      </w:r>
      <w:r>
        <w:rPr>
          <w:i/>
          <w:color w:val="545454"/>
          <w:spacing w:val="-2"/>
          <w:sz w:val="18"/>
        </w:rPr>
        <w:t>(805K)</w:t>
      </w:r>
    </w:p>
    <w:p w14:paraId="5FC97DB5">
      <w:pPr>
        <w:pStyle w:val="8"/>
        <w:spacing w:before="5"/>
        <w:rPr>
          <w:i/>
          <w:sz w:val="20"/>
        </w:rPr>
      </w:pPr>
      <w:r>
        <w:rPr>
          <w:i/>
          <w:sz w:val="20"/>
        </w:rPr>
        <w:drawing>
          <wp:anchor distT="0" distB="0" distL="0" distR="0" simplePos="0" relativeHeight="251683840" behindDoc="1" locked="0" layoutInCell="1" allowOverlap="1">
            <wp:simplePos x="0" y="0"/>
            <wp:positionH relativeFrom="page">
              <wp:posOffset>1127760</wp:posOffset>
            </wp:positionH>
            <wp:positionV relativeFrom="paragraph">
              <wp:posOffset>173355</wp:posOffset>
            </wp:positionV>
            <wp:extent cx="5315585" cy="1666240"/>
            <wp:effectExtent l="0" t="0" r="0" b="0"/>
            <wp:wrapTopAndBottom/>
            <wp:docPr id="67" name="Image 67"/>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71" cstate="print"/>
                    <a:stretch>
                      <a:fillRect/>
                    </a:stretch>
                  </pic:blipFill>
                  <pic:spPr>
                    <a:xfrm>
                      <a:off x="0" y="0"/>
                      <a:ext cx="5315848" cy="1666494"/>
                    </a:xfrm>
                    <a:prstGeom prst="rect">
                      <a:avLst/>
                    </a:prstGeom>
                  </pic:spPr>
                </pic:pic>
              </a:graphicData>
            </a:graphic>
          </wp:anchor>
        </w:drawing>
      </w:r>
    </w:p>
    <w:p w14:paraId="732020F3">
      <w:pPr>
        <w:spacing w:before="154"/>
        <w:ind w:left="7" w:right="7" w:firstLine="0"/>
        <w:jc w:val="center"/>
        <w:rPr>
          <w:i/>
          <w:sz w:val="18"/>
        </w:rPr>
      </w:pPr>
      <w:r>
        <w:rPr>
          <w:i/>
          <w:color w:val="545454"/>
          <w:sz w:val="18"/>
        </w:rPr>
        <w:t>Fig</w:t>
      </w:r>
      <w:r>
        <w:rPr>
          <w:i/>
          <w:color w:val="545454"/>
          <w:spacing w:val="-3"/>
          <w:sz w:val="18"/>
        </w:rPr>
        <w:t xml:space="preserve"> </w:t>
      </w:r>
      <w:r>
        <w:rPr>
          <w:i/>
          <w:color w:val="545454"/>
          <w:sz w:val="18"/>
        </w:rPr>
        <w:t>34.2</w:t>
      </w:r>
      <w:r>
        <w:rPr>
          <w:i/>
          <w:color w:val="545454"/>
          <w:spacing w:val="-2"/>
          <w:sz w:val="18"/>
        </w:rPr>
        <w:t xml:space="preserve"> </w:t>
      </w:r>
      <w:r>
        <w:rPr>
          <w:i/>
          <w:color w:val="545454"/>
          <w:sz w:val="18"/>
        </w:rPr>
        <w:t>—</w:t>
      </w:r>
      <w:r>
        <w:rPr>
          <w:i/>
          <w:color w:val="545454"/>
          <w:spacing w:val="-2"/>
          <w:sz w:val="18"/>
        </w:rPr>
        <w:t xml:space="preserve"> </w:t>
      </w:r>
      <w:r>
        <w:rPr>
          <w:i/>
          <w:color w:val="545454"/>
          <w:sz w:val="18"/>
        </w:rPr>
        <w:t>Creating</w:t>
      </w:r>
      <w:r>
        <w:rPr>
          <w:i/>
          <w:color w:val="545454"/>
          <w:spacing w:val="-2"/>
          <w:sz w:val="18"/>
        </w:rPr>
        <w:t xml:space="preserve"> </w:t>
      </w:r>
      <w:r>
        <w:rPr>
          <w:i/>
          <w:color w:val="545454"/>
          <w:sz w:val="18"/>
        </w:rPr>
        <w:t>suricata-logs</w:t>
      </w:r>
      <w:r>
        <w:rPr>
          <w:i/>
          <w:color w:val="545454"/>
          <w:spacing w:val="-5"/>
          <w:sz w:val="18"/>
        </w:rPr>
        <w:t xml:space="preserve"> </w:t>
      </w:r>
      <w:r>
        <w:rPr>
          <w:i/>
          <w:color w:val="545454"/>
          <w:spacing w:val="-2"/>
          <w:sz w:val="18"/>
        </w:rPr>
        <w:t>directory</w:t>
      </w:r>
    </w:p>
    <w:p w14:paraId="71202E64">
      <w:pPr>
        <w:pStyle w:val="8"/>
        <w:spacing w:before="53"/>
        <w:rPr>
          <w:i/>
          <w:sz w:val="18"/>
        </w:rPr>
      </w:pPr>
    </w:p>
    <w:p w14:paraId="273DBBD7">
      <w:pPr>
        <w:pStyle w:val="4"/>
      </w:pPr>
      <w:r>
        <w:rPr>
          <w:color w:val="1A3B6D"/>
        </w:rPr>
        <w:t>Step</w:t>
      </w:r>
      <w:r>
        <w:rPr>
          <w:color w:val="1A3B6D"/>
          <w:spacing w:val="-2"/>
        </w:rPr>
        <w:t xml:space="preserve"> </w:t>
      </w:r>
      <w:r>
        <w:rPr>
          <w:color w:val="1A3B6D"/>
        </w:rPr>
        <w:t>2:</w:t>
      </w:r>
      <w:r>
        <w:rPr>
          <w:color w:val="1A3B6D"/>
          <w:spacing w:val="-2"/>
        </w:rPr>
        <w:t xml:space="preserve"> </w:t>
      </w:r>
      <w:r>
        <w:rPr>
          <w:color w:val="1A3B6D"/>
        </w:rPr>
        <w:t>Initial</w:t>
      </w:r>
      <w:r>
        <w:rPr>
          <w:color w:val="1A3B6D"/>
          <w:spacing w:val="-4"/>
        </w:rPr>
        <w:t xml:space="preserve"> </w:t>
      </w:r>
      <w:r>
        <w:rPr>
          <w:color w:val="1A3B6D"/>
        </w:rPr>
        <w:t>Suricata</w:t>
      </w:r>
      <w:r>
        <w:rPr>
          <w:color w:val="1A3B6D"/>
          <w:spacing w:val="-2"/>
        </w:rPr>
        <w:t xml:space="preserve"> </w:t>
      </w:r>
      <w:r>
        <w:rPr>
          <w:color w:val="1A3B6D"/>
        </w:rPr>
        <w:t>PCAP</w:t>
      </w:r>
      <w:r>
        <w:rPr>
          <w:color w:val="1A3B6D"/>
          <w:spacing w:val="-3"/>
        </w:rPr>
        <w:t xml:space="preserve"> </w:t>
      </w:r>
      <w:r>
        <w:rPr>
          <w:color w:val="1A3B6D"/>
          <w:spacing w:val="-2"/>
        </w:rPr>
        <w:t>Replay</w:t>
      </w:r>
    </w:p>
    <w:p w14:paraId="17D896EE">
      <w:pPr>
        <w:pStyle w:val="8"/>
        <w:spacing w:before="165" w:line="273" w:lineRule="auto"/>
        <w:ind w:left="23"/>
      </w:pPr>
      <w:r>
        <w:rPr>
          <w:color w:val="333333"/>
        </w:rPr>
        <w:t>Suricata</w:t>
      </w:r>
      <w:r>
        <w:rPr>
          <w:color w:val="333333"/>
          <w:spacing w:val="-1"/>
        </w:rPr>
        <w:t xml:space="preserve"> </w:t>
      </w:r>
      <w:r>
        <w:rPr>
          <w:color w:val="333333"/>
        </w:rPr>
        <w:t>was</w:t>
      </w:r>
      <w:r>
        <w:rPr>
          <w:color w:val="333333"/>
          <w:spacing w:val="-4"/>
        </w:rPr>
        <w:t xml:space="preserve"> </w:t>
      </w:r>
      <w:r>
        <w:rPr>
          <w:color w:val="333333"/>
        </w:rPr>
        <w:t>run</w:t>
      </w:r>
      <w:r>
        <w:rPr>
          <w:color w:val="333333"/>
          <w:spacing w:val="-3"/>
        </w:rPr>
        <w:t xml:space="preserve"> </w:t>
      </w:r>
      <w:r>
        <w:rPr>
          <w:color w:val="333333"/>
        </w:rPr>
        <w:t>in</w:t>
      </w:r>
      <w:r>
        <w:rPr>
          <w:color w:val="333333"/>
          <w:spacing w:val="-1"/>
        </w:rPr>
        <w:t xml:space="preserve"> </w:t>
      </w:r>
      <w:r>
        <w:rPr>
          <w:color w:val="333333"/>
        </w:rPr>
        <w:t>offline</w:t>
      </w:r>
      <w:r>
        <w:rPr>
          <w:color w:val="333333"/>
          <w:spacing w:val="-3"/>
        </w:rPr>
        <w:t xml:space="preserve"> </w:t>
      </w:r>
      <w:r>
        <w:rPr>
          <w:color w:val="333333"/>
        </w:rPr>
        <w:t>PCAP</w:t>
      </w:r>
      <w:r>
        <w:rPr>
          <w:color w:val="333333"/>
          <w:spacing w:val="-3"/>
        </w:rPr>
        <w:t xml:space="preserve"> </w:t>
      </w:r>
      <w:r>
        <w:rPr>
          <w:color w:val="333333"/>
        </w:rPr>
        <w:t>replay</w:t>
      </w:r>
      <w:r>
        <w:rPr>
          <w:color w:val="333333"/>
          <w:spacing w:val="-3"/>
        </w:rPr>
        <w:t xml:space="preserve"> </w:t>
      </w:r>
      <w:r>
        <w:rPr>
          <w:color w:val="333333"/>
        </w:rPr>
        <w:t>mode</w:t>
      </w:r>
      <w:r>
        <w:rPr>
          <w:color w:val="333333"/>
          <w:spacing w:val="-3"/>
        </w:rPr>
        <w:t xml:space="preserve"> </w:t>
      </w:r>
      <w:r>
        <w:rPr>
          <w:color w:val="333333"/>
        </w:rPr>
        <w:t>against</w:t>
      </w:r>
      <w:r>
        <w:rPr>
          <w:color w:val="333333"/>
          <w:spacing w:val="-3"/>
        </w:rPr>
        <w:t xml:space="preserve"> </w:t>
      </w:r>
      <w:r>
        <w:rPr>
          <w:color w:val="333333"/>
        </w:rPr>
        <w:t>the</w:t>
      </w:r>
      <w:r>
        <w:rPr>
          <w:color w:val="333333"/>
          <w:spacing w:val="-1"/>
        </w:rPr>
        <w:t xml:space="preserve"> </w:t>
      </w:r>
      <w:r>
        <w:rPr>
          <w:color w:val="333333"/>
        </w:rPr>
        <w:t>Zeus</w:t>
      </w:r>
      <w:r>
        <w:rPr>
          <w:color w:val="333333"/>
          <w:spacing w:val="-4"/>
        </w:rPr>
        <w:t xml:space="preserve"> </w:t>
      </w:r>
      <w:r>
        <w:rPr>
          <w:color w:val="333333"/>
        </w:rPr>
        <w:t>traffic</w:t>
      </w:r>
      <w:r>
        <w:rPr>
          <w:color w:val="333333"/>
          <w:spacing w:val="-3"/>
        </w:rPr>
        <w:t xml:space="preserve"> </w:t>
      </w:r>
      <w:r>
        <w:rPr>
          <w:color w:val="333333"/>
        </w:rPr>
        <w:t>capture</w:t>
      </w:r>
      <w:r>
        <w:rPr>
          <w:color w:val="333333"/>
          <w:spacing w:val="-1"/>
        </w:rPr>
        <w:t xml:space="preserve"> </w:t>
      </w:r>
      <w:r>
        <w:rPr>
          <w:color w:val="333333"/>
        </w:rPr>
        <w:t>using</w:t>
      </w:r>
      <w:r>
        <w:rPr>
          <w:color w:val="333333"/>
          <w:spacing w:val="-2"/>
        </w:rPr>
        <w:t xml:space="preserve"> </w:t>
      </w:r>
      <w:r>
        <w:rPr>
          <w:color w:val="333333"/>
        </w:rPr>
        <w:t>default</w:t>
      </w:r>
      <w:r>
        <w:rPr>
          <w:color w:val="333333"/>
          <w:spacing w:val="-1"/>
        </w:rPr>
        <w:t xml:space="preserve"> </w:t>
      </w:r>
      <w:r>
        <w:rPr>
          <w:color w:val="333333"/>
        </w:rPr>
        <w:t>rules.</w:t>
      </w:r>
      <w:r>
        <w:rPr>
          <w:color w:val="333333"/>
          <w:spacing w:val="-1"/>
        </w:rPr>
        <w:t xml:space="preserve"> </w:t>
      </w:r>
      <w:r>
        <w:rPr>
          <w:color w:val="333333"/>
        </w:rPr>
        <w:t>This established a baseline of what the default ruleset could detect.</w:t>
      </w:r>
    </w:p>
    <w:p w14:paraId="3CEE0AF5">
      <w:pPr>
        <w:pStyle w:val="8"/>
        <w:spacing w:before="2"/>
        <w:rPr>
          <w:sz w:val="8"/>
        </w:rPr>
      </w:pPr>
      <w:r>
        <w:rPr>
          <w:sz w:val="8"/>
        </w:rPr>
        <w:drawing>
          <wp:anchor distT="0" distB="0" distL="0" distR="0" simplePos="0" relativeHeight="251684864" behindDoc="1" locked="0" layoutInCell="1" allowOverlap="1">
            <wp:simplePos x="0" y="0"/>
            <wp:positionH relativeFrom="page">
              <wp:posOffset>1127760</wp:posOffset>
            </wp:positionH>
            <wp:positionV relativeFrom="paragraph">
              <wp:posOffset>78740</wp:posOffset>
            </wp:positionV>
            <wp:extent cx="5269865" cy="1418590"/>
            <wp:effectExtent l="0" t="0" r="0" b="0"/>
            <wp:wrapTopAndBottom/>
            <wp:docPr id="68"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72" cstate="print"/>
                    <a:stretch>
                      <a:fillRect/>
                    </a:stretch>
                  </pic:blipFill>
                  <pic:spPr>
                    <a:xfrm>
                      <a:off x="0" y="0"/>
                      <a:ext cx="5270046" cy="1418844"/>
                    </a:xfrm>
                    <a:prstGeom prst="rect">
                      <a:avLst/>
                    </a:prstGeom>
                  </pic:spPr>
                </pic:pic>
              </a:graphicData>
            </a:graphic>
          </wp:anchor>
        </w:drawing>
      </w:r>
    </w:p>
    <w:p w14:paraId="5BECA60E">
      <w:pPr>
        <w:spacing w:before="174"/>
        <w:ind w:left="7" w:right="6" w:firstLine="0"/>
        <w:jc w:val="center"/>
        <w:rPr>
          <w:i/>
          <w:sz w:val="18"/>
        </w:rPr>
      </w:pPr>
      <w:r>
        <w:rPr>
          <w:i/>
          <w:color w:val="545454"/>
          <w:sz w:val="18"/>
        </w:rPr>
        <w:t>Fig</w:t>
      </w:r>
      <w:r>
        <w:rPr>
          <w:i/>
          <w:color w:val="545454"/>
          <w:spacing w:val="-3"/>
          <w:sz w:val="18"/>
        </w:rPr>
        <w:t xml:space="preserve"> </w:t>
      </w:r>
      <w:r>
        <w:rPr>
          <w:i/>
          <w:color w:val="545454"/>
          <w:sz w:val="18"/>
        </w:rPr>
        <w:t>34.3</w:t>
      </w:r>
      <w:r>
        <w:rPr>
          <w:i/>
          <w:color w:val="545454"/>
          <w:spacing w:val="-2"/>
          <w:sz w:val="18"/>
        </w:rPr>
        <w:t xml:space="preserve"> </w:t>
      </w:r>
      <w:r>
        <w:rPr>
          <w:i/>
          <w:color w:val="545454"/>
          <w:sz w:val="18"/>
        </w:rPr>
        <w:t>—</w:t>
      </w:r>
      <w:r>
        <w:rPr>
          <w:i/>
          <w:color w:val="545454"/>
          <w:spacing w:val="-2"/>
          <w:sz w:val="18"/>
        </w:rPr>
        <w:t xml:space="preserve"> </w:t>
      </w:r>
      <w:r>
        <w:rPr>
          <w:i/>
          <w:color w:val="545454"/>
          <w:sz w:val="18"/>
        </w:rPr>
        <w:t>Suricata</w:t>
      </w:r>
      <w:r>
        <w:rPr>
          <w:i/>
          <w:color w:val="545454"/>
          <w:spacing w:val="-2"/>
          <w:sz w:val="18"/>
        </w:rPr>
        <w:t xml:space="preserve"> </w:t>
      </w:r>
      <w:r>
        <w:rPr>
          <w:i/>
          <w:color w:val="545454"/>
          <w:sz w:val="18"/>
        </w:rPr>
        <w:t>8.0.4</w:t>
      </w:r>
      <w:r>
        <w:rPr>
          <w:i/>
          <w:color w:val="545454"/>
          <w:spacing w:val="-4"/>
          <w:sz w:val="18"/>
        </w:rPr>
        <w:t xml:space="preserve"> </w:t>
      </w:r>
      <w:r>
        <w:rPr>
          <w:i/>
          <w:color w:val="545454"/>
          <w:sz w:val="18"/>
        </w:rPr>
        <w:t>processing</w:t>
      </w:r>
      <w:r>
        <w:rPr>
          <w:i/>
          <w:color w:val="545454"/>
          <w:spacing w:val="-3"/>
          <w:sz w:val="18"/>
        </w:rPr>
        <w:t xml:space="preserve"> </w:t>
      </w:r>
      <w:r>
        <w:rPr>
          <w:i/>
          <w:color w:val="545454"/>
          <w:sz w:val="18"/>
        </w:rPr>
        <w:t>zeus.pcap: 2,527</w:t>
      </w:r>
      <w:r>
        <w:rPr>
          <w:i/>
          <w:color w:val="545454"/>
          <w:spacing w:val="-4"/>
          <w:sz w:val="18"/>
        </w:rPr>
        <w:t xml:space="preserve"> </w:t>
      </w:r>
      <w:r>
        <w:rPr>
          <w:i/>
          <w:color w:val="545454"/>
          <w:sz w:val="18"/>
        </w:rPr>
        <w:t>packets,</w:t>
      </w:r>
      <w:r>
        <w:rPr>
          <w:i/>
          <w:color w:val="545454"/>
          <w:spacing w:val="-2"/>
          <w:sz w:val="18"/>
        </w:rPr>
        <w:t xml:space="preserve"> </w:t>
      </w:r>
      <w:r>
        <w:rPr>
          <w:i/>
          <w:color w:val="545454"/>
          <w:sz w:val="18"/>
        </w:rPr>
        <w:t>783,236</w:t>
      </w:r>
      <w:r>
        <w:rPr>
          <w:i/>
          <w:color w:val="545454"/>
          <w:spacing w:val="-2"/>
          <w:sz w:val="18"/>
        </w:rPr>
        <w:t xml:space="preserve"> bytes</w:t>
      </w:r>
    </w:p>
    <w:p w14:paraId="1DB94874">
      <w:pPr>
        <w:spacing w:after="0"/>
        <w:jc w:val="center"/>
        <w:rPr>
          <w:i/>
          <w:sz w:val="18"/>
        </w:rPr>
        <w:sectPr>
          <w:pgSz w:w="11910" w:h="16840"/>
          <w:pgMar w:top="142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424548ED">
      <w:pPr>
        <w:spacing w:line="240" w:lineRule="auto"/>
        <w:ind w:left="360" w:right="0" w:firstLine="0"/>
        <w:rPr>
          <w:sz w:val="20"/>
        </w:rPr>
      </w:pPr>
      <w:r>
        <w:rPr>
          <w:sz w:val="20"/>
        </w:rPr>
        <w:drawing>
          <wp:inline distT="0" distB="0" distL="0" distR="0">
            <wp:extent cx="5269865" cy="1650365"/>
            <wp:effectExtent l="0" t="0" r="0" b="0"/>
            <wp:docPr id="69" name="Image 69"/>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73" cstate="print"/>
                    <a:stretch>
                      <a:fillRect/>
                    </a:stretch>
                  </pic:blipFill>
                  <pic:spPr>
                    <a:xfrm>
                      <a:off x="0" y="0"/>
                      <a:ext cx="5269960" cy="1650492"/>
                    </a:xfrm>
                    <a:prstGeom prst="rect">
                      <a:avLst/>
                    </a:prstGeom>
                  </pic:spPr>
                </pic:pic>
              </a:graphicData>
            </a:graphic>
          </wp:inline>
        </w:drawing>
      </w:r>
    </w:p>
    <w:p w14:paraId="7F6D8EF2">
      <w:pPr>
        <w:spacing w:before="174"/>
        <w:ind w:left="5" w:right="6" w:firstLine="0"/>
        <w:jc w:val="center"/>
        <w:rPr>
          <w:i/>
          <w:sz w:val="18"/>
        </w:rPr>
      </w:pPr>
      <w:r>
        <w:rPr>
          <w:i/>
          <w:color w:val="545454"/>
          <w:sz w:val="18"/>
        </w:rPr>
        <w:t>Fig</w:t>
      </w:r>
      <w:r>
        <w:rPr>
          <w:i/>
          <w:color w:val="545454"/>
          <w:spacing w:val="-6"/>
          <w:sz w:val="18"/>
        </w:rPr>
        <w:t xml:space="preserve"> </w:t>
      </w:r>
      <w:r>
        <w:rPr>
          <w:i/>
          <w:color w:val="545454"/>
          <w:sz w:val="18"/>
        </w:rPr>
        <w:t>34.4</w:t>
      </w:r>
      <w:r>
        <w:rPr>
          <w:i/>
          <w:color w:val="545454"/>
          <w:spacing w:val="-4"/>
          <w:sz w:val="18"/>
        </w:rPr>
        <w:t xml:space="preserve"> </w:t>
      </w:r>
      <w:r>
        <w:rPr>
          <w:i/>
          <w:color w:val="545454"/>
          <w:sz w:val="18"/>
        </w:rPr>
        <w:t>—</w:t>
      </w:r>
      <w:r>
        <w:rPr>
          <w:i/>
          <w:color w:val="545454"/>
          <w:spacing w:val="-3"/>
          <w:sz w:val="18"/>
        </w:rPr>
        <w:t xml:space="preserve"> </w:t>
      </w:r>
      <w:r>
        <w:rPr>
          <w:i/>
          <w:color w:val="545454"/>
          <w:sz w:val="18"/>
        </w:rPr>
        <w:t>Suricata</w:t>
      </w:r>
      <w:r>
        <w:rPr>
          <w:i/>
          <w:color w:val="545454"/>
          <w:spacing w:val="-4"/>
          <w:sz w:val="18"/>
        </w:rPr>
        <w:t xml:space="preserve"> </w:t>
      </w:r>
      <w:r>
        <w:rPr>
          <w:i/>
          <w:color w:val="545454"/>
          <w:sz w:val="18"/>
        </w:rPr>
        <w:t>log</w:t>
      </w:r>
      <w:r>
        <w:rPr>
          <w:i/>
          <w:color w:val="545454"/>
          <w:spacing w:val="-3"/>
          <w:sz w:val="18"/>
        </w:rPr>
        <w:t xml:space="preserve"> </w:t>
      </w:r>
      <w:r>
        <w:rPr>
          <w:i/>
          <w:color w:val="545454"/>
          <w:sz w:val="18"/>
        </w:rPr>
        <w:t>files</w:t>
      </w:r>
      <w:r>
        <w:rPr>
          <w:i/>
          <w:color w:val="545454"/>
          <w:spacing w:val="-5"/>
          <w:sz w:val="18"/>
        </w:rPr>
        <w:t xml:space="preserve"> </w:t>
      </w:r>
      <w:r>
        <w:rPr>
          <w:i/>
          <w:color w:val="545454"/>
          <w:sz w:val="18"/>
        </w:rPr>
        <w:t>generated:</w:t>
      </w:r>
      <w:r>
        <w:rPr>
          <w:i/>
          <w:color w:val="545454"/>
          <w:spacing w:val="-4"/>
          <w:sz w:val="18"/>
        </w:rPr>
        <w:t xml:space="preserve"> </w:t>
      </w:r>
      <w:r>
        <w:rPr>
          <w:i/>
          <w:color w:val="545454"/>
          <w:sz w:val="18"/>
        </w:rPr>
        <w:t>eve.json</w:t>
      </w:r>
      <w:r>
        <w:rPr>
          <w:i/>
          <w:color w:val="545454"/>
          <w:spacing w:val="-3"/>
          <w:sz w:val="18"/>
        </w:rPr>
        <w:t xml:space="preserve"> </w:t>
      </w:r>
      <w:r>
        <w:rPr>
          <w:i/>
          <w:color w:val="545454"/>
          <w:sz w:val="18"/>
        </w:rPr>
        <w:t>(418K),</w:t>
      </w:r>
      <w:r>
        <w:rPr>
          <w:i/>
          <w:color w:val="545454"/>
          <w:spacing w:val="-4"/>
          <w:sz w:val="18"/>
        </w:rPr>
        <w:t xml:space="preserve"> </w:t>
      </w:r>
      <w:r>
        <w:rPr>
          <w:i/>
          <w:color w:val="545454"/>
          <w:sz w:val="18"/>
        </w:rPr>
        <w:t>fast.log</w:t>
      </w:r>
      <w:r>
        <w:rPr>
          <w:i/>
          <w:color w:val="545454"/>
          <w:spacing w:val="-3"/>
          <w:sz w:val="18"/>
        </w:rPr>
        <w:t xml:space="preserve"> </w:t>
      </w:r>
      <w:r>
        <w:rPr>
          <w:i/>
          <w:color w:val="545454"/>
          <w:sz w:val="18"/>
        </w:rPr>
        <w:t>(43K),</w:t>
      </w:r>
      <w:r>
        <w:rPr>
          <w:i/>
          <w:color w:val="545454"/>
          <w:spacing w:val="-4"/>
          <w:sz w:val="18"/>
        </w:rPr>
        <w:t xml:space="preserve"> </w:t>
      </w:r>
      <w:r>
        <w:rPr>
          <w:i/>
          <w:color w:val="545454"/>
          <w:sz w:val="18"/>
        </w:rPr>
        <w:t>stats.log,</w:t>
      </w:r>
      <w:r>
        <w:rPr>
          <w:i/>
          <w:color w:val="545454"/>
          <w:spacing w:val="-3"/>
          <w:sz w:val="18"/>
        </w:rPr>
        <w:t xml:space="preserve"> </w:t>
      </w:r>
      <w:r>
        <w:rPr>
          <w:i/>
          <w:color w:val="545454"/>
          <w:spacing w:val="-2"/>
          <w:sz w:val="18"/>
        </w:rPr>
        <w:t>suricata.log</w:t>
      </w:r>
    </w:p>
    <w:p w14:paraId="322A4159">
      <w:pPr>
        <w:pStyle w:val="8"/>
        <w:spacing w:before="6"/>
        <w:rPr>
          <w:i/>
          <w:sz w:val="20"/>
        </w:rPr>
      </w:pPr>
      <w:r>
        <w:rPr>
          <w:i/>
          <w:sz w:val="20"/>
        </w:rPr>
        <w:drawing>
          <wp:anchor distT="0" distB="0" distL="0" distR="0" simplePos="0" relativeHeight="251684864" behindDoc="1" locked="0" layoutInCell="1" allowOverlap="1">
            <wp:simplePos x="0" y="0"/>
            <wp:positionH relativeFrom="page">
              <wp:posOffset>1127760</wp:posOffset>
            </wp:positionH>
            <wp:positionV relativeFrom="paragraph">
              <wp:posOffset>174625</wp:posOffset>
            </wp:positionV>
            <wp:extent cx="5267960" cy="2571750"/>
            <wp:effectExtent l="0" t="0" r="0" b="0"/>
            <wp:wrapTopAndBottom/>
            <wp:docPr id="70" name="Image 70"/>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74" cstate="print"/>
                    <a:stretch>
                      <a:fillRect/>
                    </a:stretch>
                  </pic:blipFill>
                  <pic:spPr>
                    <a:xfrm>
                      <a:off x="0" y="0"/>
                      <a:ext cx="5268012" cy="2571750"/>
                    </a:xfrm>
                    <a:prstGeom prst="rect">
                      <a:avLst/>
                    </a:prstGeom>
                  </pic:spPr>
                </pic:pic>
              </a:graphicData>
            </a:graphic>
          </wp:anchor>
        </w:drawing>
      </w:r>
    </w:p>
    <w:p w14:paraId="0108CA9D">
      <w:pPr>
        <w:spacing w:before="189"/>
        <w:ind w:left="5" w:right="7" w:firstLine="0"/>
        <w:jc w:val="center"/>
        <w:rPr>
          <w:i/>
          <w:sz w:val="18"/>
        </w:rPr>
      </w:pPr>
      <w:r>
        <w:rPr>
          <w:i/>
          <w:color w:val="545454"/>
          <w:sz w:val="18"/>
        </w:rPr>
        <w:t>Fig</w:t>
      </w:r>
      <w:r>
        <w:rPr>
          <w:i/>
          <w:color w:val="545454"/>
          <w:spacing w:val="-6"/>
          <w:sz w:val="18"/>
        </w:rPr>
        <w:t xml:space="preserve"> </w:t>
      </w:r>
      <w:r>
        <w:rPr>
          <w:i/>
          <w:color w:val="545454"/>
          <w:sz w:val="18"/>
        </w:rPr>
        <w:t>34.5</w:t>
      </w:r>
      <w:r>
        <w:rPr>
          <w:i/>
          <w:color w:val="545454"/>
          <w:spacing w:val="-3"/>
          <w:sz w:val="18"/>
        </w:rPr>
        <w:t xml:space="preserve"> </w:t>
      </w:r>
      <w:r>
        <w:rPr>
          <w:i/>
          <w:color w:val="545454"/>
          <w:sz w:val="18"/>
        </w:rPr>
        <w:t>—</w:t>
      </w:r>
      <w:r>
        <w:rPr>
          <w:i/>
          <w:color w:val="545454"/>
          <w:spacing w:val="-3"/>
          <w:sz w:val="18"/>
        </w:rPr>
        <w:t xml:space="preserve"> </w:t>
      </w:r>
      <w:r>
        <w:rPr>
          <w:i/>
          <w:color w:val="545454"/>
          <w:sz w:val="18"/>
        </w:rPr>
        <w:t>Default</w:t>
      </w:r>
      <w:r>
        <w:rPr>
          <w:i/>
          <w:color w:val="545454"/>
          <w:spacing w:val="-3"/>
          <w:sz w:val="18"/>
        </w:rPr>
        <w:t xml:space="preserve"> </w:t>
      </w:r>
      <w:r>
        <w:rPr>
          <w:i/>
          <w:color w:val="545454"/>
          <w:sz w:val="18"/>
        </w:rPr>
        <w:t>fast.log</w:t>
      </w:r>
      <w:r>
        <w:rPr>
          <w:i/>
          <w:color w:val="545454"/>
          <w:spacing w:val="-3"/>
          <w:sz w:val="18"/>
        </w:rPr>
        <w:t xml:space="preserve"> </w:t>
      </w:r>
      <w:r>
        <w:rPr>
          <w:i/>
          <w:color w:val="545454"/>
          <w:sz w:val="18"/>
        </w:rPr>
        <w:t>showing</w:t>
      </w:r>
      <w:r>
        <w:rPr>
          <w:i/>
          <w:color w:val="545454"/>
          <w:spacing w:val="-4"/>
          <w:sz w:val="18"/>
        </w:rPr>
        <w:t xml:space="preserve"> </w:t>
      </w:r>
      <w:r>
        <w:rPr>
          <w:i/>
          <w:color w:val="545454"/>
          <w:sz w:val="18"/>
        </w:rPr>
        <w:t>SURICATA</w:t>
      </w:r>
      <w:r>
        <w:rPr>
          <w:i/>
          <w:color w:val="545454"/>
          <w:spacing w:val="-5"/>
          <w:sz w:val="18"/>
        </w:rPr>
        <w:t xml:space="preserve"> </w:t>
      </w:r>
      <w:r>
        <w:rPr>
          <w:i/>
          <w:color w:val="545454"/>
          <w:sz w:val="18"/>
        </w:rPr>
        <w:t>Ethertype</w:t>
      </w:r>
      <w:r>
        <w:rPr>
          <w:i/>
          <w:color w:val="545454"/>
          <w:spacing w:val="-3"/>
          <w:sz w:val="18"/>
        </w:rPr>
        <w:t xml:space="preserve"> </w:t>
      </w:r>
      <w:r>
        <w:rPr>
          <w:i/>
          <w:color w:val="545454"/>
          <w:sz w:val="18"/>
        </w:rPr>
        <w:t>unknown</w:t>
      </w:r>
      <w:r>
        <w:rPr>
          <w:i/>
          <w:color w:val="545454"/>
          <w:spacing w:val="-5"/>
          <w:sz w:val="18"/>
        </w:rPr>
        <w:t xml:space="preserve"> </w:t>
      </w:r>
      <w:r>
        <w:rPr>
          <w:i/>
          <w:color w:val="545454"/>
          <w:sz w:val="18"/>
        </w:rPr>
        <w:t>alerts</w:t>
      </w:r>
      <w:r>
        <w:rPr>
          <w:i/>
          <w:color w:val="545454"/>
          <w:spacing w:val="-4"/>
          <w:sz w:val="18"/>
        </w:rPr>
        <w:t xml:space="preserve"> </w:t>
      </w:r>
      <w:r>
        <w:rPr>
          <w:i/>
          <w:color w:val="545454"/>
          <w:sz w:val="18"/>
        </w:rPr>
        <w:t>and</w:t>
      </w:r>
      <w:r>
        <w:rPr>
          <w:i/>
          <w:color w:val="545454"/>
          <w:spacing w:val="-3"/>
          <w:sz w:val="18"/>
        </w:rPr>
        <w:t xml:space="preserve"> </w:t>
      </w:r>
      <w:r>
        <w:rPr>
          <w:i/>
          <w:color w:val="545454"/>
          <w:sz w:val="18"/>
        </w:rPr>
        <w:t>Generic</w:t>
      </w:r>
      <w:r>
        <w:rPr>
          <w:i/>
          <w:color w:val="545454"/>
          <w:spacing w:val="-4"/>
          <w:sz w:val="18"/>
        </w:rPr>
        <w:t xml:space="preserve"> </w:t>
      </w:r>
      <w:r>
        <w:rPr>
          <w:i/>
          <w:color w:val="545454"/>
          <w:sz w:val="18"/>
        </w:rPr>
        <w:t>Protocol</w:t>
      </w:r>
      <w:r>
        <w:rPr>
          <w:i/>
          <w:color w:val="545454"/>
          <w:spacing w:val="-4"/>
          <w:sz w:val="18"/>
        </w:rPr>
        <w:t xml:space="preserve"> </w:t>
      </w:r>
      <w:r>
        <w:rPr>
          <w:i/>
          <w:color w:val="545454"/>
          <w:sz w:val="18"/>
        </w:rPr>
        <w:t>Command</w:t>
      </w:r>
      <w:r>
        <w:rPr>
          <w:i/>
          <w:color w:val="545454"/>
          <w:spacing w:val="-3"/>
          <w:sz w:val="18"/>
        </w:rPr>
        <w:t xml:space="preserve"> </w:t>
      </w:r>
      <w:r>
        <w:rPr>
          <w:i/>
          <w:color w:val="545454"/>
          <w:spacing w:val="-2"/>
          <w:sz w:val="18"/>
        </w:rPr>
        <w:t>Decode</w:t>
      </w:r>
    </w:p>
    <w:p w14:paraId="6C00243E">
      <w:pPr>
        <w:pStyle w:val="8"/>
        <w:spacing w:before="52"/>
        <w:rPr>
          <w:i/>
          <w:sz w:val="18"/>
        </w:rPr>
      </w:pPr>
    </w:p>
    <w:p w14:paraId="46F60240">
      <w:pPr>
        <w:pStyle w:val="4"/>
        <w:spacing w:before="1"/>
      </w:pPr>
      <w:r>
        <w:rPr>
          <w:color w:val="1A3B6D"/>
        </w:rPr>
        <w:t>Step</w:t>
      </w:r>
      <w:r>
        <w:rPr>
          <w:color w:val="1A3B6D"/>
          <w:spacing w:val="-2"/>
        </w:rPr>
        <w:t xml:space="preserve"> </w:t>
      </w:r>
      <w:r>
        <w:rPr>
          <w:color w:val="1A3B6D"/>
        </w:rPr>
        <w:t>3:</w:t>
      </w:r>
      <w:r>
        <w:rPr>
          <w:color w:val="1A3B6D"/>
          <w:spacing w:val="-3"/>
        </w:rPr>
        <w:t xml:space="preserve"> </w:t>
      </w:r>
      <w:r>
        <w:rPr>
          <w:color w:val="1A3B6D"/>
        </w:rPr>
        <w:t>Write Custom</w:t>
      </w:r>
      <w:r>
        <w:rPr>
          <w:color w:val="1A3B6D"/>
          <w:spacing w:val="-3"/>
        </w:rPr>
        <w:t xml:space="preserve"> </w:t>
      </w:r>
      <w:r>
        <w:rPr>
          <w:color w:val="1A3B6D"/>
        </w:rPr>
        <w:t>Suricata</w:t>
      </w:r>
      <w:r>
        <w:rPr>
          <w:color w:val="1A3B6D"/>
          <w:spacing w:val="-2"/>
        </w:rPr>
        <w:t xml:space="preserve"> </w:t>
      </w:r>
      <w:r>
        <w:rPr>
          <w:color w:val="1A3B6D"/>
          <w:spacing w:val="-4"/>
        </w:rPr>
        <w:t>Rules</w:t>
      </w:r>
    </w:p>
    <w:p w14:paraId="69C30614">
      <w:pPr>
        <w:pStyle w:val="8"/>
        <w:spacing w:before="162" w:line="276" w:lineRule="auto"/>
        <w:ind w:left="23"/>
      </w:pPr>
      <w:r>
        <w:rPr>
          <w:color w:val="333333"/>
        </w:rPr>
        <w:t>Five custom Suricata rules were developed based on IOCs identified during static and dynamic analysis.</w:t>
      </w:r>
      <w:r>
        <w:rPr>
          <w:color w:val="333333"/>
          <w:spacing w:val="-3"/>
        </w:rPr>
        <w:t xml:space="preserve"> </w:t>
      </w:r>
      <w:r>
        <w:rPr>
          <w:color w:val="333333"/>
        </w:rPr>
        <w:t>These</w:t>
      </w:r>
      <w:r>
        <w:rPr>
          <w:color w:val="333333"/>
          <w:spacing w:val="-2"/>
        </w:rPr>
        <w:t xml:space="preserve"> </w:t>
      </w:r>
      <w:r>
        <w:rPr>
          <w:color w:val="333333"/>
        </w:rPr>
        <w:t>rules</w:t>
      </w:r>
      <w:r>
        <w:rPr>
          <w:color w:val="333333"/>
          <w:spacing w:val="-3"/>
        </w:rPr>
        <w:t xml:space="preserve"> </w:t>
      </w:r>
      <w:r>
        <w:rPr>
          <w:color w:val="333333"/>
        </w:rPr>
        <w:t>target</w:t>
      </w:r>
      <w:r>
        <w:rPr>
          <w:color w:val="333333"/>
          <w:spacing w:val="-5"/>
        </w:rPr>
        <w:t xml:space="preserve"> </w:t>
      </w:r>
      <w:r>
        <w:rPr>
          <w:color w:val="333333"/>
        </w:rPr>
        <w:t>specific</w:t>
      </w:r>
      <w:r>
        <w:rPr>
          <w:color w:val="333333"/>
          <w:spacing w:val="-3"/>
        </w:rPr>
        <w:t xml:space="preserve"> </w:t>
      </w:r>
      <w:r>
        <w:rPr>
          <w:color w:val="333333"/>
        </w:rPr>
        <w:t>Zeus</w:t>
      </w:r>
      <w:r>
        <w:rPr>
          <w:color w:val="333333"/>
          <w:spacing w:val="-3"/>
        </w:rPr>
        <w:t xml:space="preserve"> </w:t>
      </w:r>
      <w:r>
        <w:rPr>
          <w:color w:val="333333"/>
        </w:rPr>
        <w:t>behavioral</w:t>
      </w:r>
      <w:r>
        <w:rPr>
          <w:color w:val="333333"/>
          <w:spacing w:val="-3"/>
        </w:rPr>
        <w:t xml:space="preserve"> </w:t>
      </w:r>
      <w:r>
        <w:rPr>
          <w:color w:val="333333"/>
        </w:rPr>
        <w:t>indicators</w:t>
      </w:r>
      <w:r>
        <w:rPr>
          <w:color w:val="333333"/>
          <w:spacing w:val="-6"/>
        </w:rPr>
        <w:t xml:space="preserve"> </w:t>
      </w:r>
      <w:r>
        <w:rPr>
          <w:color w:val="333333"/>
        </w:rPr>
        <w:t>observed</w:t>
      </w:r>
      <w:r>
        <w:rPr>
          <w:color w:val="333333"/>
          <w:spacing w:val="-3"/>
        </w:rPr>
        <w:t xml:space="preserve"> </w:t>
      </w:r>
      <w:r>
        <w:rPr>
          <w:color w:val="333333"/>
        </w:rPr>
        <w:t>in</w:t>
      </w:r>
      <w:r>
        <w:rPr>
          <w:color w:val="333333"/>
          <w:spacing w:val="-4"/>
        </w:rPr>
        <w:t xml:space="preserve"> </w:t>
      </w:r>
      <w:r>
        <w:rPr>
          <w:color w:val="333333"/>
        </w:rPr>
        <w:t>the</w:t>
      </w:r>
      <w:r>
        <w:rPr>
          <w:color w:val="333333"/>
          <w:spacing w:val="-5"/>
        </w:rPr>
        <w:t xml:space="preserve"> </w:t>
      </w:r>
      <w:r>
        <w:rPr>
          <w:color w:val="333333"/>
        </w:rPr>
        <w:t>ANY.RUN</w:t>
      </w:r>
      <w:r>
        <w:rPr>
          <w:color w:val="333333"/>
          <w:spacing w:val="-4"/>
        </w:rPr>
        <w:t xml:space="preserve"> </w:t>
      </w:r>
      <w:r>
        <w:rPr>
          <w:color w:val="333333"/>
        </w:rPr>
        <w:t>analysis:</w:t>
      </w:r>
    </w:p>
    <w:p w14:paraId="2981CA32">
      <w:pPr>
        <w:pStyle w:val="8"/>
        <w:spacing w:before="12"/>
        <w:rPr>
          <w:sz w:val="7"/>
        </w:rPr>
      </w:pPr>
      <w:r>
        <w:rPr>
          <w:sz w:val="7"/>
        </w:rPr>
        <w:drawing>
          <wp:anchor distT="0" distB="0" distL="0" distR="0" simplePos="0" relativeHeight="251685888" behindDoc="1" locked="0" layoutInCell="1" allowOverlap="1">
            <wp:simplePos x="0" y="0"/>
            <wp:positionH relativeFrom="page">
              <wp:posOffset>1127760</wp:posOffset>
            </wp:positionH>
            <wp:positionV relativeFrom="paragraph">
              <wp:posOffset>76835</wp:posOffset>
            </wp:positionV>
            <wp:extent cx="5268595" cy="1913255"/>
            <wp:effectExtent l="0" t="0" r="0" b="0"/>
            <wp:wrapTopAndBottom/>
            <wp:docPr id="71"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75" cstate="print"/>
                    <a:stretch>
                      <a:fillRect/>
                    </a:stretch>
                  </pic:blipFill>
                  <pic:spPr>
                    <a:xfrm>
                      <a:off x="0" y="0"/>
                      <a:ext cx="5268297" cy="1913382"/>
                    </a:xfrm>
                    <a:prstGeom prst="rect">
                      <a:avLst/>
                    </a:prstGeom>
                  </pic:spPr>
                </pic:pic>
              </a:graphicData>
            </a:graphic>
          </wp:anchor>
        </w:drawing>
      </w:r>
    </w:p>
    <w:p w14:paraId="480D5430">
      <w:pPr>
        <w:spacing w:before="182"/>
        <w:ind w:left="7" w:right="6" w:firstLine="0"/>
        <w:jc w:val="center"/>
        <w:rPr>
          <w:i/>
          <w:sz w:val="18"/>
        </w:rPr>
      </w:pPr>
      <w:r>
        <w:rPr>
          <w:i/>
          <w:color w:val="545454"/>
          <w:sz w:val="18"/>
        </w:rPr>
        <w:t>Fig</w:t>
      </w:r>
      <w:r>
        <w:rPr>
          <w:i/>
          <w:color w:val="545454"/>
          <w:spacing w:val="-2"/>
          <w:sz w:val="18"/>
        </w:rPr>
        <w:t xml:space="preserve"> </w:t>
      </w:r>
      <w:r>
        <w:rPr>
          <w:i/>
          <w:color w:val="545454"/>
          <w:sz w:val="18"/>
        </w:rPr>
        <w:t>34.6</w:t>
      </w:r>
      <w:r>
        <w:rPr>
          <w:i/>
          <w:color w:val="545454"/>
          <w:spacing w:val="-2"/>
          <w:sz w:val="18"/>
        </w:rPr>
        <w:t xml:space="preserve"> </w:t>
      </w:r>
      <w:r>
        <w:rPr>
          <w:i/>
          <w:color w:val="545454"/>
          <w:sz w:val="18"/>
        </w:rPr>
        <w:t>—</w:t>
      </w:r>
      <w:r>
        <w:rPr>
          <w:i/>
          <w:color w:val="545454"/>
          <w:spacing w:val="-2"/>
          <w:sz w:val="18"/>
        </w:rPr>
        <w:t xml:space="preserve"> </w:t>
      </w:r>
      <w:r>
        <w:rPr>
          <w:i/>
          <w:color w:val="545454"/>
          <w:sz w:val="18"/>
        </w:rPr>
        <w:t>Custom</w:t>
      </w:r>
      <w:r>
        <w:rPr>
          <w:i/>
          <w:color w:val="545454"/>
          <w:spacing w:val="-3"/>
          <w:sz w:val="18"/>
        </w:rPr>
        <w:t xml:space="preserve"> </w:t>
      </w:r>
      <w:r>
        <w:rPr>
          <w:i/>
          <w:color w:val="545454"/>
          <w:sz w:val="18"/>
        </w:rPr>
        <w:t>Suricata</w:t>
      </w:r>
      <w:r>
        <w:rPr>
          <w:i/>
          <w:color w:val="545454"/>
          <w:spacing w:val="-1"/>
          <w:sz w:val="18"/>
        </w:rPr>
        <w:t xml:space="preserve"> </w:t>
      </w:r>
      <w:r>
        <w:rPr>
          <w:i/>
          <w:color w:val="545454"/>
          <w:sz w:val="18"/>
        </w:rPr>
        <w:t>rules</w:t>
      </w:r>
      <w:r>
        <w:rPr>
          <w:i/>
          <w:color w:val="545454"/>
          <w:spacing w:val="-5"/>
          <w:sz w:val="18"/>
        </w:rPr>
        <w:t xml:space="preserve"> </w:t>
      </w:r>
      <w:r>
        <w:rPr>
          <w:i/>
          <w:color w:val="545454"/>
          <w:sz w:val="18"/>
        </w:rPr>
        <w:t>in</w:t>
      </w:r>
      <w:r>
        <w:rPr>
          <w:i/>
          <w:color w:val="545454"/>
          <w:spacing w:val="-2"/>
          <w:sz w:val="18"/>
        </w:rPr>
        <w:t xml:space="preserve"> </w:t>
      </w:r>
      <w:r>
        <w:rPr>
          <w:i/>
          <w:color w:val="545454"/>
          <w:sz w:val="18"/>
        </w:rPr>
        <w:t>nano</w:t>
      </w:r>
      <w:r>
        <w:rPr>
          <w:i/>
          <w:color w:val="545454"/>
          <w:spacing w:val="-1"/>
          <w:sz w:val="18"/>
        </w:rPr>
        <w:t xml:space="preserve"> </w:t>
      </w:r>
      <w:r>
        <w:rPr>
          <w:i/>
          <w:color w:val="545454"/>
          <w:spacing w:val="-2"/>
          <w:sz w:val="18"/>
        </w:rPr>
        <w:t>editor</w:t>
      </w:r>
    </w:p>
    <w:p w14:paraId="7FA85758">
      <w:pPr>
        <w:spacing w:after="0"/>
        <w:jc w:val="center"/>
        <w:rPr>
          <w:i/>
          <w:sz w:val="18"/>
        </w:rPr>
        <w:sectPr>
          <w:pgSz w:w="11910" w:h="16840"/>
          <w:pgMar w:top="142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2D87A3CF">
      <w:pPr>
        <w:spacing w:line="240" w:lineRule="auto"/>
        <w:ind w:left="360" w:right="0" w:firstLine="0"/>
        <w:rPr>
          <w:sz w:val="20"/>
        </w:rPr>
      </w:pPr>
      <w:r>
        <w:rPr>
          <w:sz w:val="20"/>
        </w:rPr>
        <w:drawing>
          <wp:inline distT="0" distB="0" distL="0" distR="0">
            <wp:extent cx="5266690" cy="1943735"/>
            <wp:effectExtent l="0" t="0" r="0" b="0"/>
            <wp:docPr id="72" name="Image 72"/>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76" cstate="print"/>
                    <a:stretch>
                      <a:fillRect/>
                    </a:stretch>
                  </pic:blipFill>
                  <pic:spPr>
                    <a:xfrm>
                      <a:off x="0" y="0"/>
                      <a:ext cx="5266924" cy="1944243"/>
                    </a:xfrm>
                    <a:prstGeom prst="rect">
                      <a:avLst/>
                    </a:prstGeom>
                  </pic:spPr>
                </pic:pic>
              </a:graphicData>
            </a:graphic>
          </wp:inline>
        </w:drawing>
      </w:r>
    </w:p>
    <w:p w14:paraId="4DF7B59D">
      <w:pPr>
        <w:spacing w:before="180"/>
        <w:ind w:left="5" w:right="6" w:firstLine="0"/>
        <w:jc w:val="center"/>
        <w:rPr>
          <w:i/>
          <w:sz w:val="18"/>
        </w:rPr>
      </w:pPr>
      <w:r>
        <w:rPr>
          <w:i/>
          <w:color w:val="545454"/>
          <w:sz w:val="18"/>
        </w:rPr>
        <w:t>Fig</w:t>
      </w:r>
      <w:r>
        <w:rPr>
          <w:i/>
          <w:color w:val="545454"/>
          <w:spacing w:val="-3"/>
          <w:sz w:val="18"/>
        </w:rPr>
        <w:t xml:space="preserve"> </w:t>
      </w:r>
      <w:r>
        <w:rPr>
          <w:i/>
          <w:color w:val="545454"/>
          <w:sz w:val="18"/>
        </w:rPr>
        <w:t>34.7</w:t>
      </w:r>
      <w:r>
        <w:rPr>
          <w:i/>
          <w:color w:val="545454"/>
          <w:spacing w:val="-2"/>
          <w:sz w:val="18"/>
        </w:rPr>
        <w:t xml:space="preserve"> </w:t>
      </w:r>
      <w:r>
        <w:rPr>
          <w:i/>
          <w:color w:val="545454"/>
          <w:sz w:val="18"/>
        </w:rPr>
        <w:t>—</w:t>
      </w:r>
      <w:r>
        <w:rPr>
          <w:i/>
          <w:color w:val="545454"/>
          <w:spacing w:val="-3"/>
          <w:sz w:val="18"/>
        </w:rPr>
        <w:t xml:space="preserve"> </w:t>
      </w:r>
      <w:r>
        <w:rPr>
          <w:i/>
          <w:color w:val="545454"/>
          <w:sz w:val="18"/>
        </w:rPr>
        <w:t>Complete</w:t>
      </w:r>
      <w:r>
        <w:rPr>
          <w:i/>
          <w:color w:val="545454"/>
          <w:spacing w:val="-2"/>
          <w:sz w:val="18"/>
        </w:rPr>
        <w:t xml:space="preserve"> </w:t>
      </w:r>
      <w:r>
        <w:rPr>
          <w:i/>
          <w:color w:val="545454"/>
          <w:sz w:val="18"/>
        </w:rPr>
        <w:t>custom.rules</w:t>
      </w:r>
      <w:r>
        <w:rPr>
          <w:i/>
          <w:color w:val="545454"/>
          <w:spacing w:val="-4"/>
          <w:sz w:val="18"/>
        </w:rPr>
        <w:t xml:space="preserve"> </w:t>
      </w:r>
      <w:r>
        <w:rPr>
          <w:i/>
          <w:color w:val="545454"/>
          <w:sz w:val="18"/>
        </w:rPr>
        <w:t>file</w:t>
      </w:r>
      <w:r>
        <w:rPr>
          <w:i/>
          <w:color w:val="545454"/>
          <w:spacing w:val="-2"/>
          <w:sz w:val="18"/>
        </w:rPr>
        <w:t xml:space="preserve"> </w:t>
      </w:r>
      <w:r>
        <w:rPr>
          <w:i/>
          <w:color w:val="545454"/>
          <w:sz w:val="18"/>
        </w:rPr>
        <w:t>verified</w:t>
      </w:r>
      <w:r>
        <w:rPr>
          <w:i/>
          <w:color w:val="545454"/>
          <w:spacing w:val="-3"/>
          <w:sz w:val="18"/>
        </w:rPr>
        <w:t xml:space="preserve"> </w:t>
      </w:r>
      <w:r>
        <w:rPr>
          <w:i/>
          <w:color w:val="545454"/>
          <w:sz w:val="18"/>
        </w:rPr>
        <w:t>with</w:t>
      </w:r>
      <w:r>
        <w:rPr>
          <w:i/>
          <w:color w:val="545454"/>
          <w:spacing w:val="-2"/>
          <w:sz w:val="18"/>
        </w:rPr>
        <w:t xml:space="preserve"> </w:t>
      </w:r>
      <w:r>
        <w:rPr>
          <w:i/>
          <w:color w:val="545454"/>
          <w:sz w:val="18"/>
        </w:rPr>
        <w:t>cat</w:t>
      </w:r>
      <w:r>
        <w:rPr>
          <w:i/>
          <w:color w:val="545454"/>
          <w:spacing w:val="-2"/>
          <w:sz w:val="18"/>
        </w:rPr>
        <w:t xml:space="preserve"> command</w:t>
      </w:r>
    </w:p>
    <w:p w14:paraId="091D35C3">
      <w:pPr>
        <w:pStyle w:val="8"/>
        <w:rPr>
          <w:i/>
          <w:sz w:val="18"/>
        </w:rPr>
      </w:pPr>
    </w:p>
    <w:p w14:paraId="45528259">
      <w:pPr>
        <w:pStyle w:val="8"/>
        <w:rPr>
          <w:i/>
          <w:sz w:val="18"/>
        </w:rPr>
      </w:pPr>
    </w:p>
    <w:p w14:paraId="7DCF8F0B">
      <w:pPr>
        <w:pStyle w:val="8"/>
        <w:spacing w:before="43"/>
        <w:rPr>
          <w:i/>
          <w:sz w:val="18"/>
        </w:rPr>
      </w:pPr>
    </w:p>
    <w:p w14:paraId="536609BD">
      <w:pPr>
        <w:pStyle w:val="8"/>
        <w:ind w:left="23"/>
      </w:pPr>
      <w:r>
        <w:rPr>
          <w:color w:val="333333"/>
        </w:rPr>
        <w:t>Custom</w:t>
      </w:r>
      <w:r>
        <w:rPr>
          <w:color w:val="333333"/>
          <w:spacing w:val="-4"/>
        </w:rPr>
        <w:t xml:space="preserve"> </w:t>
      </w:r>
      <w:r>
        <w:rPr>
          <w:color w:val="333333"/>
        </w:rPr>
        <w:t>Suricata</w:t>
      </w:r>
      <w:r>
        <w:rPr>
          <w:color w:val="333333"/>
          <w:spacing w:val="-5"/>
        </w:rPr>
        <w:t xml:space="preserve"> </w:t>
      </w:r>
      <w:r>
        <w:rPr>
          <w:color w:val="333333"/>
        </w:rPr>
        <w:t>Rules</w:t>
      </w:r>
      <w:r>
        <w:rPr>
          <w:color w:val="333333"/>
          <w:spacing w:val="-8"/>
        </w:rPr>
        <w:t xml:space="preserve"> </w:t>
      </w:r>
      <w:r>
        <w:rPr>
          <w:color w:val="333333"/>
        </w:rPr>
        <w:t>(with</w:t>
      </w:r>
      <w:r>
        <w:rPr>
          <w:color w:val="333333"/>
          <w:spacing w:val="-5"/>
        </w:rPr>
        <w:t xml:space="preserve"> </w:t>
      </w:r>
      <w:r>
        <w:rPr>
          <w:color w:val="333333"/>
          <w:spacing w:val="-2"/>
        </w:rPr>
        <w:t>explanations):</w:t>
      </w:r>
    </w:p>
    <w:p w14:paraId="24251C4F">
      <w:pPr>
        <w:pStyle w:val="8"/>
      </w:pPr>
    </w:p>
    <w:p w14:paraId="6637C183">
      <w:pPr>
        <w:pStyle w:val="8"/>
        <w:spacing w:before="56"/>
      </w:pPr>
    </w:p>
    <w:p w14:paraId="323B596A">
      <w:pPr>
        <w:spacing w:before="0"/>
        <w:ind w:left="23" w:right="0" w:firstLine="0"/>
        <w:jc w:val="left"/>
        <w:rPr>
          <w:b/>
          <w:sz w:val="20"/>
        </w:rPr>
      </w:pPr>
      <w:r>
        <w:rPr>
          <w:b/>
          <w:color w:val="333333"/>
          <w:sz w:val="20"/>
        </w:rPr>
        <w:t>SID</w:t>
      </w:r>
      <w:r>
        <w:rPr>
          <w:b/>
          <w:color w:val="333333"/>
          <w:spacing w:val="-6"/>
          <w:sz w:val="20"/>
        </w:rPr>
        <w:t xml:space="preserve"> </w:t>
      </w:r>
      <w:r>
        <w:rPr>
          <w:b/>
          <w:color w:val="333333"/>
          <w:sz w:val="20"/>
        </w:rPr>
        <w:t>1000001:</w:t>
      </w:r>
      <w:r>
        <w:rPr>
          <w:b/>
          <w:color w:val="333333"/>
          <w:spacing w:val="-3"/>
          <w:sz w:val="20"/>
        </w:rPr>
        <w:t xml:space="preserve"> </w:t>
      </w:r>
      <w:r>
        <w:rPr>
          <w:b/>
          <w:color w:val="333333"/>
          <w:sz w:val="20"/>
        </w:rPr>
        <w:t>Zeus</w:t>
      </w:r>
      <w:r>
        <w:rPr>
          <w:b/>
          <w:color w:val="333333"/>
          <w:spacing w:val="-5"/>
          <w:sz w:val="20"/>
        </w:rPr>
        <w:t xml:space="preserve"> </w:t>
      </w:r>
      <w:r>
        <w:rPr>
          <w:b/>
          <w:color w:val="333333"/>
          <w:sz w:val="20"/>
        </w:rPr>
        <w:t>C2</w:t>
      </w:r>
      <w:r>
        <w:rPr>
          <w:b/>
          <w:color w:val="333333"/>
          <w:spacing w:val="-3"/>
          <w:sz w:val="20"/>
        </w:rPr>
        <w:t xml:space="preserve"> </w:t>
      </w:r>
      <w:r>
        <w:rPr>
          <w:b/>
          <w:color w:val="333333"/>
          <w:sz w:val="20"/>
        </w:rPr>
        <w:t>DNS</w:t>
      </w:r>
      <w:r>
        <w:rPr>
          <w:b/>
          <w:color w:val="333333"/>
          <w:spacing w:val="-4"/>
          <w:sz w:val="20"/>
        </w:rPr>
        <w:t xml:space="preserve"> </w:t>
      </w:r>
      <w:r>
        <w:rPr>
          <w:b/>
          <w:color w:val="333333"/>
          <w:sz w:val="20"/>
        </w:rPr>
        <w:t>Query</w:t>
      </w:r>
      <w:r>
        <w:rPr>
          <w:b/>
          <w:color w:val="333333"/>
          <w:spacing w:val="-2"/>
          <w:sz w:val="20"/>
        </w:rPr>
        <w:t xml:space="preserve"> </w:t>
      </w:r>
      <w:r>
        <w:rPr>
          <w:b/>
          <w:color w:val="333333"/>
          <w:sz w:val="20"/>
        </w:rPr>
        <w:t>—</w:t>
      </w:r>
      <w:r>
        <w:rPr>
          <w:b/>
          <w:color w:val="333333"/>
          <w:spacing w:val="-3"/>
          <w:sz w:val="20"/>
        </w:rPr>
        <w:t xml:space="preserve"> </w:t>
      </w:r>
      <w:r>
        <w:rPr>
          <w:b/>
          <w:color w:val="333333"/>
          <w:spacing w:val="-2"/>
          <w:sz w:val="20"/>
        </w:rPr>
        <w:t>j.maxmind.com</w:t>
      </w:r>
    </w:p>
    <w:p w14:paraId="4095D53E">
      <w:pPr>
        <w:spacing w:before="154" w:line="273" w:lineRule="auto"/>
        <w:ind w:left="23" w:right="0" w:firstLine="0"/>
        <w:jc w:val="left"/>
        <w:rPr>
          <w:rFonts w:ascii="Consolas"/>
          <w:sz w:val="16"/>
        </w:rPr>
      </w:pPr>
      <w:r>
        <w:rPr>
          <w:rFonts w:ascii="Consolas"/>
          <w:color w:val="006600"/>
          <w:sz w:val="16"/>
        </w:rPr>
        <w:t>alert</w:t>
      </w:r>
      <w:r>
        <w:rPr>
          <w:rFonts w:ascii="Consolas"/>
          <w:color w:val="006600"/>
          <w:spacing w:val="-2"/>
          <w:sz w:val="16"/>
        </w:rPr>
        <w:t xml:space="preserve"> </w:t>
      </w:r>
      <w:r>
        <w:rPr>
          <w:rFonts w:ascii="Consolas"/>
          <w:color w:val="006600"/>
          <w:sz w:val="16"/>
        </w:rPr>
        <w:t>dns</w:t>
      </w:r>
      <w:r>
        <w:rPr>
          <w:rFonts w:ascii="Consolas"/>
          <w:color w:val="006600"/>
          <w:spacing w:val="-4"/>
          <w:sz w:val="16"/>
        </w:rPr>
        <w:t xml:space="preserve"> </w:t>
      </w:r>
      <w:r>
        <w:rPr>
          <w:rFonts w:ascii="Consolas"/>
          <w:color w:val="006600"/>
          <w:sz w:val="16"/>
        </w:rPr>
        <w:t>any</w:t>
      </w:r>
      <w:r>
        <w:rPr>
          <w:rFonts w:ascii="Consolas"/>
          <w:color w:val="006600"/>
          <w:spacing w:val="-4"/>
          <w:sz w:val="16"/>
        </w:rPr>
        <w:t xml:space="preserve"> </w:t>
      </w:r>
      <w:r>
        <w:rPr>
          <w:rFonts w:ascii="Consolas"/>
          <w:color w:val="006600"/>
          <w:sz w:val="16"/>
        </w:rPr>
        <w:t>any</w:t>
      </w:r>
      <w:r>
        <w:rPr>
          <w:rFonts w:ascii="Consolas"/>
          <w:color w:val="006600"/>
          <w:spacing w:val="-2"/>
          <w:sz w:val="16"/>
        </w:rPr>
        <w:t xml:space="preserve"> </w:t>
      </w:r>
      <w:r>
        <w:rPr>
          <w:rFonts w:ascii="Consolas"/>
          <w:color w:val="006600"/>
          <w:sz w:val="16"/>
        </w:rPr>
        <w:t>-&gt;</w:t>
      </w:r>
      <w:r>
        <w:rPr>
          <w:rFonts w:ascii="Consolas"/>
          <w:color w:val="006600"/>
          <w:spacing w:val="-4"/>
          <w:sz w:val="16"/>
        </w:rPr>
        <w:t xml:space="preserve"> </w:t>
      </w:r>
      <w:r>
        <w:rPr>
          <w:rFonts w:ascii="Consolas"/>
          <w:color w:val="006600"/>
          <w:sz w:val="16"/>
        </w:rPr>
        <w:t>any</w:t>
      </w:r>
      <w:r>
        <w:rPr>
          <w:rFonts w:ascii="Consolas"/>
          <w:color w:val="006600"/>
          <w:spacing w:val="-4"/>
          <w:sz w:val="16"/>
        </w:rPr>
        <w:t xml:space="preserve"> </w:t>
      </w:r>
      <w:r>
        <w:rPr>
          <w:rFonts w:ascii="Consolas"/>
          <w:color w:val="006600"/>
          <w:sz w:val="16"/>
        </w:rPr>
        <w:t>any</w:t>
      </w:r>
      <w:r>
        <w:rPr>
          <w:rFonts w:ascii="Consolas"/>
          <w:color w:val="006600"/>
          <w:spacing w:val="-2"/>
          <w:sz w:val="16"/>
        </w:rPr>
        <w:t xml:space="preserve"> </w:t>
      </w:r>
      <w:r>
        <w:rPr>
          <w:rFonts w:ascii="Consolas"/>
          <w:color w:val="006600"/>
          <w:sz w:val="16"/>
        </w:rPr>
        <w:t>(msg:"Zeus</w:t>
      </w:r>
      <w:r>
        <w:rPr>
          <w:rFonts w:ascii="Consolas"/>
          <w:color w:val="006600"/>
          <w:spacing w:val="-4"/>
          <w:sz w:val="16"/>
        </w:rPr>
        <w:t xml:space="preserve"> </w:t>
      </w:r>
      <w:r>
        <w:rPr>
          <w:rFonts w:ascii="Consolas"/>
          <w:color w:val="006600"/>
          <w:sz w:val="16"/>
        </w:rPr>
        <w:t>C2</w:t>
      </w:r>
      <w:r>
        <w:rPr>
          <w:rFonts w:ascii="Consolas"/>
          <w:color w:val="006600"/>
          <w:spacing w:val="-4"/>
          <w:sz w:val="16"/>
        </w:rPr>
        <w:t xml:space="preserve"> </w:t>
      </w:r>
      <w:r>
        <w:rPr>
          <w:rFonts w:ascii="Consolas"/>
          <w:color w:val="006600"/>
          <w:sz w:val="16"/>
        </w:rPr>
        <w:t>DNS</w:t>
      </w:r>
      <w:r>
        <w:rPr>
          <w:rFonts w:ascii="Consolas"/>
          <w:color w:val="006600"/>
          <w:spacing w:val="-2"/>
          <w:sz w:val="16"/>
        </w:rPr>
        <w:t xml:space="preserve"> </w:t>
      </w:r>
      <w:r>
        <w:rPr>
          <w:rFonts w:ascii="Consolas"/>
          <w:color w:val="006600"/>
          <w:sz w:val="16"/>
        </w:rPr>
        <w:t>Query -</w:t>
      </w:r>
      <w:r>
        <w:rPr>
          <w:rFonts w:ascii="Consolas"/>
          <w:color w:val="006600"/>
          <w:spacing w:val="-3"/>
          <w:sz w:val="16"/>
        </w:rPr>
        <w:t xml:space="preserve"> </w:t>
      </w:r>
      <w:r>
        <w:rPr>
          <w:rFonts w:ascii="Consolas"/>
          <w:color w:val="006600"/>
          <w:sz w:val="16"/>
        </w:rPr>
        <w:t>j.maxmind.com";</w:t>
      </w:r>
      <w:r>
        <w:rPr>
          <w:rFonts w:ascii="Consolas"/>
          <w:color w:val="006600"/>
          <w:spacing w:val="-4"/>
          <w:sz w:val="16"/>
        </w:rPr>
        <w:t xml:space="preserve"> </w:t>
      </w:r>
      <w:r>
        <w:rPr>
          <w:rFonts w:ascii="Consolas"/>
          <w:color w:val="006600"/>
          <w:sz w:val="16"/>
        </w:rPr>
        <w:t>dns.query; content:"j.maxmind.com"; nocase; sid:1000001; rev:1;)</w:t>
      </w:r>
    </w:p>
    <w:p w14:paraId="7550ADAB">
      <w:pPr>
        <w:spacing w:before="122"/>
        <w:ind w:left="23" w:right="0" w:firstLine="0"/>
        <w:jc w:val="left"/>
        <w:rPr>
          <w:i/>
          <w:sz w:val="18"/>
        </w:rPr>
      </w:pPr>
      <w:r>
        <w:rPr>
          <w:i/>
          <w:color w:val="333333"/>
          <w:sz w:val="18"/>
        </w:rPr>
        <w:t>Detects</w:t>
      </w:r>
      <w:r>
        <w:rPr>
          <w:i/>
          <w:color w:val="333333"/>
          <w:spacing w:val="-4"/>
          <w:sz w:val="18"/>
        </w:rPr>
        <w:t xml:space="preserve"> </w:t>
      </w:r>
      <w:r>
        <w:rPr>
          <w:i/>
          <w:color w:val="333333"/>
          <w:sz w:val="18"/>
        </w:rPr>
        <w:t>DNS</w:t>
      </w:r>
      <w:r>
        <w:rPr>
          <w:i/>
          <w:color w:val="333333"/>
          <w:spacing w:val="-4"/>
          <w:sz w:val="18"/>
        </w:rPr>
        <w:t xml:space="preserve"> </w:t>
      </w:r>
      <w:r>
        <w:rPr>
          <w:i/>
          <w:color w:val="333333"/>
          <w:sz w:val="18"/>
        </w:rPr>
        <w:t>queries</w:t>
      </w:r>
      <w:r>
        <w:rPr>
          <w:i/>
          <w:color w:val="333333"/>
          <w:spacing w:val="-4"/>
          <w:sz w:val="18"/>
        </w:rPr>
        <w:t xml:space="preserve"> </w:t>
      </w:r>
      <w:r>
        <w:rPr>
          <w:i/>
          <w:color w:val="333333"/>
          <w:sz w:val="18"/>
        </w:rPr>
        <w:t>to</w:t>
      </w:r>
      <w:r>
        <w:rPr>
          <w:i/>
          <w:color w:val="333333"/>
          <w:spacing w:val="-5"/>
          <w:sz w:val="18"/>
        </w:rPr>
        <w:t xml:space="preserve"> </w:t>
      </w:r>
      <w:r>
        <w:rPr>
          <w:i/>
          <w:color w:val="333333"/>
          <w:sz w:val="18"/>
        </w:rPr>
        <w:t>j.maxmind.com,</w:t>
      </w:r>
      <w:r>
        <w:rPr>
          <w:i/>
          <w:color w:val="333333"/>
          <w:spacing w:val="-3"/>
          <w:sz w:val="18"/>
        </w:rPr>
        <w:t xml:space="preserve"> </w:t>
      </w:r>
      <w:r>
        <w:rPr>
          <w:i/>
          <w:color w:val="333333"/>
          <w:sz w:val="18"/>
        </w:rPr>
        <w:t>used</w:t>
      </w:r>
      <w:r>
        <w:rPr>
          <w:i/>
          <w:color w:val="333333"/>
          <w:spacing w:val="-3"/>
          <w:sz w:val="18"/>
        </w:rPr>
        <w:t xml:space="preserve"> </w:t>
      </w:r>
      <w:r>
        <w:rPr>
          <w:i/>
          <w:color w:val="333333"/>
          <w:sz w:val="18"/>
        </w:rPr>
        <w:t>by</w:t>
      </w:r>
      <w:r>
        <w:rPr>
          <w:i/>
          <w:color w:val="333333"/>
          <w:spacing w:val="-3"/>
          <w:sz w:val="18"/>
        </w:rPr>
        <w:t xml:space="preserve"> </w:t>
      </w:r>
      <w:r>
        <w:rPr>
          <w:i/>
          <w:color w:val="333333"/>
          <w:sz w:val="18"/>
        </w:rPr>
        <w:t>Zeus</w:t>
      </w:r>
      <w:r>
        <w:rPr>
          <w:i/>
          <w:color w:val="333333"/>
          <w:spacing w:val="-4"/>
          <w:sz w:val="18"/>
        </w:rPr>
        <w:t xml:space="preserve"> </w:t>
      </w:r>
      <w:r>
        <w:rPr>
          <w:i/>
          <w:color w:val="333333"/>
          <w:sz w:val="18"/>
        </w:rPr>
        <w:t>for</w:t>
      </w:r>
      <w:r>
        <w:rPr>
          <w:i/>
          <w:color w:val="333333"/>
          <w:spacing w:val="-3"/>
          <w:sz w:val="18"/>
        </w:rPr>
        <w:t xml:space="preserve"> </w:t>
      </w:r>
      <w:r>
        <w:rPr>
          <w:i/>
          <w:color w:val="333333"/>
          <w:sz w:val="18"/>
        </w:rPr>
        <w:t>geolocation</w:t>
      </w:r>
      <w:r>
        <w:rPr>
          <w:i/>
          <w:color w:val="333333"/>
          <w:spacing w:val="-3"/>
          <w:sz w:val="18"/>
        </w:rPr>
        <w:t xml:space="preserve"> </w:t>
      </w:r>
      <w:r>
        <w:rPr>
          <w:i/>
          <w:color w:val="333333"/>
          <w:sz w:val="18"/>
        </w:rPr>
        <w:t>of</w:t>
      </w:r>
      <w:r>
        <w:rPr>
          <w:i/>
          <w:color w:val="333333"/>
          <w:spacing w:val="-3"/>
          <w:sz w:val="18"/>
        </w:rPr>
        <w:t xml:space="preserve"> </w:t>
      </w:r>
      <w:r>
        <w:rPr>
          <w:i/>
          <w:color w:val="333333"/>
          <w:sz w:val="18"/>
        </w:rPr>
        <w:t>infected</w:t>
      </w:r>
      <w:r>
        <w:rPr>
          <w:i/>
          <w:color w:val="333333"/>
          <w:spacing w:val="-2"/>
          <w:sz w:val="18"/>
        </w:rPr>
        <w:t xml:space="preserve"> hosts</w:t>
      </w:r>
    </w:p>
    <w:p w14:paraId="4FC376E6">
      <w:pPr>
        <w:spacing w:before="158"/>
        <w:ind w:left="23" w:right="0" w:firstLine="0"/>
        <w:jc w:val="left"/>
        <w:rPr>
          <w:b/>
          <w:sz w:val="20"/>
        </w:rPr>
      </w:pPr>
      <w:r>
        <w:rPr>
          <w:b/>
          <w:color w:val="333333"/>
          <w:sz w:val="20"/>
        </w:rPr>
        <w:t>SID</w:t>
      </w:r>
      <w:r>
        <w:rPr>
          <w:b/>
          <w:color w:val="333333"/>
          <w:spacing w:val="-8"/>
          <w:sz w:val="20"/>
        </w:rPr>
        <w:t xml:space="preserve"> </w:t>
      </w:r>
      <w:r>
        <w:rPr>
          <w:b/>
          <w:color w:val="333333"/>
          <w:sz w:val="20"/>
        </w:rPr>
        <w:t>1000002:</w:t>
      </w:r>
      <w:r>
        <w:rPr>
          <w:b/>
          <w:color w:val="333333"/>
          <w:spacing w:val="-5"/>
          <w:sz w:val="20"/>
        </w:rPr>
        <w:t xml:space="preserve"> </w:t>
      </w:r>
      <w:r>
        <w:rPr>
          <w:b/>
          <w:color w:val="333333"/>
          <w:sz w:val="20"/>
        </w:rPr>
        <w:t>Zeus</w:t>
      </w:r>
      <w:r>
        <w:rPr>
          <w:b/>
          <w:color w:val="333333"/>
          <w:spacing w:val="-7"/>
          <w:sz w:val="20"/>
        </w:rPr>
        <w:t xml:space="preserve"> </w:t>
      </w:r>
      <w:r>
        <w:rPr>
          <w:b/>
          <w:color w:val="333333"/>
          <w:sz w:val="20"/>
        </w:rPr>
        <w:t>Suspicious</w:t>
      </w:r>
      <w:r>
        <w:rPr>
          <w:b/>
          <w:color w:val="333333"/>
          <w:spacing w:val="-4"/>
          <w:sz w:val="20"/>
        </w:rPr>
        <w:t xml:space="preserve"> </w:t>
      </w:r>
      <w:r>
        <w:rPr>
          <w:b/>
          <w:color w:val="333333"/>
          <w:sz w:val="20"/>
        </w:rPr>
        <w:t>Domain</w:t>
      </w:r>
      <w:r>
        <w:rPr>
          <w:b/>
          <w:color w:val="333333"/>
          <w:spacing w:val="-2"/>
          <w:sz w:val="20"/>
        </w:rPr>
        <w:t xml:space="preserve"> </w:t>
      </w:r>
      <w:r>
        <w:rPr>
          <w:b/>
          <w:color w:val="333333"/>
          <w:sz w:val="20"/>
        </w:rPr>
        <w:t>—</w:t>
      </w:r>
      <w:r>
        <w:rPr>
          <w:b/>
          <w:color w:val="333333"/>
          <w:spacing w:val="-6"/>
          <w:sz w:val="20"/>
        </w:rPr>
        <w:t xml:space="preserve"> </w:t>
      </w:r>
      <w:r>
        <w:rPr>
          <w:b/>
          <w:color w:val="333333"/>
          <w:spacing w:val="-2"/>
          <w:sz w:val="20"/>
        </w:rPr>
        <w:t>fpdownload.macromedia.com</w:t>
      </w:r>
    </w:p>
    <w:p w14:paraId="7A0E7C2D">
      <w:pPr>
        <w:spacing w:before="152" w:line="276" w:lineRule="auto"/>
        <w:ind w:left="23" w:right="0" w:firstLine="0"/>
        <w:jc w:val="left"/>
        <w:rPr>
          <w:rFonts w:ascii="Consolas"/>
          <w:sz w:val="16"/>
        </w:rPr>
      </w:pPr>
      <w:r>
        <w:rPr>
          <w:rFonts w:ascii="Consolas"/>
          <w:color w:val="006600"/>
          <w:sz w:val="16"/>
        </w:rPr>
        <w:t>alert</w:t>
      </w:r>
      <w:r>
        <w:rPr>
          <w:rFonts w:ascii="Consolas"/>
          <w:color w:val="006600"/>
          <w:spacing w:val="-2"/>
          <w:sz w:val="16"/>
        </w:rPr>
        <w:t xml:space="preserve"> </w:t>
      </w:r>
      <w:r>
        <w:rPr>
          <w:rFonts w:ascii="Consolas"/>
          <w:color w:val="006600"/>
          <w:sz w:val="16"/>
        </w:rPr>
        <w:t>dns</w:t>
      </w:r>
      <w:r>
        <w:rPr>
          <w:rFonts w:ascii="Consolas"/>
          <w:color w:val="006600"/>
          <w:spacing w:val="-4"/>
          <w:sz w:val="16"/>
        </w:rPr>
        <w:t xml:space="preserve"> </w:t>
      </w:r>
      <w:r>
        <w:rPr>
          <w:rFonts w:ascii="Consolas"/>
          <w:color w:val="006600"/>
          <w:sz w:val="16"/>
        </w:rPr>
        <w:t>any</w:t>
      </w:r>
      <w:r>
        <w:rPr>
          <w:rFonts w:ascii="Consolas"/>
          <w:color w:val="006600"/>
          <w:spacing w:val="-4"/>
          <w:sz w:val="16"/>
        </w:rPr>
        <w:t xml:space="preserve"> </w:t>
      </w:r>
      <w:r>
        <w:rPr>
          <w:rFonts w:ascii="Consolas"/>
          <w:color w:val="006600"/>
          <w:sz w:val="16"/>
        </w:rPr>
        <w:t>any</w:t>
      </w:r>
      <w:r>
        <w:rPr>
          <w:rFonts w:ascii="Consolas"/>
          <w:color w:val="006600"/>
          <w:spacing w:val="-2"/>
          <w:sz w:val="16"/>
        </w:rPr>
        <w:t xml:space="preserve"> </w:t>
      </w:r>
      <w:r>
        <w:rPr>
          <w:rFonts w:ascii="Consolas"/>
          <w:color w:val="006600"/>
          <w:sz w:val="16"/>
        </w:rPr>
        <w:t>-&gt;</w:t>
      </w:r>
      <w:r>
        <w:rPr>
          <w:rFonts w:ascii="Consolas"/>
          <w:color w:val="006600"/>
          <w:spacing w:val="-4"/>
          <w:sz w:val="16"/>
        </w:rPr>
        <w:t xml:space="preserve"> </w:t>
      </w:r>
      <w:r>
        <w:rPr>
          <w:rFonts w:ascii="Consolas"/>
          <w:color w:val="006600"/>
          <w:sz w:val="16"/>
        </w:rPr>
        <w:t>any</w:t>
      </w:r>
      <w:r>
        <w:rPr>
          <w:rFonts w:ascii="Consolas"/>
          <w:color w:val="006600"/>
          <w:spacing w:val="-4"/>
          <w:sz w:val="16"/>
        </w:rPr>
        <w:t xml:space="preserve"> </w:t>
      </w:r>
      <w:r>
        <w:rPr>
          <w:rFonts w:ascii="Consolas"/>
          <w:color w:val="006600"/>
          <w:sz w:val="16"/>
        </w:rPr>
        <w:t>any</w:t>
      </w:r>
      <w:r>
        <w:rPr>
          <w:rFonts w:ascii="Consolas"/>
          <w:color w:val="006600"/>
          <w:spacing w:val="-2"/>
          <w:sz w:val="16"/>
        </w:rPr>
        <w:t xml:space="preserve"> </w:t>
      </w:r>
      <w:r>
        <w:rPr>
          <w:rFonts w:ascii="Consolas"/>
          <w:color w:val="006600"/>
          <w:sz w:val="16"/>
        </w:rPr>
        <w:t>(msg:"Zeus</w:t>
      </w:r>
      <w:r>
        <w:rPr>
          <w:rFonts w:ascii="Consolas"/>
          <w:color w:val="006600"/>
          <w:spacing w:val="-4"/>
          <w:sz w:val="16"/>
        </w:rPr>
        <w:t xml:space="preserve"> </w:t>
      </w:r>
      <w:r>
        <w:rPr>
          <w:rFonts w:ascii="Consolas"/>
          <w:color w:val="006600"/>
          <w:sz w:val="16"/>
        </w:rPr>
        <w:t>Suspicious</w:t>
      </w:r>
      <w:r>
        <w:rPr>
          <w:rFonts w:ascii="Consolas"/>
          <w:color w:val="006600"/>
          <w:spacing w:val="-4"/>
          <w:sz w:val="16"/>
        </w:rPr>
        <w:t xml:space="preserve"> </w:t>
      </w:r>
      <w:r>
        <w:rPr>
          <w:rFonts w:ascii="Consolas"/>
          <w:color w:val="006600"/>
          <w:sz w:val="16"/>
        </w:rPr>
        <w:t>Domain</w:t>
      </w:r>
      <w:r>
        <w:rPr>
          <w:rFonts w:ascii="Consolas"/>
          <w:color w:val="006600"/>
          <w:spacing w:val="-3"/>
          <w:sz w:val="16"/>
        </w:rPr>
        <w:t xml:space="preserve"> </w:t>
      </w:r>
      <w:r>
        <w:rPr>
          <w:rFonts w:ascii="Consolas"/>
          <w:color w:val="006600"/>
          <w:sz w:val="16"/>
        </w:rPr>
        <w:t>-</w:t>
      </w:r>
      <w:r>
        <w:rPr>
          <w:rFonts w:ascii="Consolas"/>
          <w:color w:val="006600"/>
          <w:spacing w:val="-1"/>
          <w:sz w:val="16"/>
        </w:rPr>
        <w:t xml:space="preserve"> </w:t>
      </w:r>
      <w:r>
        <w:rPr>
          <w:rFonts w:ascii="Consolas"/>
          <w:color w:val="006600"/>
          <w:sz w:val="16"/>
        </w:rPr>
        <w:t>fpdownload.macromedia.com";</w:t>
      </w:r>
      <w:r>
        <w:rPr>
          <w:rFonts w:ascii="Consolas"/>
          <w:color w:val="006600"/>
          <w:spacing w:val="-4"/>
          <w:sz w:val="16"/>
        </w:rPr>
        <w:t xml:space="preserve"> </w:t>
      </w:r>
      <w:r>
        <w:rPr>
          <w:rFonts w:ascii="Consolas"/>
          <w:color w:val="006600"/>
          <w:sz w:val="16"/>
        </w:rPr>
        <w:t>dns.query; content:"fpdownload.macromedia.com"; nocase; sid:1000002; rev:1;)</w:t>
      </w:r>
    </w:p>
    <w:p w14:paraId="3FA01CA9">
      <w:pPr>
        <w:spacing w:before="121"/>
        <w:ind w:left="23" w:right="0" w:firstLine="0"/>
        <w:jc w:val="left"/>
        <w:rPr>
          <w:i/>
          <w:sz w:val="18"/>
        </w:rPr>
      </w:pPr>
      <w:r>
        <w:rPr>
          <w:i/>
          <w:color w:val="333333"/>
          <w:sz w:val="18"/>
        </w:rPr>
        <w:t>Detects</w:t>
      </w:r>
      <w:r>
        <w:rPr>
          <w:i/>
          <w:color w:val="333333"/>
          <w:spacing w:val="-7"/>
          <w:sz w:val="18"/>
        </w:rPr>
        <w:t xml:space="preserve"> </w:t>
      </w:r>
      <w:r>
        <w:rPr>
          <w:i/>
          <w:color w:val="333333"/>
          <w:sz w:val="18"/>
        </w:rPr>
        <w:t>DNS</w:t>
      </w:r>
      <w:r>
        <w:rPr>
          <w:i/>
          <w:color w:val="333333"/>
          <w:spacing w:val="-4"/>
          <w:sz w:val="18"/>
        </w:rPr>
        <w:t xml:space="preserve"> </w:t>
      </w:r>
      <w:r>
        <w:rPr>
          <w:i/>
          <w:color w:val="333333"/>
          <w:sz w:val="18"/>
        </w:rPr>
        <w:t>queries</w:t>
      </w:r>
      <w:r>
        <w:rPr>
          <w:i/>
          <w:color w:val="333333"/>
          <w:spacing w:val="-5"/>
          <w:sz w:val="18"/>
        </w:rPr>
        <w:t xml:space="preserve"> </w:t>
      </w:r>
      <w:r>
        <w:rPr>
          <w:i/>
          <w:color w:val="333333"/>
          <w:sz w:val="18"/>
        </w:rPr>
        <w:t>to</w:t>
      </w:r>
      <w:r>
        <w:rPr>
          <w:i/>
          <w:color w:val="333333"/>
          <w:spacing w:val="-5"/>
          <w:sz w:val="18"/>
        </w:rPr>
        <w:t xml:space="preserve"> </w:t>
      </w:r>
      <w:r>
        <w:rPr>
          <w:i/>
          <w:color w:val="333333"/>
          <w:sz w:val="18"/>
        </w:rPr>
        <w:t>fpdownload.macromedia.com,</w:t>
      </w:r>
      <w:r>
        <w:rPr>
          <w:i/>
          <w:color w:val="333333"/>
          <w:spacing w:val="-4"/>
          <w:sz w:val="18"/>
        </w:rPr>
        <w:t xml:space="preserve"> </w:t>
      </w:r>
      <w:r>
        <w:rPr>
          <w:i/>
          <w:color w:val="333333"/>
          <w:sz w:val="18"/>
        </w:rPr>
        <w:t>used</w:t>
      </w:r>
      <w:r>
        <w:rPr>
          <w:i/>
          <w:color w:val="333333"/>
          <w:spacing w:val="-3"/>
          <w:sz w:val="18"/>
        </w:rPr>
        <w:t xml:space="preserve"> </w:t>
      </w:r>
      <w:r>
        <w:rPr>
          <w:i/>
          <w:color w:val="333333"/>
          <w:sz w:val="18"/>
        </w:rPr>
        <w:t>to</w:t>
      </w:r>
      <w:r>
        <w:rPr>
          <w:i/>
          <w:color w:val="333333"/>
          <w:spacing w:val="-6"/>
          <w:sz w:val="18"/>
        </w:rPr>
        <w:t xml:space="preserve"> </w:t>
      </w:r>
      <w:r>
        <w:rPr>
          <w:i/>
          <w:color w:val="333333"/>
          <w:sz w:val="18"/>
        </w:rPr>
        <w:t>download</w:t>
      </w:r>
      <w:r>
        <w:rPr>
          <w:i/>
          <w:color w:val="333333"/>
          <w:spacing w:val="-3"/>
          <w:sz w:val="18"/>
        </w:rPr>
        <w:t xml:space="preserve"> </w:t>
      </w:r>
      <w:r>
        <w:rPr>
          <w:i/>
          <w:color w:val="333333"/>
          <w:sz w:val="18"/>
        </w:rPr>
        <w:t>fake</w:t>
      </w:r>
      <w:r>
        <w:rPr>
          <w:i/>
          <w:color w:val="333333"/>
          <w:spacing w:val="-4"/>
          <w:sz w:val="18"/>
        </w:rPr>
        <w:t xml:space="preserve"> </w:t>
      </w:r>
      <w:r>
        <w:rPr>
          <w:i/>
          <w:color w:val="333333"/>
          <w:sz w:val="18"/>
        </w:rPr>
        <w:t>Flash</w:t>
      </w:r>
      <w:r>
        <w:rPr>
          <w:i/>
          <w:color w:val="333333"/>
          <w:spacing w:val="-3"/>
          <w:sz w:val="18"/>
        </w:rPr>
        <w:t xml:space="preserve"> </w:t>
      </w:r>
      <w:r>
        <w:rPr>
          <w:i/>
          <w:color w:val="333333"/>
          <w:sz w:val="18"/>
        </w:rPr>
        <w:t>Player</w:t>
      </w:r>
      <w:r>
        <w:rPr>
          <w:i/>
          <w:color w:val="333333"/>
          <w:spacing w:val="-5"/>
          <w:sz w:val="18"/>
        </w:rPr>
        <w:t xml:space="preserve"> </w:t>
      </w:r>
      <w:r>
        <w:rPr>
          <w:i/>
          <w:color w:val="333333"/>
          <w:spacing w:val="-2"/>
          <w:sz w:val="18"/>
        </w:rPr>
        <w:t>payload</w:t>
      </w:r>
    </w:p>
    <w:p w14:paraId="27284329">
      <w:pPr>
        <w:spacing w:before="155"/>
        <w:ind w:left="23" w:right="0" w:firstLine="0"/>
        <w:jc w:val="left"/>
        <w:rPr>
          <w:b/>
          <w:sz w:val="20"/>
        </w:rPr>
      </w:pPr>
      <w:r>
        <w:rPr>
          <w:b/>
          <w:color w:val="333333"/>
          <w:sz w:val="20"/>
        </w:rPr>
        <w:t>SID</w:t>
      </w:r>
      <w:r>
        <w:rPr>
          <w:b/>
          <w:color w:val="333333"/>
          <w:spacing w:val="-8"/>
          <w:sz w:val="20"/>
        </w:rPr>
        <w:t xml:space="preserve"> </w:t>
      </w:r>
      <w:r>
        <w:rPr>
          <w:b/>
          <w:color w:val="333333"/>
          <w:sz w:val="20"/>
        </w:rPr>
        <w:t>1000003:</w:t>
      </w:r>
      <w:r>
        <w:rPr>
          <w:b/>
          <w:color w:val="333333"/>
          <w:spacing w:val="-5"/>
          <w:sz w:val="20"/>
        </w:rPr>
        <w:t xml:space="preserve"> </w:t>
      </w:r>
      <w:r>
        <w:rPr>
          <w:b/>
          <w:color w:val="333333"/>
          <w:sz w:val="20"/>
        </w:rPr>
        <w:t>Zeus</w:t>
      </w:r>
      <w:r>
        <w:rPr>
          <w:b/>
          <w:color w:val="333333"/>
          <w:spacing w:val="-6"/>
          <w:sz w:val="20"/>
        </w:rPr>
        <w:t xml:space="preserve"> </w:t>
      </w:r>
      <w:r>
        <w:rPr>
          <w:b/>
          <w:color w:val="333333"/>
          <w:sz w:val="20"/>
        </w:rPr>
        <w:t>Flash</w:t>
      </w:r>
      <w:r>
        <w:rPr>
          <w:b/>
          <w:color w:val="333333"/>
          <w:spacing w:val="-5"/>
          <w:sz w:val="20"/>
        </w:rPr>
        <w:t xml:space="preserve"> </w:t>
      </w:r>
      <w:r>
        <w:rPr>
          <w:b/>
          <w:color w:val="333333"/>
          <w:sz w:val="20"/>
        </w:rPr>
        <w:t>Payload</w:t>
      </w:r>
      <w:r>
        <w:rPr>
          <w:b/>
          <w:color w:val="333333"/>
          <w:spacing w:val="-6"/>
          <w:sz w:val="20"/>
        </w:rPr>
        <w:t xml:space="preserve"> </w:t>
      </w:r>
      <w:r>
        <w:rPr>
          <w:b/>
          <w:color w:val="333333"/>
          <w:sz w:val="20"/>
        </w:rPr>
        <w:t>Download</w:t>
      </w:r>
      <w:r>
        <w:rPr>
          <w:b/>
          <w:color w:val="333333"/>
          <w:spacing w:val="-5"/>
          <w:sz w:val="20"/>
        </w:rPr>
        <w:t xml:space="preserve"> </w:t>
      </w:r>
      <w:r>
        <w:rPr>
          <w:b/>
          <w:color w:val="333333"/>
          <w:spacing w:val="-2"/>
          <w:sz w:val="20"/>
        </w:rPr>
        <w:t>Attempt</w:t>
      </w:r>
    </w:p>
    <w:p w14:paraId="4EC2D834">
      <w:pPr>
        <w:spacing w:before="154" w:line="276" w:lineRule="auto"/>
        <w:ind w:left="23" w:right="0" w:firstLine="0"/>
        <w:jc w:val="left"/>
        <w:rPr>
          <w:rFonts w:ascii="Consolas"/>
          <w:sz w:val="16"/>
        </w:rPr>
      </w:pPr>
      <w:r>
        <w:rPr>
          <w:rFonts w:ascii="Consolas"/>
          <w:color w:val="006600"/>
          <w:sz w:val="16"/>
        </w:rPr>
        <w:t>alert</w:t>
      </w:r>
      <w:r>
        <w:rPr>
          <w:rFonts w:ascii="Consolas"/>
          <w:color w:val="006600"/>
          <w:spacing w:val="-3"/>
          <w:sz w:val="16"/>
        </w:rPr>
        <w:t xml:space="preserve"> </w:t>
      </w:r>
      <w:r>
        <w:rPr>
          <w:rFonts w:ascii="Consolas"/>
          <w:color w:val="006600"/>
          <w:sz w:val="16"/>
        </w:rPr>
        <w:t>http</w:t>
      </w:r>
      <w:r>
        <w:rPr>
          <w:rFonts w:ascii="Consolas"/>
          <w:color w:val="006600"/>
          <w:spacing w:val="-5"/>
          <w:sz w:val="16"/>
        </w:rPr>
        <w:t xml:space="preserve"> </w:t>
      </w:r>
      <w:r>
        <w:rPr>
          <w:rFonts w:ascii="Consolas"/>
          <w:color w:val="006600"/>
          <w:sz w:val="16"/>
        </w:rPr>
        <w:t>any</w:t>
      </w:r>
      <w:r>
        <w:rPr>
          <w:rFonts w:ascii="Consolas"/>
          <w:color w:val="006600"/>
          <w:spacing w:val="-3"/>
          <w:sz w:val="16"/>
        </w:rPr>
        <w:t xml:space="preserve"> </w:t>
      </w:r>
      <w:r>
        <w:rPr>
          <w:rFonts w:ascii="Consolas"/>
          <w:color w:val="006600"/>
          <w:sz w:val="16"/>
        </w:rPr>
        <w:t>any</w:t>
      </w:r>
      <w:r>
        <w:rPr>
          <w:rFonts w:ascii="Consolas"/>
          <w:color w:val="006600"/>
          <w:spacing w:val="-3"/>
          <w:sz w:val="16"/>
        </w:rPr>
        <w:t xml:space="preserve"> </w:t>
      </w:r>
      <w:r>
        <w:rPr>
          <w:rFonts w:ascii="Consolas"/>
          <w:color w:val="006600"/>
          <w:sz w:val="16"/>
        </w:rPr>
        <w:t>-&gt;</w:t>
      </w:r>
      <w:r>
        <w:rPr>
          <w:rFonts w:ascii="Consolas"/>
          <w:color w:val="006600"/>
          <w:spacing w:val="-5"/>
          <w:sz w:val="16"/>
        </w:rPr>
        <w:t xml:space="preserve"> </w:t>
      </w:r>
      <w:r>
        <w:rPr>
          <w:rFonts w:ascii="Consolas"/>
          <w:color w:val="006600"/>
          <w:sz w:val="16"/>
        </w:rPr>
        <w:t>any</w:t>
      </w:r>
      <w:r>
        <w:rPr>
          <w:rFonts w:ascii="Consolas"/>
          <w:color w:val="006600"/>
          <w:spacing w:val="-3"/>
          <w:sz w:val="16"/>
        </w:rPr>
        <w:t xml:space="preserve"> </w:t>
      </w:r>
      <w:r>
        <w:rPr>
          <w:rFonts w:ascii="Consolas"/>
          <w:color w:val="006600"/>
          <w:sz w:val="16"/>
        </w:rPr>
        <w:t>any</w:t>
      </w:r>
      <w:r>
        <w:rPr>
          <w:rFonts w:ascii="Consolas"/>
          <w:color w:val="006600"/>
          <w:spacing w:val="-3"/>
          <w:sz w:val="16"/>
        </w:rPr>
        <w:t xml:space="preserve"> </w:t>
      </w:r>
      <w:r>
        <w:rPr>
          <w:rFonts w:ascii="Consolas"/>
          <w:color w:val="006600"/>
          <w:sz w:val="16"/>
        </w:rPr>
        <w:t>(msg:"Zeus</w:t>
      </w:r>
      <w:r>
        <w:rPr>
          <w:rFonts w:ascii="Consolas"/>
          <w:color w:val="006600"/>
          <w:spacing w:val="-5"/>
          <w:sz w:val="16"/>
        </w:rPr>
        <w:t xml:space="preserve"> </w:t>
      </w:r>
      <w:r>
        <w:rPr>
          <w:rFonts w:ascii="Consolas"/>
          <w:color w:val="006600"/>
          <w:sz w:val="16"/>
        </w:rPr>
        <w:t>Flash</w:t>
      </w:r>
      <w:r>
        <w:rPr>
          <w:rFonts w:ascii="Consolas"/>
          <w:color w:val="006600"/>
          <w:spacing w:val="-3"/>
          <w:sz w:val="16"/>
        </w:rPr>
        <w:t xml:space="preserve"> </w:t>
      </w:r>
      <w:r>
        <w:rPr>
          <w:rFonts w:ascii="Consolas"/>
          <w:color w:val="006600"/>
          <w:sz w:val="16"/>
        </w:rPr>
        <w:t>Payload</w:t>
      </w:r>
      <w:r>
        <w:rPr>
          <w:rFonts w:ascii="Consolas"/>
          <w:color w:val="006600"/>
          <w:spacing w:val="-5"/>
          <w:sz w:val="16"/>
        </w:rPr>
        <w:t xml:space="preserve"> </w:t>
      </w:r>
      <w:r>
        <w:rPr>
          <w:rFonts w:ascii="Consolas"/>
          <w:color w:val="006600"/>
          <w:sz w:val="16"/>
        </w:rPr>
        <w:t>Download</w:t>
      </w:r>
      <w:r>
        <w:rPr>
          <w:rFonts w:ascii="Consolas"/>
          <w:color w:val="006600"/>
          <w:spacing w:val="-5"/>
          <w:sz w:val="16"/>
        </w:rPr>
        <w:t xml:space="preserve"> </w:t>
      </w:r>
      <w:r>
        <w:rPr>
          <w:rFonts w:ascii="Consolas"/>
          <w:color w:val="006600"/>
          <w:sz w:val="16"/>
        </w:rPr>
        <w:t>Attempt";</w:t>
      </w:r>
      <w:r>
        <w:rPr>
          <w:rFonts w:ascii="Consolas"/>
          <w:color w:val="006600"/>
          <w:spacing w:val="-3"/>
          <w:sz w:val="16"/>
        </w:rPr>
        <w:t xml:space="preserve"> </w:t>
      </w:r>
      <w:r>
        <w:rPr>
          <w:rFonts w:ascii="Consolas"/>
          <w:color w:val="006600"/>
          <w:sz w:val="16"/>
        </w:rPr>
        <w:t>http.uri; content:"install_all_win_cab_64_ax_sgn.z"; nocase; sid:1000003; rev:1;)</w:t>
      </w:r>
    </w:p>
    <w:p w14:paraId="57DE33EE">
      <w:pPr>
        <w:spacing w:before="121"/>
        <w:ind w:left="23" w:right="0" w:firstLine="0"/>
        <w:jc w:val="left"/>
        <w:rPr>
          <w:i/>
          <w:sz w:val="18"/>
        </w:rPr>
      </w:pPr>
      <w:r>
        <w:rPr>
          <w:i/>
          <w:color w:val="333333"/>
          <w:sz w:val="18"/>
        </w:rPr>
        <w:t>Detects</w:t>
      </w:r>
      <w:r>
        <w:rPr>
          <w:i/>
          <w:color w:val="333333"/>
          <w:spacing w:val="-6"/>
          <w:sz w:val="18"/>
        </w:rPr>
        <w:t xml:space="preserve"> </w:t>
      </w:r>
      <w:r>
        <w:rPr>
          <w:i/>
          <w:color w:val="333333"/>
          <w:sz w:val="18"/>
        </w:rPr>
        <w:t>HTTP</w:t>
      </w:r>
      <w:r>
        <w:rPr>
          <w:i/>
          <w:color w:val="333333"/>
          <w:spacing w:val="-2"/>
          <w:sz w:val="18"/>
        </w:rPr>
        <w:t xml:space="preserve"> </w:t>
      </w:r>
      <w:r>
        <w:rPr>
          <w:i/>
          <w:color w:val="333333"/>
          <w:sz w:val="18"/>
        </w:rPr>
        <w:t>requests</w:t>
      </w:r>
      <w:r>
        <w:rPr>
          <w:i/>
          <w:color w:val="333333"/>
          <w:spacing w:val="-3"/>
          <w:sz w:val="18"/>
        </w:rPr>
        <w:t xml:space="preserve"> </w:t>
      </w:r>
      <w:r>
        <w:rPr>
          <w:i/>
          <w:color w:val="333333"/>
          <w:sz w:val="18"/>
        </w:rPr>
        <w:t>for</w:t>
      </w:r>
      <w:r>
        <w:rPr>
          <w:i/>
          <w:color w:val="333333"/>
          <w:spacing w:val="-2"/>
          <w:sz w:val="18"/>
        </w:rPr>
        <w:t xml:space="preserve"> </w:t>
      </w:r>
      <w:r>
        <w:rPr>
          <w:i/>
          <w:color w:val="333333"/>
          <w:sz w:val="18"/>
        </w:rPr>
        <w:t>the</w:t>
      </w:r>
      <w:r>
        <w:rPr>
          <w:i/>
          <w:color w:val="333333"/>
          <w:spacing w:val="-3"/>
          <w:sz w:val="18"/>
        </w:rPr>
        <w:t xml:space="preserve"> </w:t>
      </w:r>
      <w:r>
        <w:rPr>
          <w:i/>
          <w:color w:val="333333"/>
          <w:sz w:val="18"/>
        </w:rPr>
        <w:t>specific</w:t>
      </w:r>
      <w:r>
        <w:rPr>
          <w:i/>
          <w:color w:val="333333"/>
          <w:spacing w:val="-3"/>
          <w:sz w:val="18"/>
        </w:rPr>
        <w:t xml:space="preserve"> </w:t>
      </w:r>
      <w:r>
        <w:rPr>
          <w:i/>
          <w:color w:val="333333"/>
          <w:sz w:val="18"/>
        </w:rPr>
        <w:t>Flash</w:t>
      </w:r>
      <w:r>
        <w:rPr>
          <w:i/>
          <w:color w:val="333333"/>
          <w:spacing w:val="-2"/>
          <w:sz w:val="18"/>
        </w:rPr>
        <w:t xml:space="preserve"> </w:t>
      </w:r>
      <w:r>
        <w:rPr>
          <w:i/>
          <w:color w:val="333333"/>
          <w:sz w:val="18"/>
        </w:rPr>
        <w:t>Player</w:t>
      </w:r>
      <w:r>
        <w:rPr>
          <w:i/>
          <w:color w:val="333333"/>
          <w:spacing w:val="-2"/>
          <w:sz w:val="18"/>
        </w:rPr>
        <w:t xml:space="preserve"> </w:t>
      </w:r>
      <w:r>
        <w:rPr>
          <w:i/>
          <w:color w:val="333333"/>
          <w:sz w:val="18"/>
        </w:rPr>
        <w:t>update</w:t>
      </w:r>
      <w:r>
        <w:rPr>
          <w:i/>
          <w:color w:val="333333"/>
          <w:spacing w:val="-3"/>
          <w:sz w:val="18"/>
        </w:rPr>
        <w:t xml:space="preserve"> </w:t>
      </w:r>
      <w:r>
        <w:rPr>
          <w:i/>
          <w:color w:val="333333"/>
          <w:sz w:val="18"/>
        </w:rPr>
        <w:t>URI</w:t>
      </w:r>
      <w:r>
        <w:rPr>
          <w:i/>
          <w:color w:val="333333"/>
          <w:spacing w:val="-2"/>
          <w:sz w:val="18"/>
        </w:rPr>
        <w:t xml:space="preserve"> </w:t>
      </w:r>
      <w:r>
        <w:rPr>
          <w:i/>
          <w:color w:val="333333"/>
          <w:sz w:val="18"/>
        </w:rPr>
        <w:t>used</w:t>
      </w:r>
      <w:r>
        <w:rPr>
          <w:i/>
          <w:color w:val="333333"/>
          <w:spacing w:val="-4"/>
          <w:sz w:val="18"/>
        </w:rPr>
        <w:t xml:space="preserve"> </w:t>
      </w:r>
      <w:r>
        <w:rPr>
          <w:i/>
          <w:color w:val="333333"/>
          <w:sz w:val="18"/>
        </w:rPr>
        <w:t>as</w:t>
      </w:r>
      <w:r>
        <w:rPr>
          <w:i/>
          <w:color w:val="333333"/>
          <w:spacing w:val="-3"/>
          <w:sz w:val="18"/>
        </w:rPr>
        <w:t xml:space="preserve"> </w:t>
      </w:r>
      <w:r>
        <w:rPr>
          <w:i/>
          <w:color w:val="333333"/>
          <w:sz w:val="18"/>
        </w:rPr>
        <w:t>payload</w:t>
      </w:r>
      <w:r>
        <w:rPr>
          <w:i/>
          <w:color w:val="333333"/>
          <w:spacing w:val="-2"/>
          <w:sz w:val="18"/>
        </w:rPr>
        <w:t xml:space="preserve"> delivery</w:t>
      </w:r>
    </w:p>
    <w:p w14:paraId="04F59636">
      <w:pPr>
        <w:spacing w:before="155"/>
        <w:ind w:left="23" w:right="0" w:firstLine="0"/>
        <w:jc w:val="left"/>
        <w:rPr>
          <w:b/>
          <w:sz w:val="20"/>
        </w:rPr>
      </w:pPr>
      <w:r>
        <w:rPr>
          <w:b/>
          <w:color w:val="333333"/>
          <w:sz w:val="20"/>
        </w:rPr>
        <w:t>SID</w:t>
      </w:r>
      <w:r>
        <w:rPr>
          <w:b/>
          <w:color w:val="333333"/>
          <w:spacing w:val="-8"/>
          <w:sz w:val="20"/>
        </w:rPr>
        <w:t xml:space="preserve"> </w:t>
      </w:r>
      <w:r>
        <w:rPr>
          <w:b/>
          <w:color w:val="333333"/>
          <w:sz w:val="20"/>
        </w:rPr>
        <w:t>1000004:</w:t>
      </w:r>
      <w:r>
        <w:rPr>
          <w:b/>
          <w:color w:val="333333"/>
          <w:spacing w:val="-6"/>
          <w:sz w:val="20"/>
        </w:rPr>
        <w:t xml:space="preserve"> </w:t>
      </w:r>
      <w:r>
        <w:rPr>
          <w:b/>
          <w:color w:val="333333"/>
          <w:sz w:val="20"/>
        </w:rPr>
        <w:t>Zeus</w:t>
      </w:r>
      <w:r>
        <w:rPr>
          <w:b/>
          <w:color w:val="333333"/>
          <w:spacing w:val="-7"/>
          <w:sz w:val="20"/>
        </w:rPr>
        <w:t xml:space="preserve"> </w:t>
      </w:r>
      <w:r>
        <w:rPr>
          <w:b/>
          <w:color w:val="333333"/>
          <w:sz w:val="20"/>
        </w:rPr>
        <w:t>DNS</w:t>
      </w:r>
      <w:r>
        <w:rPr>
          <w:b/>
          <w:color w:val="333333"/>
          <w:spacing w:val="-7"/>
          <w:sz w:val="20"/>
        </w:rPr>
        <w:t xml:space="preserve"> </w:t>
      </w:r>
      <w:r>
        <w:rPr>
          <w:b/>
          <w:color w:val="333333"/>
          <w:sz w:val="20"/>
        </w:rPr>
        <w:t>Communication</w:t>
      </w:r>
      <w:r>
        <w:rPr>
          <w:b/>
          <w:color w:val="333333"/>
          <w:spacing w:val="-5"/>
          <w:sz w:val="20"/>
        </w:rPr>
        <w:t xml:space="preserve"> </w:t>
      </w:r>
      <w:r>
        <w:rPr>
          <w:b/>
          <w:color w:val="333333"/>
          <w:sz w:val="20"/>
        </w:rPr>
        <w:t>to</w:t>
      </w:r>
      <w:r>
        <w:rPr>
          <w:b/>
          <w:color w:val="333333"/>
          <w:spacing w:val="-6"/>
          <w:sz w:val="20"/>
        </w:rPr>
        <w:t xml:space="preserve"> </w:t>
      </w:r>
      <w:r>
        <w:rPr>
          <w:b/>
          <w:color w:val="333333"/>
          <w:sz w:val="20"/>
        </w:rPr>
        <w:t>Suspicious</w:t>
      </w:r>
      <w:r>
        <w:rPr>
          <w:b/>
          <w:color w:val="333333"/>
          <w:spacing w:val="-7"/>
          <w:sz w:val="20"/>
        </w:rPr>
        <w:t xml:space="preserve"> </w:t>
      </w:r>
      <w:r>
        <w:rPr>
          <w:b/>
          <w:color w:val="333333"/>
          <w:spacing w:val="-5"/>
          <w:sz w:val="20"/>
        </w:rPr>
        <w:t>IP</w:t>
      </w:r>
    </w:p>
    <w:p w14:paraId="7A1136CE">
      <w:pPr>
        <w:spacing w:before="154" w:line="276" w:lineRule="auto"/>
        <w:ind w:left="23" w:right="0" w:firstLine="0"/>
        <w:jc w:val="left"/>
        <w:rPr>
          <w:rFonts w:ascii="Consolas"/>
          <w:sz w:val="16"/>
        </w:rPr>
      </w:pPr>
      <w:r>
        <w:rPr>
          <w:rFonts w:ascii="Consolas"/>
          <w:color w:val="006600"/>
          <w:sz w:val="16"/>
        </w:rPr>
        <w:t>alert</w:t>
      </w:r>
      <w:r>
        <w:rPr>
          <w:rFonts w:ascii="Consolas"/>
          <w:color w:val="006600"/>
          <w:spacing w:val="-2"/>
          <w:sz w:val="16"/>
        </w:rPr>
        <w:t xml:space="preserve"> </w:t>
      </w:r>
      <w:r>
        <w:rPr>
          <w:rFonts w:ascii="Consolas"/>
          <w:color w:val="006600"/>
          <w:sz w:val="16"/>
        </w:rPr>
        <w:t>udp</w:t>
      </w:r>
      <w:r>
        <w:rPr>
          <w:rFonts w:ascii="Consolas"/>
          <w:color w:val="006600"/>
          <w:spacing w:val="-4"/>
          <w:sz w:val="16"/>
        </w:rPr>
        <w:t xml:space="preserve"> </w:t>
      </w:r>
      <w:r>
        <w:rPr>
          <w:rFonts w:ascii="Consolas"/>
          <w:color w:val="006600"/>
          <w:sz w:val="16"/>
        </w:rPr>
        <w:t>any</w:t>
      </w:r>
      <w:r>
        <w:rPr>
          <w:rFonts w:ascii="Consolas"/>
          <w:color w:val="006600"/>
          <w:spacing w:val="-4"/>
          <w:sz w:val="16"/>
        </w:rPr>
        <w:t xml:space="preserve"> </w:t>
      </w:r>
      <w:r>
        <w:rPr>
          <w:rFonts w:ascii="Consolas"/>
          <w:color w:val="006600"/>
          <w:sz w:val="16"/>
        </w:rPr>
        <w:t>any</w:t>
      </w:r>
      <w:r>
        <w:rPr>
          <w:rFonts w:ascii="Consolas"/>
          <w:color w:val="006600"/>
          <w:spacing w:val="-2"/>
          <w:sz w:val="16"/>
        </w:rPr>
        <w:t xml:space="preserve"> </w:t>
      </w:r>
      <w:r>
        <w:rPr>
          <w:rFonts w:ascii="Consolas"/>
          <w:color w:val="006600"/>
          <w:sz w:val="16"/>
        </w:rPr>
        <w:t>-&gt;</w:t>
      </w:r>
      <w:r>
        <w:rPr>
          <w:rFonts w:ascii="Consolas"/>
          <w:color w:val="006600"/>
          <w:spacing w:val="-4"/>
          <w:sz w:val="16"/>
        </w:rPr>
        <w:t xml:space="preserve"> </w:t>
      </w:r>
      <w:r>
        <w:rPr>
          <w:rFonts w:ascii="Consolas"/>
          <w:color w:val="006600"/>
          <w:sz w:val="16"/>
        </w:rPr>
        <w:t>85.114.128.127</w:t>
      </w:r>
      <w:r>
        <w:rPr>
          <w:rFonts w:ascii="Consolas"/>
          <w:color w:val="006600"/>
          <w:spacing w:val="-2"/>
          <w:sz w:val="16"/>
        </w:rPr>
        <w:t xml:space="preserve"> </w:t>
      </w:r>
      <w:r>
        <w:rPr>
          <w:rFonts w:ascii="Consolas"/>
          <w:color w:val="006600"/>
          <w:sz w:val="16"/>
        </w:rPr>
        <w:t>53</w:t>
      </w:r>
      <w:r>
        <w:rPr>
          <w:rFonts w:ascii="Consolas"/>
          <w:color w:val="006600"/>
          <w:spacing w:val="-2"/>
          <w:sz w:val="16"/>
        </w:rPr>
        <w:t xml:space="preserve"> </w:t>
      </w:r>
      <w:r>
        <w:rPr>
          <w:rFonts w:ascii="Consolas"/>
          <w:color w:val="006600"/>
          <w:sz w:val="16"/>
        </w:rPr>
        <w:t>(msg:"Zeus</w:t>
      </w:r>
      <w:r>
        <w:rPr>
          <w:rFonts w:ascii="Consolas"/>
          <w:color w:val="006600"/>
          <w:spacing w:val="-2"/>
          <w:sz w:val="16"/>
        </w:rPr>
        <w:t xml:space="preserve"> </w:t>
      </w:r>
      <w:r>
        <w:rPr>
          <w:rFonts w:ascii="Consolas"/>
          <w:color w:val="006600"/>
          <w:sz w:val="16"/>
        </w:rPr>
        <w:t>DNS</w:t>
      </w:r>
      <w:r>
        <w:rPr>
          <w:rFonts w:ascii="Consolas"/>
          <w:color w:val="006600"/>
          <w:spacing w:val="-4"/>
          <w:sz w:val="16"/>
        </w:rPr>
        <w:t xml:space="preserve"> </w:t>
      </w:r>
      <w:r>
        <w:rPr>
          <w:rFonts w:ascii="Consolas"/>
          <w:color w:val="006600"/>
          <w:sz w:val="16"/>
        </w:rPr>
        <w:t>Communication</w:t>
      </w:r>
      <w:r>
        <w:rPr>
          <w:rFonts w:ascii="Consolas"/>
          <w:color w:val="006600"/>
          <w:spacing w:val="-4"/>
          <w:sz w:val="16"/>
        </w:rPr>
        <w:t xml:space="preserve"> </w:t>
      </w:r>
      <w:r>
        <w:rPr>
          <w:rFonts w:ascii="Consolas"/>
          <w:color w:val="006600"/>
          <w:sz w:val="16"/>
        </w:rPr>
        <w:t>to</w:t>
      </w:r>
      <w:r>
        <w:rPr>
          <w:rFonts w:ascii="Consolas"/>
          <w:color w:val="006600"/>
          <w:spacing w:val="-4"/>
          <w:sz w:val="16"/>
        </w:rPr>
        <w:t xml:space="preserve"> </w:t>
      </w:r>
      <w:r>
        <w:rPr>
          <w:rFonts w:ascii="Consolas"/>
          <w:color w:val="006600"/>
          <w:sz w:val="16"/>
        </w:rPr>
        <w:t>Suspicious</w:t>
      </w:r>
      <w:r>
        <w:rPr>
          <w:rFonts w:ascii="Consolas"/>
          <w:color w:val="006600"/>
          <w:spacing w:val="-4"/>
          <w:sz w:val="16"/>
        </w:rPr>
        <w:t xml:space="preserve"> </w:t>
      </w:r>
      <w:r>
        <w:rPr>
          <w:rFonts w:ascii="Consolas"/>
          <w:color w:val="006600"/>
          <w:sz w:val="16"/>
        </w:rPr>
        <w:t>IP";</w:t>
      </w:r>
      <w:r>
        <w:rPr>
          <w:rFonts w:ascii="Consolas"/>
          <w:color w:val="006600"/>
          <w:spacing w:val="-2"/>
          <w:sz w:val="16"/>
        </w:rPr>
        <w:t xml:space="preserve"> </w:t>
      </w:r>
      <w:r>
        <w:rPr>
          <w:rFonts w:ascii="Consolas"/>
          <w:color w:val="006600"/>
          <w:sz w:val="16"/>
        </w:rPr>
        <w:t xml:space="preserve">sid:1000004; </w:t>
      </w:r>
      <w:r>
        <w:rPr>
          <w:rFonts w:ascii="Consolas"/>
          <w:color w:val="006600"/>
          <w:spacing w:val="-2"/>
          <w:sz w:val="16"/>
        </w:rPr>
        <w:t>rev:1;)</w:t>
      </w:r>
    </w:p>
    <w:p w14:paraId="1644EEAC">
      <w:pPr>
        <w:spacing w:before="122"/>
        <w:ind w:left="23" w:right="0" w:firstLine="0"/>
        <w:jc w:val="left"/>
        <w:rPr>
          <w:i/>
          <w:sz w:val="18"/>
        </w:rPr>
      </w:pPr>
      <w:r>
        <w:rPr>
          <w:i/>
          <w:color w:val="333333"/>
          <w:sz w:val="18"/>
        </w:rPr>
        <w:t>Detects</w:t>
      </w:r>
      <w:r>
        <w:rPr>
          <w:i/>
          <w:color w:val="333333"/>
          <w:spacing w:val="-3"/>
          <w:sz w:val="18"/>
        </w:rPr>
        <w:t xml:space="preserve"> </w:t>
      </w:r>
      <w:r>
        <w:rPr>
          <w:i/>
          <w:color w:val="333333"/>
          <w:sz w:val="18"/>
        </w:rPr>
        <w:t>UDP</w:t>
      </w:r>
      <w:r>
        <w:rPr>
          <w:i/>
          <w:color w:val="333333"/>
          <w:spacing w:val="-2"/>
          <w:sz w:val="18"/>
        </w:rPr>
        <w:t xml:space="preserve"> </w:t>
      </w:r>
      <w:r>
        <w:rPr>
          <w:i/>
          <w:color w:val="333333"/>
          <w:sz w:val="18"/>
        </w:rPr>
        <w:t>traffic</w:t>
      </w:r>
      <w:r>
        <w:rPr>
          <w:i/>
          <w:color w:val="333333"/>
          <w:spacing w:val="-3"/>
          <w:sz w:val="18"/>
        </w:rPr>
        <w:t xml:space="preserve"> </w:t>
      </w:r>
      <w:r>
        <w:rPr>
          <w:i/>
          <w:color w:val="333333"/>
          <w:sz w:val="18"/>
        </w:rPr>
        <w:t>to</w:t>
      </w:r>
      <w:r>
        <w:rPr>
          <w:i/>
          <w:color w:val="333333"/>
          <w:spacing w:val="-4"/>
          <w:sz w:val="18"/>
        </w:rPr>
        <w:t xml:space="preserve"> </w:t>
      </w:r>
      <w:r>
        <w:rPr>
          <w:i/>
          <w:color w:val="333333"/>
          <w:sz w:val="18"/>
        </w:rPr>
        <w:t>85.114.128.127</w:t>
      </w:r>
      <w:r>
        <w:rPr>
          <w:i/>
          <w:color w:val="333333"/>
          <w:spacing w:val="-2"/>
          <w:sz w:val="18"/>
        </w:rPr>
        <w:t xml:space="preserve"> </w:t>
      </w:r>
      <w:r>
        <w:rPr>
          <w:i/>
          <w:color w:val="333333"/>
          <w:sz w:val="18"/>
        </w:rPr>
        <w:t>port</w:t>
      </w:r>
      <w:r>
        <w:rPr>
          <w:i/>
          <w:color w:val="333333"/>
          <w:spacing w:val="-1"/>
          <w:sz w:val="18"/>
        </w:rPr>
        <w:t xml:space="preserve"> </w:t>
      </w:r>
      <w:r>
        <w:rPr>
          <w:i/>
          <w:color w:val="333333"/>
          <w:sz w:val="18"/>
        </w:rPr>
        <w:t>53,</w:t>
      </w:r>
      <w:r>
        <w:rPr>
          <w:i/>
          <w:color w:val="333333"/>
          <w:spacing w:val="-2"/>
          <w:sz w:val="18"/>
        </w:rPr>
        <w:t xml:space="preserve"> </w:t>
      </w:r>
      <w:r>
        <w:rPr>
          <w:i/>
          <w:color w:val="333333"/>
          <w:sz w:val="18"/>
        </w:rPr>
        <w:t>the</w:t>
      </w:r>
      <w:r>
        <w:rPr>
          <w:i/>
          <w:color w:val="333333"/>
          <w:spacing w:val="-2"/>
          <w:sz w:val="18"/>
        </w:rPr>
        <w:t xml:space="preserve"> </w:t>
      </w:r>
      <w:r>
        <w:rPr>
          <w:i/>
          <w:color w:val="333333"/>
          <w:sz w:val="18"/>
        </w:rPr>
        <w:t>suspicious</w:t>
      </w:r>
      <w:r>
        <w:rPr>
          <w:i/>
          <w:color w:val="333333"/>
          <w:spacing w:val="-3"/>
          <w:sz w:val="18"/>
        </w:rPr>
        <w:t xml:space="preserve"> </w:t>
      </w:r>
      <w:r>
        <w:rPr>
          <w:i/>
          <w:color w:val="333333"/>
          <w:sz w:val="18"/>
        </w:rPr>
        <w:t>DNS</w:t>
      </w:r>
      <w:r>
        <w:rPr>
          <w:i/>
          <w:color w:val="333333"/>
          <w:spacing w:val="-3"/>
          <w:sz w:val="18"/>
        </w:rPr>
        <w:t xml:space="preserve"> </w:t>
      </w:r>
      <w:r>
        <w:rPr>
          <w:i/>
          <w:color w:val="333333"/>
          <w:sz w:val="18"/>
        </w:rPr>
        <w:t>server</w:t>
      </w:r>
      <w:r>
        <w:rPr>
          <w:i/>
          <w:color w:val="333333"/>
          <w:spacing w:val="-2"/>
          <w:sz w:val="18"/>
        </w:rPr>
        <w:t xml:space="preserve"> </w:t>
      </w:r>
      <w:r>
        <w:rPr>
          <w:i/>
          <w:color w:val="333333"/>
          <w:sz w:val="18"/>
        </w:rPr>
        <w:t>contacted</w:t>
      </w:r>
      <w:r>
        <w:rPr>
          <w:i/>
          <w:color w:val="333333"/>
          <w:spacing w:val="-1"/>
          <w:sz w:val="18"/>
        </w:rPr>
        <w:t xml:space="preserve"> </w:t>
      </w:r>
      <w:r>
        <w:rPr>
          <w:i/>
          <w:color w:val="333333"/>
          <w:sz w:val="18"/>
        </w:rPr>
        <w:t>by</w:t>
      </w:r>
      <w:r>
        <w:rPr>
          <w:i/>
          <w:color w:val="333333"/>
          <w:spacing w:val="-1"/>
          <w:sz w:val="18"/>
        </w:rPr>
        <w:t xml:space="preserve"> </w:t>
      </w:r>
      <w:r>
        <w:rPr>
          <w:i/>
          <w:color w:val="333333"/>
          <w:spacing w:val="-4"/>
          <w:sz w:val="18"/>
        </w:rPr>
        <w:t>Zeus</w:t>
      </w:r>
    </w:p>
    <w:p w14:paraId="734CEBA8">
      <w:pPr>
        <w:spacing w:before="154"/>
        <w:ind w:left="23" w:right="0" w:firstLine="0"/>
        <w:jc w:val="left"/>
        <w:rPr>
          <w:b/>
          <w:sz w:val="20"/>
        </w:rPr>
      </w:pPr>
      <w:r>
        <w:rPr>
          <w:b/>
          <w:color w:val="333333"/>
          <w:sz w:val="20"/>
        </w:rPr>
        <w:t>SID</w:t>
      </w:r>
      <w:r>
        <w:rPr>
          <w:b/>
          <w:color w:val="333333"/>
          <w:spacing w:val="-9"/>
          <w:sz w:val="20"/>
        </w:rPr>
        <w:t xml:space="preserve"> </w:t>
      </w:r>
      <w:r>
        <w:rPr>
          <w:b/>
          <w:color w:val="333333"/>
          <w:sz w:val="20"/>
        </w:rPr>
        <w:t>1000005:</w:t>
      </w:r>
      <w:r>
        <w:rPr>
          <w:b/>
          <w:color w:val="333333"/>
          <w:spacing w:val="-6"/>
          <w:sz w:val="20"/>
        </w:rPr>
        <w:t xml:space="preserve"> </w:t>
      </w:r>
      <w:r>
        <w:rPr>
          <w:b/>
          <w:color w:val="333333"/>
          <w:sz w:val="20"/>
        </w:rPr>
        <w:t>Zeus</w:t>
      </w:r>
      <w:r>
        <w:rPr>
          <w:b/>
          <w:color w:val="333333"/>
          <w:spacing w:val="-6"/>
          <w:sz w:val="20"/>
        </w:rPr>
        <w:t xml:space="preserve"> </w:t>
      </w:r>
      <w:r>
        <w:rPr>
          <w:b/>
          <w:color w:val="333333"/>
          <w:sz w:val="20"/>
        </w:rPr>
        <w:t>Possible</w:t>
      </w:r>
      <w:r>
        <w:rPr>
          <w:b/>
          <w:color w:val="333333"/>
          <w:spacing w:val="-5"/>
          <w:sz w:val="20"/>
        </w:rPr>
        <w:t xml:space="preserve"> </w:t>
      </w:r>
      <w:r>
        <w:rPr>
          <w:b/>
          <w:color w:val="333333"/>
          <w:sz w:val="20"/>
        </w:rPr>
        <w:t>Data</w:t>
      </w:r>
      <w:r>
        <w:rPr>
          <w:b/>
          <w:color w:val="333333"/>
          <w:spacing w:val="-6"/>
          <w:sz w:val="20"/>
        </w:rPr>
        <w:t xml:space="preserve"> </w:t>
      </w:r>
      <w:r>
        <w:rPr>
          <w:b/>
          <w:color w:val="333333"/>
          <w:sz w:val="20"/>
        </w:rPr>
        <w:t>Exfiltration</w:t>
      </w:r>
      <w:r>
        <w:rPr>
          <w:b/>
          <w:color w:val="333333"/>
          <w:spacing w:val="-6"/>
          <w:sz w:val="20"/>
        </w:rPr>
        <w:t xml:space="preserve"> </w:t>
      </w:r>
      <w:r>
        <w:rPr>
          <w:b/>
          <w:color w:val="333333"/>
          <w:spacing w:val="-2"/>
          <w:sz w:val="20"/>
        </w:rPr>
        <w:t>(POST)</w:t>
      </w:r>
    </w:p>
    <w:p w14:paraId="4ABEB60E">
      <w:pPr>
        <w:spacing w:before="155" w:line="276" w:lineRule="auto"/>
        <w:ind w:left="23" w:right="0" w:firstLine="0"/>
        <w:jc w:val="left"/>
        <w:rPr>
          <w:rFonts w:ascii="Consolas"/>
          <w:sz w:val="16"/>
        </w:rPr>
      </w:pPr>
      <w:r>
        <w:rPr>
          <w:rFonts w:ascii="Consolas"/>
          <w:color w:val="006600"/>
          <w:sz w:val="16"/>
        </w:rPr>
        <w:t>alert</w:t>
      </w:r>
      <w:r>
        <w:rPr>
          <w:rFonts w:ascii="Consolas"/>
          <w:color w:val="006600"/>
          <w:spacing w:val="-3"/>
          <w:sz w:val="16"/>
        </w:rPr>
        <w:t xml:space="preserve"> </w:t>
      </w:r>
      <w:r>
        <w:rPr>
          <w:rFonts w:ascii="Consolas"/>
          <w:color w:val="006600"/>
          <w:sz w:val="16"/>
        </w:rPr>
        <w:t>http</w:t>
      </w:r>
      <w:r>
        <w:rPr>
          <w:rFonts w:ascii="Consolas"/>
          <w:color w:val="006600"/>
          <w:spacing w:val="-5"/>
          <w:sz w:val="16"/>
        </w:rPr>
        <w:t xml:space="preserve"> </w:t>
      </w:r>
      <w:r>
        <w:rPr>
          <w:rFonts w:ascii="Consolas"/>
          <w:color w:val="006600"/>
          <w:sz w:val="16"/>
        </w:rPr>
        <w:t>any</w:t>
      </w:r>
      <w:r>
        <w:rPr>
          <w:rFonts w:ascii="Consolas"/>
          <w:color w:val="006600"/>
          <w:spacing w:val="-3"/>
          <w:sz w:val="16"/>
        </w:rPr>
        <w:t xml:space="preserve"> </w:t>
      </w:r>
      <w:r>
        <w:rPr>
          <w:rFonts w:ascii="Consolas"/>
          <w:color w:val="006600"/>
          <w:sz w:val="16"/>
        </w:rPr>
        <w:t>any</w:t>
      </w:r>
      <w:r>
        <w:rPr>
          <w:rFonts w:ascii="Consolas"/>
          <w:color w:val="006600"/>
          <w:spacing w:val="-3"/>
          <w:sz w:val="16"/>
        </w:rPr>
        <w:t xml:space="preserve"> </w:t>
      </w:r>
      <w:r>
        <w:rPr>
          <w:rFonts w:ascii="Consolas"/>
          <w:color w:val="006600"/>
          <w:sz w:val="16"/>
        </w:rPr>
        <w:t>-&gt;</w:t>
      </w:r>
      <w:r>
        <w:rPr>
          <w:rFonts w:ascii="Consolas"/>
          <w:color w:val="006600"/>
          <w:spacing w:val="-5"/>
          <w:sz w:val="16"/>
        </w:rPr>
        <w:t xml:space="preserve"> </w:t>
      </w:r>
      <w:r>
        <w:rPr>
          <w:rFonts w:ascii="Consolas"/>
          <w:color w:val="006600"/>
          <w:sz w:val="16"/>
        </w:rPr>
        <w:t>any</w:t>
      </w:r>
      <w:r>
        <w:rPr>
          <w:rFonts w:ascii="Consolas"/>
          <w:color w:val="006600"/>
          <w:spacing w:val="-3"/>
          <w:sz w:val="16"/>
        </w:rPr>
        <w:t xml:space="preserve"> </w:t>
      </w:r>
      <w:r>
        <w:rPr>
          <w:rFonts w:ascii="Consolas"/>
          <w:color w:val="006600"/>
          <w:sz w:val="16"/>
        </w:rPr>
        <w:t>any</w:t>
      </w:r>
      <w:r>
        <w:rPr>
          <w:rFonts w:ascii="Consolas"/>
          <w:color w:val="006600"/>
          <w:spacing w:val="-3"/>
          <w:sz w:val="16"/>
        </w:rPr>
        <w:t xml:space="preserve"> </w:t>
      </w:r>
      <w:r>
        <w:rPr>
          <w:rFonts w:ascii="Consolas"/>
          <w:color w:val="006600"/>
          <w:sz w:val="16"/>
        </w:rPr>
        <w:t>(msg:"Zeus</w:t>
      </w:r>
      <w:r>
        <w:rPr>
          <w:rFonts w:ascii="Consolas"/>
          <w:color w:val="006600"/>
          <w:spacing w:val="-5"/>
          <w:sz w:val="16"/>
        </w:rPr>
        <w:t xml:space="preserve"> </w:t>
      </w:r>
      <w:r>
        <w:rPr>
          <w:rFonts w:ascii="Consolas"/>
          <w:color w:val="006600"/>
          <w:sz w:val="16"/>
        </w:rPr>
        <w:t>Possible</w:t>
      </w:r>
      <w:r>
        <w:rPr>
          <w:rFonts w:ascii="Consolas"/>
          <w:color w:val="006600"/>
          <w:spacing w:val="-3"/>
          <w:sz w:val="16"/>
        </w:rPr>
        <w:t xml:space="preserve"> </w:t>
      </w:r>
      <w:r>
        <w:rPr>
          <w:rFonts w:ascii="Consolas"/>
          <w:color w:val="006600"/>
          <w:sz w:val="16"/>
        </w:rPr>
        <w:t>Data</w:t>
      </w:r>
      <w:r>
        <w:rPr>
          <w:rFonts w:ascii="Consolas"/>
          <w:color w:val="006600"/>
          <w:spacing w:val="-5"/>
          <w:sz w:val="16"/>
        </w:rPr>
        <w:t xml:space="preserve"> </w:t>
      </w:r>
      <w:r>
        <w:rPr>
          <w:rFonts w:ascii="Consolas"/>
          <w:color w:val="006600"/>
          <w:sz w:val="16"/>
        </w:rPr>
        <w:t>Exfiltration</w:t>
      </w:r>
      <w:r>
        <w:rPr>
          <w:rFonts w:ascii="Consolas"/>
          <w:color w:val="006600"/>
          <w:spacing w:val="-5"/>
          <w:sz w:val="16"/>
        </w:rPr>
        <w:t xml:space="preserve"> </w:t>
      </w:r>
      <w:r>
        <w:rPr>
          <w:rFonts w:ascii="Consolas"/>
          <w:color w:val="006600"/>
          <w:sz w:val="16"/>
        </w:rPr>
        <w:t>(POST)";</w:t>
      </w:r>
      <w:r>
        <w:rPr>
          <w:rFonts w:ascii="Consolas"/>
          <w:color w:val="006600"/>
          <w:spacing w:val="-3"/>
          <w:sz w:val="16"/>
        </w:rPr>
        <w:t xml:space="preserve"> </w:t>
      </w:r>
      <w:r>
        <w:rPr>
          <w:rFonts w:ascii="Consolas"/>
          <w:color w:val="006600"/>
          <w:sz w:val="16"/>
        </w:rPr>
        <w:t>http.method; content:"POST"; sid:1000005; rev:1;)</w:t>
      </w:r>
    </w:p>
    <w:p w14:paraId="00ED8B45">
      <w:pPr>
        <w:spacing w:before="118"/>
        <w:ind w:left="23" w:right="0" w:firstLine="0"/>
        <w:jc w:val="left"/>
        <w:rPr>
          <w:i/>
          <w:sz w:val="18"/>
        </w:rPr>
      </w:pPr>
      <w:r>
        <w:rPr>
          <w:i/>
          <w:color w:val="333333"/>
          <w:sz w:val="18"/>
        </w:rPr>
        <w:t>Detects</w:t>
      </w:r>
      <w:r>
        <w:rPr>
          <w:i/>
          <w:color w:val="333333"/>
          <w:spacing w:val="-4"/>
          <w:sz w:val="18"/>
        </w:rPr>
        <w:t xml:space="preserve"> </w:t>
      </w:r>
      <w:r>
        <w:rPr>
          <w:i/>
          <w:color w:val="333333"/>
          <w:sz w:val="18"/>
        </w:rPr>
        <w:t>HTTP</w:t>
      </w:r>
      <w:r>
        <w:rPr>
          <w:i/>
          <w:color w:val="333333"/>
          <w:spacing w:val="-3"/>
          <w:sz w:val="18"/>
        </w:rPr>
        <w:t xml:space="preserve"> </w:t>
      </w:r>
      <w:r>
        <w:rPr>
          <w:i/>
          <w:color w:val="333333"/>
          <w:sz w:val="18"/>
        </w:rPr>
        <w:t>POST</w:t>
      </w:r>
      <w:r>
        <w:rPr>
          <w:i/>
          <w:color w:val="333333"/>
          <w:spacing w:val="-3"/>
          <w:sz w:val="18"/>
        </w:rPr>
        <w:t xml:space="preserve"> </w:t>
      </w:r>
      <w:r>
        <w:rPr>
          <w:i/>
          <w:color w:val="333333"/>
          <w:sz w:val="18"/>
        </w:rPr>
        <w:t>requests</w:t>
      </w:r>
      <w:r>
        <w:rPr>
          <w:i/>
          <w:color w:val="333333"/>
          <w:spacing w:val="-4"/>
          <w:sz w:val="18"/>
        </w:rPr>
        <w:t xml:space="preserve"> </w:t>
      </w:r>
      <w:r>
        <w:rPr>
          <w:i/>
          <w:color w:val="333333"/>
          <w:sz w:val="18"/>
        </w:rPr>
        <w:t>that</w:t>
      </w:r>
      <w:r>
        <w:rPr>
          <w:i/>
          <w:color w:val="333333"/>
          <w:spacing w:val="-6"/>
          <w:sz w:val="18"/>
        </w:rPr>
        <w:t xml:space="preserve"> </w:t>
      </w:r>
      <w:r>
        <w:rPr>
          <w:i/>
          <w:color w:val="333333"/>
          <w:sz w:val="18"/>
        </w:rPr>
        <w:t>may</w:t>
      </w:r>
      <w:r>
        <w:rPr>
          <w:i/>
          <w:color w:val="333333"/>
          <w:spacing w:val="-3"/>
          <w:sz w:val="18"/>
        </w:rPr>
        <w:t xml:space="preserve"> </w:t>
      </w:r>
      <w:r>
        <w:rPr>
          <w:i/>
          <w:color w:val="333333"/>
          <w:sz w:val="18"/>
        </w:rPr>
        <w:t>indicate</w:t>
      </w:r>
      <w:r>
        <w:rPr>
          <w:i/>
          <w:color w:val="333333"/>
          <w:spacing w:val="-3"/>
          <w:sz w:val="18"/>
        </w:rPr>
        <w:t xml:space="preserve"> </w:t>
      </w:r>
      <w:r>
        <w:rPr>
          <w:i/>
          <w:color w:val="333333"/>
          <w:sz w:val="18"/>
        </w:rPr>
        <w:t>stolen</w:t>
      </w:r>
      <w:r>
        <w:rPr>
          <w:i/>
          <w:color w:val="333333"/>
          <w:spacing w:val="-2"/>
          <w:sz w:val="18"/>
        </w:rPr>
        <w:t xml:space="preserve"> </w:t>
      </w:r>
      <w:r>
        <w:rPr>
          <w:i/>
          <w:color w:val="333333"/>
          <w:sz w:val="18"/>
        </w:rPr>
        <w:t>data</w:t>
      </w:r>
      <w:r>
        <w:rPr>
          <w:i/>
          <w:color w:val="333333"/>
          <w:spacing w:val="-5"/>
          <w:sz w:val="18"/>
        </w:rPr>
        <w:t xml:space="preserve"> </w:t>
      </w:r>
      <w:r>
        <w:rPr>
          <w:i/>
          <w:color w:val="333333"/>
          <w:sz w:val="18"/>
        </w:rPr>
        <w:t>being</w:t>
      </w:r>
      <w:r>
        <w:rPr>
          <w:i/>
          <w:color w:val="333333"/>
          <w:spacing w:val="-2"/>
          <w:sz w:val="18"/>
        </w:rPr>
        <w:t xml:space="preserve"> exfiltrated</w:t>
      </w:r>
    </w:p>
    <w:p w14:paraId="5B79A662">
      <w:pPr>
        <w:pStyle w:val="8"/>
        <w:spacing w:before="55"/>
        <w:rPr>
          <w:i/>
          <w:sz w:val="18"/>
        </w:rPr>
      </w:pPr>
    </w:p>
    <w:p w14:paraId="1A1B01E3">
      <w:pPr>
        <w:pStyle w:val="4"/>
        <w:spacing w:before="1"/>
      </w:pPr>
      <w:r>
        <w:rPr>
          <w:color w:val="1A3B6D"/>
        </w:rPr>
        <w:t>Step</w:t>
      </w:r>
      <w:r>
        <w:rPr>
          <w:color w:val="1A3B6D"/>
          <w:spacing w:val="-2"/>
        </w:rPr>
        <w:t xml:space="preserve"> </w:t>
      </w:r>
      <w:r>
        <w:rPr>
          <w:color w:val="1A3B6D"/>
        </w:rPr>
        <w:t>4:</w:t>
      </w:r>
      <w:r>
        <w:rPr>
          <w:color w:val="1A3B6D"/>
          <w:spacing w:val="-2"/>
        </w:rPr>
        <w:t xml:space="preserve"> </w:t>
      </w:r>
      <w:r>
        <w:rPr>
          <w:color w:val="1A3B6D"/>
        </w:rPr>
        <w:t>Test</w:t>
      </w:r>
      <w:r>
        <w:rPr>
          <w:color w:val="1A3B6D"/>
          <w:spacing w:val="-3"/>
        </w:rPr>
        <w:t xml:space="preserve"> </w:t>
      </w:r>
      <w:r>
        <w:rPr>
          <w:color w:val="1A3B6D"/>
        </w:rPr>
        <w:t>Custom Rules</w:t>
      </w:r>
      <w:r>
        <w:rPr>
          <w:color w:val="1A3B6D"/>
          <w:spacing w:val="-2"/>
        </w:rPr>
        <w:t xml:space="preserve"> </w:t>
      </w:r>
      <w:r>
        <w:rPr>
          <w:color w:val="1A3B6D"/>
        </w:rPr>
        <w:t>Against</w:t>
      </w:r>
      <w:r>
        <w:rPr>
          <w:color w:val="1A3B6D"/>
          <w:spacing w:val="-1"/>
        </w:rPr>
        <w:t xml:space="preserve"> </w:t>
      </w:r>
      <w:r>
        <w:rPr>
          <w:color w:val="1A3B6D"/>
          <w:spacing w:val="-4"/>
        </w:rPr>
        <w:t>PCAP</w:t>
      </w:r>
    </w:p>
    <w:p w14:paraId="09EF62D7">
      <w:pPr>
        <w:pStyle w:val="8"/>
        <w:spacing w:before="163" w:line="276" w:lineRule="auto"/>
        <w:ind w:left="23" w:right="146"/>
      </w:pPr>
      <w:r>
        <w:rPr>
          <w:color w:val="333333"/>
        </w:rPr>
        <w:t>The</w:t>
      </w:r>
      <w:r>
        <w:rPr>
          <w:color w:val="333333"/>
          <w:spacing w:val="-2"/>
        </w:rPr>
        <w:t xml:space="preserve"> </w:t>
      </w:r>
      <w:r>
        <w:rPr>
          <w:color w:val="333333"/>
        </w:rPr>
        <w:t>custom</w:t>
      </w:r>
      <w:r>
        <w:rPr>
          <w:color w:val="333333"/>
          <w:spacing w:val="-1"/>
        </w:rPr>
        <w:t xml:space="preserve"> </w:t>
      </w:r>
      <w:r>
        <w:rPr>
          <w:color w:val="333333"/>
        </w:rPr>
        <w:t>rules</w:t>
      </w:r>
      <w:r>
        <w:rPr>
          <w:color w:val="333333"/>
          <w:spacing w:val="-4"/>
        </w:rPr>
        <w:t xml:space="preserve"> </w:t>
      </w:r>
      <w:r>
        <w:rPr>
          <w:color w:val="333333"/>
        </w:rPr>
        <w:t>were</w:t>
      </w:r>
      <w:r>
        <w:rPr>
          <w:color w:val="333333"/>
          <w:spacing w:val="-4"/>
        </w:rPr>
        <w:t xml:space="preserve"> </w:t>
      </w:r>
      <w:r>
        <w:rPr>
          <w:color w:val="333333"/>
        </w:rPr>
        <w:t>tested</w:t>
      </w:r>
      <w:r>
        <w:rPr>
          <w:color w:val="333333"/>
          <w:spacing w:val="-2"/>
        </w:rPr>
        <w:t xml:space="preserve"> </w:t>
      </w:r>
      <w:r>
        <w:rPr>
          <w:color w:val="333333"/>
        </w:rPr>
        <w:t>by</w:t>
      </w:r>
      <w:r>
        <w:rPr>
          <w:color w:val="333333"/>
          <w:spacing w:val="-2"/>
        </w:rPr>
        <w:t xml:space="preserve"> </w:t>
      </w:r>
      <w:r>
        <w:rPr>
          <w:color w:val="333333"/>
        </w:rPr>
        <w:t>replaying</w:t>
      </w:r>
      <w:r>
        <w:rPr>
          <w:color w:val="333333"/>
          <w:spacing w:val="-4"/>
        </w:rPr>
        <w:t xml:space="preserve"> </w:t>
      </w:r>
      <w:r>
        <w:rPr>
          <w:color w:val="333333"/>
        </w:rPr>
        <w:t>the</w:t>
      </w:r>
      <w:r>
        <w:rPr>
          <w:color w:val="333333"/>
          <w:spacing w:val="-4"/>
        </w:rPr>
        <w:t xml:space="preserve"> </w:t>
      </w:r>
      <w:r>
        <w:rPr>
          <w:color w:val="333333"/>
        </w:rPr>
        <w:t>Zeus</w:t>
      </w:r>
      <w:r>
        <w:rPr>
          <w:color w:val="333333"/>
          <w:spacing w:val="-4"/>
        </w:rPr>
        <w:t xml:space="preserve"> </w:t>
      </w:r>
      <w:r>
        <w:rPr>
          <w:color w:val="333333"/>
        </w:rPr>
        <w:t>PCAP</w:t>
      </w:r>
      <w:r>
        <w:rPr>
          <w:color w:val="333333"/>
          <w:spacing w:val="-1"/>
        </w:rPr>
        <w:t xml:space="preserve"> </w:t>
      </w:r>
      <w:r>
        <w:rPr>
          <w:color w:val="333333"/>
        </w:rPr>
        <w:t>with</w:t>
      </w:r>
      <w:r>
        <w:rPr>
          <w:color w:val="333333"/>
          <w:spacing w:val="-2"/>
        </w:rPr>
        <w:t xml:space="preserve"> </w:t>
      </w:r>
      <w:r>
        <w:rPr>
          <w:color w:val="333333"/>
        </w:rPr>
        <w:t>Suricata</w:t>
      </w:r>
      <w:r>
        <w:rPr>
          <w:color w:val="333333"/>
          <w:spacing w:val="-5"/>
        </w:rPr>
        <w:t xml:space="preserve"> </w:t>
      </w:r>
      <w:r>
        <w:rPr>
          <w:color w:val="333333"/>
        </w:rPr>
        <w:t>using</w:t>
      </w:r>
      <w:r>
        <w:rPr>
          <w:color w:val="333333"/>
          <w:spacing w:val="-3"/>
        </w:rPr>
        <w:t xml:space="preserve"> </w:t>
      </w:r>
      <w:r>
        <w:rPr>
          <w:color w:val="333333"/>
        </w:rPr>
        <w:t>the</w:t>
      </w:r>
      <w:r>
        <w:rPr>
          <w:color w:val="333333"/>
          <w:spacing w:val="-2"/>
        </w:rPr>
        <w:t xml:space="preserve"> </w:t>
      </w:r>
      <w:r>
        <w:rPr>
          <w:color w:val="333333"/>
        </w:rPr>
        <w:t>-S</w:t>
      </w:r>
      <w:r>
        <w:rPr>
          <w:color w:val="333333"/>
          <w:spacing w:val="-2"/>
        </w:rPr>
        <w:t xml:space="preserve"> </w:t>
      </w:r>
      <w:r>
        <w:rPr>
          <w:color w:val="333333"/>
        </w:rPr>
        <w:t>flag</w:t>
      </w:r>
      <w:r>
        <w:rPr>
          <w:color w:val="333333"/>
          <w:spacing w:val="-3"/>
        </w:rPr>
        <w:t xml:space="preserve"> </w:t>
      </w:r>
      <w:r>
        <w:rPr>
          <w:color w:val="333333"/>
        </w:rPr>
        <w:t>to</w:t>
      </w:r>
      <w:r>
        <w:rPr>
          <w:color w:val="333333"/>
          <w:spacing w:val="-1"/>
        </w:rPr>
        <w:t xml:space="preserve"> </w:t>
      </w:r>
      <w:r>
        <w:rPr>
          <w:color w:val="333333"/>
        </w:rPr>
        <w:t>specify the custom rules file. The results were output to a separate custom-logs directory.</w:t>
      </w:r>
    </w:p>
    <w:p w14:paraId="324AE502">
      <w:pPr>
        <w:pStyle w:val="8"/>
        <w:spacing w:after="0" w:line="276" w:lineRule="auto"/>
        <w:sectPr>
          <w:pgSz w:w="11910" w:h="16840"/>
          <w:pgMar w:top="142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508BD44F">
      <w:pPr>
        <w:spacing w:line="240" w:lineRule="auto"/>
        <w:ind w:left="360" w:right="0" w:firstLine="0"/>
        <w:rPr>
          <w:sz w:val="20"/>
        </w:rPr>
      </w:pPr>
      <w:r>
        <w:rPr>
          <w:sz w:val="20"/>
        </w:rPr>
        <w:drawing>
          <wp:inline distT="0" distB="0" distL="0" distR="0">
            <wp:extent cx="5266690" cy="1022985"/>
            <wp:effectExtent l="0" t="0" r="0" b="0"/>
            <wp:docPr id="73" name="Image 73"/>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77" cstate="print"/>
                    <a:stretch>
                      <a:fillRect/>
                    </a:stretch>
                  </pic:blipFill>
                  <pic:spPr>
                    <a:xfrm>
                      <a:off x="0" y="0"/>
                      <a:ext cx="5266995" cy="1023556"/>
                    </a:xfrm>
                    <a:prstGeom prst="rect">
                      <a:avLst/>
                    </a:prstGeom>
                  </pic:spPr>
                </pic:pic>
              </a:graphicData>
            </a:graphic>
          </wp:inline>
        </w:drawing>
      </w:r>
    </w:p>
    <w:p w14:paraId="3A503233">
      <w:pPr>
        <w:spacing w:before="170"/>
        <w:ind w:left="7" w:right="7" w:firstLine="0"/>
        <w:jc w:val="center"/>
        <w:rPr>
          <w:i/>
          <w:sz w:val="18"/>
        </w:rPr>
      </w:pPr>
      <w:r>
        <w:rPr>
          <w:i/>
          <w:color w:val="545454"/>
          <w:sz w:val="18"/>
        </w:rPr>
        <w:t>Fig</w:t>
      </w:r>
      <w:r>
        <w:rPr>
          <w:i/>
          <w:color w:val="545454"/>
          <w:spacing w:val="-5"/>
          <w:sz w:val="18"/>
        </w:rPr>
        <w:t xml:space="preserve"> </w:t>
      </w:r>
      <w:r>
        <w:rPr>
          <w:i/>
          <w:color w:val="545454"/>
          <w:sz w:val="18"/>
        </w:rPr>
        <w:t>34.8</w:t>
      </w:r>
      <w:r>
        <w:rPr>
          <w:i/>
          <w:color w:val="545454"/>
          <w:spacing w:val="-3"/>
          <w:sz w:val="18"/>
        </w:rPr>
        <w:t xml:space="preserve"> </w:t>
      </w:r>
      <w:r>
        <w:rPr>
          <w:i/>
          <w:color w:val="545454"/>
          <w:sz w:val="18"/>
        </w:rPr>
        <w:t>—</w:t>
      </w:r>
      <w:r>
        <w:rPr>
          <w:i/>
          <w:color w:val="545454"/>
          <w:spacing w:val="-3"/>
          <w:sz w:val="18"/>
        </w:rPr>
        <w:t xml:space="preserve"> </w:t>
      </w:r>
      <w:r>
        <w:rPr>
          <w:i/>
          <w:color w:val="545454"/>
          <w:sz w:val="18"/>
        </w:rPr>
        <w:t>Suricata</w:t>
      </w:r>
      <w:r>
        <w:rPr>
          <w:i/>
          <w:color w:val="545454"/>
          <w:spacing w:val="-3"/>
          <w:sz w:val="18"/>
        </w:rPr>
        <w:t xml:space="preserve"> </w:t>
      </w:r>
      <w:r>
        <w:rPr>
          <w:i/>
          <w:color w:val="545454"/>
          <w:sz w:val="18"/>
        </w:rPr>
        <w:t>running</w:t>
      </w:r>
      <w:r>
        <w:rPr>
          <w:i/>
          <w:color w:val="545454"/>
          <w:spacing w:val="-5"/>
          <w:sz w:val="18"/>
        </w:rPr>
        <w:t xml:space="preserve"> </w:t>
      </w:r>
      <w:r>
        <w:rPr>
          <w:i/>
          <w:color w:val="545454"/>
          <w:sz w:val="18"/>
        </w:rPr>
        <w:t>with</w:t>
      </w:r>
      <w:r>
        <w:rPr>
          <w:i/>
          <w:color w:val="545454"/>
          <w:spacing w:val="-4"/>
          <w:sz w:val="18"/>
        </w:rPr>
        <w:t xml:space="preserve"> </w:t>
      </w:r>
      <w:r>
        <w:rPr>
          <w:i/>
          <w:color w:val="545454"/>
          <w:sz w:val="18"/>
        </w:rPr>
        <w:t>custom</w:t>
      </w:r>
      <w:r>
        <w:rPr>
          <w:i/>
          <w:color w:val="545454"/>
          <w:spacing w:val="-4"/>
          <w:sz w:val="18"/>
        </w:rPr>
        <w:t xml:space="preserve"> </w:t>
      </w:r>
      <w:r>
        <w:rPr>
          <w:i/>
          <w:color w:val="545454"/>
          <w:sz w:val="18"/>
        </w:rPr>
        <w:t>rules</w:t>
      </w:r>
      <w:r>
        <w:rPr>
          <w:i/>
          <w:color w:val="545454"/>
          <w:spacing w:val="-1"/>
          <w:sz w:val="18"/>
        </w:rPr>
        <w:t xml:space="preserve"> </w:t>
      </w:r>
      <w:r>
        <w:rPr>
          <w:i/>
          <w:color w:val="545454"/>
          <w:sz w:val="18"/>
        </w:rPr>
        <w:t>against</w:t>
      </w:r>
      <w:r>
        <w:rPr>
          <w:i/>
          <w:color w:val="545454"/>
          <w:spacing w:val="-4"/>
          <w:sz w:val="18"/>
        </w:rPr>
        <w:t xml:space="preserve"> </w:t>
      </w:r>
      <w:r>
        <w:rPr>
          <w:i/>
          <w:color w:val="545454"/>
          <w:sz w:val="18"/>
        </w:rPr>
        <w:t>zeus.pcap</w:t>
      </w:r>
      <w:r>
        <w:rPr>
          <w:i/>
          <w:color w:val="545454"/>
          <w:spacing w:val="-3"/>
          <w:sz w:val="18"/>
        </w:rPr>
        <w:t xml:space="preserve"> </w:t>
      </w:r>
      <w:r>
        <w:rPr>
          <w:i/>
          <w:color w:val="545454"/>
          <w:sz w:val="18"/>
        </w:rPr>
        <w:t>(no</w:t>
      </w:r>
      <w:r>
        <w:rPr>
          <w:i/>
          <w:color w:val="545454"/>
          <w:spacing w:val="-4"/>
          <w:sz w:val="18"/>
        </w:rPr>
        <w:t xml:space="preserve"> </w:t>
      </w:r>
      <w:r>
        <w:rPr>
          <w:i/>
          <w:color w:val="545454"/>
          <w:spacing w:val="-2"/>
          <w:sz w:val="18"/>
        </w:rPr>
        <w:t>errors)</w:t>
      </w:r>
    </w:p>
    <w:p w14:paraId="2E0409DC">
      <w:pPr>
        <w:pStyle w:val="8"/>
        <w:spacing w:before="6"/>
        <w:rPr>
          <w:i/>
          <w:sz w:val="20"/>
        </w:rPr>
      </w:pPr>
      <w:r>
        <w:rPr>
          <w:i/>
          <w:sz w:val="20"/>
        </w:rPr>
        <w:drawing>
          <wp:anchor distT="0" distB="0" distL="0" distR="0" simplePos="0" relativeHeight="251685888" behindDoc="1" locked="0" layoutInCell="1" allowOverlap="1">
            <wp:simplePos x="0" y="0"/>
            <wp:positionH relativeFrom="page">
              <wp:posOffset>1127760</wp:posOffset>
            </wp:positionH>
            <wp:positionV relativeFrom="paragraph">
              <wp:posOffset>173990</wp:posOffset>
            </wp:positionV>
            <wp:extent cx="5266690" cy="1722755"/>
            <wp:effectExtent l="0" t="0" r="0" b="0"/>
            <wp:wrapTopAndBottom/>
            <wp:docPr id="74"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78" cstate="print"/>
                    <a:stretch>
                      <a:fillRect/>
                    </a:stretch>
                  </pic:blipFill>
                  <pic:spPr>
                    <a:xfrm>
                      <a:off x="0" y="0"/>
                      <a:ext cx="5266976" cy="1723072"/>
                    </a:xfrm>
                    <a:prstGeom prst="rect">
                      <a:avLst/>
                    </a:prstGeom>
                  </pic:spPr>
                </pic:pic>
              </a:graphicData>
            </a:graphic>
          </wp:anchor>
        </w:drawing>
      </w:r>
    </w:p>
    <w:p w14:paraId="7350ABA9">
      <w:pPr>
        <w:spacing w:before="177"/>
        <w:ind w:left="5" w:right="6" w:firstLine="0"/>
        <w:jc w:val="center"/>
        <w:rPr>
          <w:i/>
          <w:sz w:val="18"/>
        </w:rPr>
      </w:pPr>
      <w:r>
        <w:rPr>
          <w:i/>
          <w:color w:val="545454"/>
          <w:sz w:val="18"/>
        </w:rPr>
        <w:t>Fig</w:t>
      </w:r>
      <w:r>
        <w:rPr>
          <w:i/>
          <w:color w:val="545454"/>
          <w:spacing w:val="-5"/>
          <w:sz w:val="18"/>
        </w:rPr>
        <w:t xml:space="preserve"> </w:t>
      </w:r>
      <w:r>
        <w:rPr>
          <w:i/>
          <w:color w:val="545454"/>
          <w:sz w:val="18"/>
        </w:rPr>
        <w:t>34.9</w:t>
      </w:r>
      <w:r>
        <w:rPr>
          <w:i/>
          <w:color w:val="545454"/>
          <w:spacing w:val="-3"/>
          <w:sz w:val="18"/>
        </w:rPr>
        <w:t xml:space="preserve"> </w:t>
      </w:r>
      <w:r>
        <w:rPr>
          <w:i/>
          <w:color w:val="545454"/>
          <w:sz w:val="18"/>
        </w:rPr>
        <w:t>—</w:t>
      </w:r>
      <w:r>
        <w:rPr>
          <w:i/>
          <w:color w:val="545454"/>
          <w:spacing w:val="-2"/>
          <w:sz w:val="18"/>
        </w:rPr>
        <w:t xml:space="preserve"> </w:t>
      </w:r>
      <w:r>
        <w:rPr>
          <w:i/>
          <w:color w:val="545454"/>
          <w:sz w:val="18"/>
        </w:rPr>
        <w:t>Custom</w:t>
      </w:r>
      <w:r>
        <w:rPr>
          <w:i/>
          <w:color w:val="545454"/>
          <w:spacing w:val="-4"/>
          <w:sz w:val="18"/>
        </w:rPr>
        <w:t xml:space="preserve"> </w:t>
      </w:r>
      <w:r>
        <w:rPr>
          <w:i/>
          <w:color w:val="545454"/>
          <w:sz w:val="18"/>
        </w:rPr>
        <w:t>rules</w:t>
      </w:r>
      <w:r>
        <w:rPr>
          <w:i/>
          <w:color w:val="545454"/>
          <w:spacing w:val="-3"/>
          <w:sz w:val="18"/>
        </w:rPr>
        <w:t xml:space="preserve"> </w:t>
      </w:r>
      <w:r>
        <w:rPr>
          <w:i/>
          <w:color w:val="545454"/>
          <w:sz w:val="18"/>
        </w:rPr>
        <w:t>fast.log:</w:t>
      </w:r>
      <w:r>
        <w:rPr>
          <w:i/>
          <w:color w:val="545454"/>
          <w:spacing w:val="-3"/>
          <w:sz w:val="18"/>
        </w:rPr>
        <w:t xml:space="preserve"> </w:t>
      </w:r>
      <w:r>
        <w:rPr>
          <w:i/>
          <w:color w:val="545454"/>
          <w:sz w:val="18"/>
        </w:rPr>
        <w:t>All</w:t>
      </w:r>
      <w:r>
        <w:rPr>
          <w:i/>
          <w:color w:val="545454"/>
          <w:spacing w:val="-3"/>
          <w:sz w:val="18"/>
        </w:rPr>
        <w:t xml:space="preserve"> </w:t>
      </w:r>
      <w:r>
        <w:rPr>
          <w:i/>
          <w:color w:val="545454"/>
          <w:sz w:val="18"/>
        </w:rPr>
        <w:t>5</w:t>
      </w:r>
      <w:r>
        <w:rPr>
          <w:i/>
          <w:color w:val="545454"/>
          <w:spacing w:val="-3"/>
          <w:sz w:val="18"/>
        </w:rPr>
        <w:t xml:space="preserve"> </w:t>
      </w:r>
      <w:r>
        <w:rPr>
          <w:i/>
          <w:color w:val="545454"/>
          <w:sz w:val="18"/>
        </w:rPr>
        <w:t>rules</w:t>
      </w:r>
      <w:r>
        <w:rPr>
          <w:i/>
          <w:color w:val="545454"/>
          <w:spacing w:val="-3"/>
          <w:sz w:val="18"/>
        </w:rPr>
        <w:t xml:space="preserve"> </w:t>
      </w:r>
      <w:r>
        <w:rPr>
          <w:i/>
          <w:color w:val="545454"/>
          <w:sz w:val="18"/>
        </w:rPr>
        <w:t>successfully</w:t>
      </w:r>
      <w:r>
        <w:rPr>
          <w:i/>
          <w:color w:val="545454"/>
          <w:spacing w:val="-3"/>
          <w:sz w:val="18"/>
        </w:rPr>
        <w:t xml:space="preserve"> </w:t>
      </w:r>
      <w:r>
        <w:rPr>
          <w:i/>
          <w:color w:val="545454"/>
          <w:sz w:val="18"/>
        </w:rPr>
        <w:t>fired</w:t>
      </w:r>
      <w:r>
        <w:rPr>
          <w:i/>
          <w:color w:val="545454"/>
          <w:spacing w:val="-2"/>
          <w:sz w:val="18"/>
        </w:rPr>
        <w:t xml:space="preserve"> </w:t>
      </w:r>
      <w:r>
        <w:rPr>
          <w:i/>
          <w:color w:val="545454"/>
          <w:sz w:val="18"/>
        </w:rPr>
        <w:t>against</w:t>
      </w:r>
      <w:r>
        <w:rPr>
          <w:i/>
          <w:color w:val="545454"/>
          <w:spacing w:val="-3"/>
          <w:sz w:val="18"/>
        </w:rPr>
        <w:t xml:space="preserve"> </w:t>
      </w:r>
      <w:r>
        <w:rPr>
          <w:i/>
          <w:color w:val="545454"/>
          <w:sz w:val="18"/>
        </w:rPr>
        <w:t>Zeus</w:t>
      </w:r>
      <w:r>
        <w:rPr>
          <w:i/>
          <w:color w:val="545454"/>
          <w:spacing w:val="-4"/>
          <w:sz w:val="18"/>
        </w:rPr>
        <w:t xml:space="preserve"> </w:t>
      </w:r>
      <w:r>
        <w:rPr>
          <w:i/>
          <w:color w:val="545454"/>
          <w:sz w:val="18"/>
        </w:rPr>
        <w:t>PCAP</w:t>
      </w:r>
      <w:r>
        <w:rPr>
          <w:i/>
          <w:color w:val="545454"/>
          <w:spacing w:val="-2"/>
          <w:sz w:val="18"/>
        </w:rPr>
        <w:t xml:space="preserve"> traffic</w:t>
      </w:r>
    </w:p>
    <w:p w14:paraId="6F27A926">
      <w:pPr>
        <w:pStyle w:val="8"/>
        <w:spacing w:before="55"/>
        <w:rPr>
          <w:i/>
          <w:sz w:val="18"/>
        </w:rPr>
      </w:pPr>
    </w:p>
    <w:p w14:paraId="495F16D0">
      <w:pPr>
        <w:pStyle w:val="8"/>
        <w:spacing w:before="1" w:line="276" w:lineRule="auto"/>
        <w:ind w:left="23"/>
      </w:pPr>
      <w:r>
        <w:rPr>
          <w:color w:val="333333"/>
        </w:rPr>
        <w:t>All</w:t>
      </w:r>
      <w:r>
        <w:rPr>
          <w:color w:val="333333"/>
          <w:spacing w:val="-3"/>
        </w:rPr>
        <w:t xml:space="preserve"> </w:t>
      </w:r>
      <w:r>
        <w:rPr>
          <w:color w:val="333333"/>
        </w:rPr>
        <w:t>five</w:t>
      </w:r>
      <w:r>
        <w:rPr>
          <w:color w:val="333333"/>
          <w:spacing w:val="-4"/>
        </w:rPr>
        <w:t xml:space="preserve"> </w:t>
      </w:r>
      <w:r>
        <w:rPr>
          <w:color w:val="333333"/>
        </w:rPr>
        <w:t>custom</w:t>
      </w:r>
      <w:r>
        <w:rPr>
          <w:color w:val="333333"/>
          <w:spacing w:val="-5"/>
        </w:rPr>
        <w:t xml:space="preserve"> </w:t>
      </w:r>
      <w:r>
        <w:rPr>
          <w:color w:val="333333"/>
        </w:rPr>
        <w:t>rules</w:t>
      </w:r>
      <w:r>
        <w:rPr>
          <w:color w:val="333333"/>
          <w:spacing w:val="-2"/>
        </w:rPr>
        <w:t xml:space="preserve"> </w:t>
      </w:r>
      <w:r>
        <w:rPr>
          <w:color w:val="333333"/>
        </w:rPr>
        <w:t>successfully</w:t>
      </w:r>
      <w:r>
        <w:rPr>
          <w:color w:val="333333"/>
          <w:spacing w:val="-3"/>
        </w:rPr>
        <w:t xml:space="preserve"> </w:t>
      </w:r>
      <w:r>
        <w:rPr>
          <w:color w:val="333333"/>
        </w:rPr>
        <w:t>triggered</w:t>
      </w:r>
      <w:r>
        <w:rPr>
          <w:color w:val="333333"/>
          <w:spacing w:val="-3"/>
        </w:rPr>
        <w:t xml:space="preserve"> </w:t>
      </w:r>
      <w:r>
        <w:rPr>
          <w:color w:val="333333"/>
        </w:rPr>
        <w:t>against</w:t>
      </w:r>
      <w:r>
        <w:rPr>
          <w:color w:val="333333"/>
          <w:spacing w:val="-2"/>
        </w:rPr>
        <w:t xml:space="preserve"> </w:t>
      </w:r>
      <w:r>
        <w:rPr>
          <w:color w:val="333333"/>
        </w:rPr>
        <w:t>the</w:t>
      </w:r>
      <w:r>
        <w:rPr>
          <w:color w:val="333333"/>
          <w:spacing w:val="-5"/>
        </w:rPr>
        <w:t xml:space="preserve"> </w:t>
      </w:r>
      <w:r>
        <w:rPr>
          <w:color w:val="333333"/>
        </w:rPr>
        <w:t>Zeus</w:t>
      </w:r>
      <w:r>
        <w:rPr>
          <w:color w:val="333333"/>
          <w:spacing w:val="-3"/>
        </w:rPr>
        <w:t xml:space="preserve"> </w:t>
      </w:r>
      <w:r>
        <w:rPr>
          <w:color w:val="333333"/>
        </w:rPr>
        <w:t>PCAP</w:t>
      </w:r>
      <w:r>
        <w:rPr>
          <w:color w:val="333333"/>
          <w:spacing w:val="-2"/>
        </w:rPr>
        <w:t xml:space="preserve"> </w:t>
      </w:r>
      <w:r>
        <w:rPr>
          <w:color w:val="333333"/>
        </w:rPr>
        <w:t>file,</w:t>
      </w:r>
      <w:r>
        <w:rPr>
          <w:color w:val="333333"/>
          <w:spacing w:val="-5"/>
        </w:rPr>
        <w:t xml:space="preserve"> </w:t>
      </w:r>
      <w:r>
        <w:rPr>
          <w:color w:val="333333"/>
        </w:rPr>
        <w:t>validating</w:t>
      </w:r>
      <w:r>
        <w:rPr>
          <w:color w:val="333333"/>
          <w:spacing w:val="-4"/>
        </w:rPr>
        <w:t xml:space="preserve"> </w:t>
      </w:r>
      <w:r>
        <w:rPr>
          <w:color w:val="333333"/>
        </w:rPr>
        <w:t>their</w:t>
      </w:r>
      <w:r>
        <w:rPr>
          <w:color w:val="333333"/>
          <w:spacing w:val="-3"/>
        </w:rPr>
        <w:t xml:space="preserve"> </w:t>
      </w:r>
      <w:r>
        <w:rPr>
          <w:color w:val="333333"/>
        </w:rPr>
        <w:t>detection accuracy. The fast.log output shows alerts for DNS queries to j.maxmind.com and fpdownload.macromedia.com, DNS communication to the suspicious IP 85.114.128.127, Flash payload download attempts, and suspicious domain activity.</w:t>
      </w:r>
    </w:p>
    <w:p w14:paraId="75624277">
      <w:pPr>
        <w:pStyle w:val="8"/>
        <w:spacing w:before="118" w:line="276" w:lineRule="auto"/>
        <w:ind w:left="23" w:right="295"/>
      </w:pPr>
      <w:r>
        <w:rPr>
          <w:b/>
          <w:color w:val="CC0000"/>
        </w:rPr>
        <w:t xml:space="preserve">Note: </w:t>
      </w:r>
      <w:r>
        <w:rPr>
          <w:color w:val="333333"/>
        </w:rPr>
        <w:t>Registry persistence and process execution behaviors cannot be detected by Suricata (network-level</w:t>
      </w:r>
      <w:r>
        <w:rPr>
          <w:color w:val="333333"/>
          <w:spacing w:val="-5"/>
        </w:rPr>
        <w:t xml:space="preserve"> </w:t>
      </w:r>
      <w:r>
        <w:rPr>
          <w:color w:val="333333"/>
        </w:rPr>
        <w:t>IDS).</w:t>
      </w:r>
      <w:r>
        <w:rPr>
          <w:color w:val="333333"/>
          <w:spacing w:val="-5"/>
        </w:rPr>
        <w:t xml:space="preserve"> </w:t>
      </w:r>
      <w:r>
        <w:rPr>
          <w:color w:val="333333"/>
        </w:rPr>
        <w:t>These</w:t>
      </w:r>
      <w:r>
        <w:rPr>
          <w:color w:val="333333"/>
          <w:spacing w:val="-4"/>
        </w:rPr>
        <w:t xml:space="preserve"> </w:t>
      </w:r>
      <w:r>
        <w:rPr>
          <w:color w:val="333333"/>
        </w:rPr>
        <w:t>host-based</w:t>
      </w:r>
      <w:r>
        <w:rPr>
          <w:color w:val="333333"/>
          <w:spacing w:val="-2"/>
        </w:rPr>
        <w:t xml:space="preserve"> </w:t>
      </w:r>
      <w:r>
        <w:rPr>
          <w:color w:val="333333"/>
        </w:rPr>
        <w:t>indicators</w:t>
      </w:r>
      <w:r>
        <w:rPr>
          <w:color w:val="333333"/>
          <w:spacing w:val="-5"/>
        </w:rPr>
        <w:t xml:space="preserve"> </w:t>
      </w:r>
      <w:r>
        <w:rPr>
          <w:color w:val="333333"/>
        </w:rPr>
        <w:t>are</w:t>
      </w:r>
      <w:r>
        <w:rPr>
          <w:color w:val="333333"/>
          <w:spacing w:val="-4"/>
        </w:rPr>
        <w:t xml:space="preserve"> </w:t>
      </w:r>
      <w:r>
        <w:rPr>
          <w:color w:val="333333"/>
        </w:rPr>
        <w:t>handled</w:t>
      </w:r>
      <w:r>
        <w:rPr>
          <w:color w:val="333333"/>
          <w:spacing w:val="-3"/>
        </w:rPr>
        <w:t xml:space="preserve"> </w:t>
      </w:r>
      <w:r>
        <w:rPr>
          <w:color w:val="333333"/>
        </w:rPr>
        <w:t>by</w:t>
      </w:r>
      <w:r>
        <w:rPr>
          <w:color w:val="333333"/>
          <w:spacing w:val="-1"/>
        </w:rPr>
        <w:t xml:space="preserve"> </w:t>
      </w:r>
      <w:r>
        <w:rPr>
          <w:color w:val="333333"/>
        </w:rPr>
        <w:t>Wazuh</w:t>
      </w:r>
      <w:r>
        <w:rPr>
          <w:color w:val="333333"/>
          <w:spacing w:val="-3"/>
        </w:rPr>
        <w:t xml:space="preserve"> </w:t>
      </w:r>
      <w:r>
        <w:rPr>
          <w:color w:val="333333"/>
        </w:rPr>
        <w:t>(host-based</w:t>
      </w:r>
      <w:r>
        <w:rPr>
          <w:color w:val="333333"/>
          <w:spacing w:val="-2"/>
        </w:rPr>
        <w:t xml:space="preserve"> </w:t>
      </w:r>
      <w:r>
        <w:rPr>
          <w:color w:val="333333"/>
        </w:rPr>
        <w:t>detection),</w:t>
      </w:r>
      <w:r>
        <w:rPr>
          <w:color w:val="333333"/>
          <w:spacing w:val="-2"/>
        </w:rPr>
        <w:t xml:space="preserve"> </w:t>
      </w:r>
      <w:r>
        <w:rPr>
          <w:color w:val="333333"/>
        </w:rPr>
        <w:t>as detailed in Part 2.</w:t>
      </w:r>
    </w:p>
    <w:p w14:paraId="53985C99">
      <w:pPr>
        <w:pStyle w:val="8"/>
        <w:spacing w:before="92"/>
      </w:pPr>
    </w:p>
    <w:p w14:paraId="7232041D">
      <w:pPr>
        <w:pStyle w:val="3"/>
      </w:pPr>
      <w:r>
        <w:rPr>
          <w:color w:val="1A3B6D"/>
        </w:rPr>
        <w:t>Part</w:t>
      </w:r>
      <w:r>
        <w:rPr>
          <w:color w:val="1A3B6D"/>
          <w:spacing w:val="-5"/>
        </w:rPr>
        <w:t xml:space="preserve"> </w:t>
      </w:r>
      <w:r>
        <w:rPr>
          <w:color w:val="1A3B6D"/>
        </w:rPr>
        <w:t>2:</w:t>
      </w:r>
      <w:r>
        <w:rPr>
          <w:color w:val="1A3B6D"/>
          <w:spacing w:val="-1"/>
        </w:rPr>
        <w:t xml:space="preserve"> </w:t>
      </w:r>
      <w:r>
        <w:rPr>
          <w:color w:val="1A3B6D"/>
        </w:rPr>
        <w:t>Wazuh</w:t>
      </w:r>
      <w:r>
        <w:rPr>
          <w:color w:val="1A3B6D"/>
          <w:spacing w:val="-3"/>
        </w:rPr>
        <w:t xml:space="preserve"> </w:t>
      </w:r>
      <w:r>
        <w:rPr>
          <w:color w:val="1A3B6D"/>
        </w:rPr>
        <w:t>Custom</w:t>
      </w:r>
      <w:r>
        <w:rPr>
          <w:color w:val="1A3B6D"/>
          <w:spacing w:val="-2"/>
        </w:rPr>
        <w:t xml:space="preserve"> Rules</w:t>
      </w:r>
    </w:p>
    <w:p w14:paraId="44D3C34C">
      <w:pPr>
        <w:pStyle w:val="8"/>
        <w:spacing w:before="217" w:line="276" w:lineRule="auto"/>
        <w:ind w:left="23"/>
      </w:pPr>
      <w:r>
        <w:rPr>
          <w:color w:val="333333"/>
        </w:rPr>
        <w:t>Custom Wazuh rules were developed to detect host-level malware behaviors observed during dynamic</w:t>
      </w:r>
      <w:r>
        <w:rPr>
          <w:color w:val="333333"/>
          <w:spacing w:val="-5"/>
        </w:rPr>
        <w:t xml:space="preserve"> </w:t>
      </w:r>
      <w:r>
        <w:rPr>
          <w:color w:val="333333"/>
        </w:rPr>
        <w:t>analysis.</w:t>
      </w:r>
      <w:r>
        <w:rPr>
          <w:color w:val="333333"/>
          <w:spacing w:val="-5"/>
        </w:rPr>
        <w:t xml:space="preserve"> </w:t>
      </w:r>
      <w:r>
        <w:rPr>
          <w:color w:val="333333"/>
        </w:rPr>
        <w:t>These</w:t>
      </w:r>
      <w:r>
        <w:rPr>
          <w:color w:val="333333"/>
          <w:spacing w:val="-4"/>
        </w:rPr>
        <w:t xml:space="preserve"> </w:t>
      </w:r>
      <w:r>
        <w:rPr>
          <w:color w:val="333333"/>
        </w:rPr>
        <w:t>rules</w:t>
      </w:r>
      <w:r>
        <w:rPr>
          <w:color w:val="333333"/>
          <w:spacing w:val="-1"/>
        </w:rPr>
        <w:t xml:space="preserve"> </w:t>
      </w:r>
      <w:r>
        <w:rPr>
          <w:color w:val="333333"/>
        </w:rPr>
        <w:t>complement</w:t>
      </w:r>
      <w:r>
        <w:rPr>
          <w:color w:val="333333"/>
          <w:spacing w:val="-4"/>
        </w:rPr>
        <w:t xml:space="preserve"> </w:t>
      </w:r>
      <w:r>
        <w:rPr>
          <w:color w:val="333333"/>
        </w:rPr>
        <w:t>the</w:t>
      </w:r>
      <w:r>
        <w:rPr>
          <w:color w:val="333333"/>
          <w:spacing w:val="-2"/>
        </w:rPr>
        <w:t xml:space="preserve"> </w:t>
      </w:r>
      <w:r>
        <w:rPr>
          <w:color w:val="333333"/>
        </w:rPr>
        <w:t>network-level</w:t>
      </w:r>
      <w:r>
        <w:rPr>
          <w:color w:val="333333"/>
          <w:spacing w:val="-2"/>
        </w:rPr>
        <w:t xml:space="preserve"> </w:t>
      </w:r>
      <w:r>
        <w:rPr>
          <w:color w:val="333333"/>
        </w:rPr>
        <w:t>Suricata</w:t>
      </w:r>
      <w:r>
        <w:rPr>
          <w:color w:val="333333"/>
          <w:spacing w:val="-5"/>
        </w:rPr>
        <w:t xml:space="preserve"> </w:t>
      </w:r>
      <w:r>
        <w:rPr>
          <w:color w:val="333333"/>
        </w:rPr>
        <w:t>detections</w:t>
      </w:r>
      <w:r>
        <w:rPr>
          <w:color w:val="333333"/>
          <w:spacing w:val="-4"/>
        </w:rPr>
        <w:t xml:space="preserve"> </w:t>
      </w:r>
      <w:r>
        <w:rPr>
          <w:color w:val="333333"/>
        </w:rPr>
        <w:t>by</w:t>
      </w:r>
      <w:r>
        <w:rPr>
          <w:color w:val="333333"/>
          <w:spacing w:val="-2"/>
        </w:rPr>
        <w:t xml:space="preserve"> </w:t>
      </w:r>
      <w:r>
        <w:rPr>
          <w:color w:val="333333"/>
        </w:rPr>
        <w:t>monitoring registry modifications, suspicious command execution, and file drops.</w:t>
      </w:r>
    </w:p>
    <w:p w14:paraId="6FDEE891">
      <w:pPr>
        <w:pStyle w:val="8"/>
        <w:spacing w:before="120" w:line="273" w:lineRule="auto"/>
        <w:ind w:left="23"/>
      </w:pPr>
      <w:r>
        <w:rPr>
          <w:color w:val="333333"/>
        </w:rPr>
        <w:t>The</w:t>
      </w:r>
      <w:r>
        <w:rPr>
          <w:color w:val="333333"/>
          <w:spacing w:val="-3"/>
        </w:rPr>
        <w:t xml:space="preserve"> </w:t>
      </w:r>
      <w:r>
        <w:rPr>
          <w:color w:val="333333"/>
        </w:rPr>
        <w:t>following</w:t>
      </w:r>
      <w:r>
        <w:rPr>
          <w:color w:val="333333"/>
          <w:spacing w:val="-5"/>
        </w:rPr>
        <w:t xml:space="preserve"> </w:t>
      </w:r>
      <w:r>
        <w:rPr>
          <w:color w:val="333333"/>
        </w:rPr>
        <w:t>rules</w:t>
      </w:r>
      <w:r>
        <w:rPr>
          <w:color w:val="333333"/>
          <w:spacing w:val="-5"/>
        </w:rPr>
        <w:t xml:space="preserve"> </w:t>
      </w:r>
      <w:r>
        <w:rPr>
          <w:color w:val="333333"/>
        </w:rPr>
        <w:t>were</w:t>
      </w:r>
      <w:r>
        <w:rPr>
          <w:color w:val="333333"/>
          <w:spacing w:val="-5"/>
        </w:rPr>
        <w:t xml:space="preserve"> </w:t>
      </w:r>
      <w:r>
        <w:rPr>
          <w:color w:val="333333"/>
        </w:rPr>
        <w:t>added</w:t>
      </w:r>
      <w:r>
        <w:rPr>
          <w:color w:val="333333"/>
          <w:spacing w:val="-3"/>
        </w:rPr>
        <w:t xml:space="preserve"> </w:t>
      </w:r>
      <w:r>
        <w:rPr>
          <w:color w:val="333333"/>
        </w:rPr>
        <w:t>to</w:t>
      </w:r>
      <w:r>
        <w:rPr>
          <w:color w:val="333333"/>
          <w:spacing w:val="-4"/>
        </w:rPr>
        <w:t xml:space="preserve"> </w:t>
      </w:r>
      <w:r>
        <w:rPr>
          <w:color w:val="333333"/>
        </w:rPr>
        <w:t>/var/ossec/etc/rules/local_rules.xml</w:t>
      </w:r>
      <w:r>
        <w:rPr>
          <w:color w:val="333333"/>
          <w:spacing w:val="-5"/>
        </w:rPr>
        <w:t xml:space="preserve"> </w:t>
      </w:r>
      <w:r>
        <w:rPr>
          <w:color w:val="333333"/>
        </w:rPr>
        <w:t>on</w:t>
      </w:r>
      <w:r>
        <w:rPr>
          <w:color w:val="333333"/>
          <w:spacing w:val="-4"/>
        </w:rPr>
        <w:t xml:space="preserve"> </w:t>
      </w:r>
      <w:r>
        <w:rPr>
          <w:color w:val="333333"/>
        </w:rPr>
        <w:t>the</w:t>
      </w:r>
      <w:r>
        <w:rPr>
          <w:color w:val="333333"/>
          <w:spacing w:val="-5"/>
        </w:rPr>
        <w:t xml:space="preserve"> </w:t>
      </w:r>
      <w:r>
        <w:rPr>
          <w:color w:val="333333"/>
        </w:rPr>
        <w:t>Ubuntu</w:t>
      </w:r>
      <w:r>
        <w:rPr>
          <w:color w:val="333333"/>
          <w:spacing w:val="-3"/>
        </w:rPr>
        <w:t xml:space="preserve"> </w:t>
      </w:r>
      <w:r>
        <w:rPr>
          <w:color w:val="333333"/>
        </w:rPr>
        <w:t xml:space="preserve">VM (Wazuh </w:t>
      </w:r>
      <w:r>
        <w:rPr>
          <w:color w:val="333333"/>
          <w:spacing w:val="-2"/>
        </w:rPr>
        <w:t>Manager):</w:t>
      </w:r>
    </w:p>
    <w:p w14:paraId="58B1EB2A">
      <w:pPr>
        <w:pStyle w:val="8"/>
        <w:rPr>
          <w:sz w:val="20"/>
        </w:rPr>
      </w:pPr>
    </w:p>
    <w:p w14:paraId="3DC868DB">
      <w:pPr>
        <w:pStyle w:val="8"/>
        <w:spacing w:before="66" w:after="1"/>
        <w:rPr>
          <w:sz w:val="20"/>
        </w:rPr>
      </w:pPr>
    </w:p>
    <w:tbl>
      <w:tblPr>
        <w:tblStyle w:val="7"/>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02"/>
        <w:gridCol w:w="1803"/>
        <w:gridCol w:w="1805"/>
        <w:gridCol w:w="1805"/>
        <w:gridCol w:w="1803"/>
      </w:tblGrid>
      <w:tr w14:paraId="10225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1802" w:type="dxa"/>
            <w:shd w:val="clear" w:color="auto" w:fill="1A3B6D"/>
          </w:tcPr>
          <w:p w14:paraId="59A0E5DB">
            <w:pPr>
              <w:pStyle w:val="12"/>
              <w:spacing w:before="1" w:line="240" w:lineRule="auto"/>
              <w:ind w:left="0" w:right="595"/>
              <w:jc w:val="right"/>
              <w:rPr>
                <w:b/>
                <w:sz w:val="20"/>
              </w:rPr>
            </w:pPr>
            <w:r>
              <w:rPr>
                <w:b/>
                <w:color w:val="FFFFFF"/>
                <w:sz w:val="20"/>
              </w:rPr>
              <w:t>Rule</w:t>
            </w:r>
            <w:r>
              <w:rPr>
                <w:b/>
                <w:color w:val="FFFFFF"/>
                <w:spacing w:val="-5"/>
                <w:sz w:val="20"/>
              </w:rPr>
              <w:t xml:space="preserve"> ID</w:t>
            </w:r>
          </w:p>
        </w:tc>
        <w:tc>
          <w:tcPr>
            <w:tcW w:w="1803" w:type="dxa"/>
            <w:shd w:val="clear" w:color="auto" w:fill="1A3B6D"/>
          </w:tcPr>
          <w:p w14:paraId="01F58B95">
            <w:pPr>
              <w:pStyle w:val="12"/>
              <w:spacing w:before="1" w:line="240" w:lineRule="auto"/>
              <w:ind w:left="424"/>
              <w:rPr>
                <w:b/>
                <w:sz w:val="20"/>
              </w:rPr>
            </w:pPr>
            <w:r>
              <w:rPr>
                <w:b/>
                <w:color w:val="FFFFFF"/>
                <w:spacing w:val="-2"/>
                <w:sz w:val="20"/>
              </w:rPr>
              <w:t>Description</w:t>
            </w:r>
          </w:p>
        </w:tc>
        <w:tc>
          <w:tcPr>
            <w:tcW w:w="1805" w:type="dxa"/>
            <w:shd w:val="clear" w:color="auto" w:fill="1A3B6D"/>
          </w:tcPr>
          <w:p w14:paraId="3CAA367D">
            <w:pPr>
              <w:pStyle w:val="12"/>
              <w:spacing w:before="1" w:line="240" w:lineRule="auto"/>
              <w:ind w:left="261"/>
              <w:rPr>
                <w:b/>
                <w:sz w:val="20"/>
              </w:rPr>
            </w:pPr>
            <w:r>
              <w:rPr>
                <w:b/>
                <w:color w:val="FFFFFF"/>
                <w:sz w:val="20"/>
              </w:rPr>
              <w:t>Detection</w:t>
            </w:r>
            <w:r>
              <w:rPr>
                <w:b/>
                <w:color w:val="FFFFFF"/>
                <w:spacing w:val="-10"/>
                <w:sz w:val="20"/>
              </w:rPr>
              <w:t xml:space="preserve"> </w:t>
            </w:r>
            <w:r>
              <w:rPr>
                <w:b/>
                <w:color w:val="FFFFFF"/>
                <w:spacing w:val="-2"/>
                <w:sz w:val="20"/>
              </w:rPr>
              <w:t>Logic</w:t>
            </w:r>
          </w:p>
        </w:tc>
        <w:tc>
          <w:tcPr>
            <w:tcW w:w="1805" w:type="dxa"/>
            <w:shd w:val="clear" w:color="auto" w:fill="1A3B6D"/>
          </w:tcPr>
          <w:p w14:paraId="0680AD54">
            <w:pPr>
              <w:pStyle w:val="12"/>
              <w:spacing w:before="1" w:line="240" w:lineRule="auto"/>
              <w:ind w:left="240"/>
              <w:rPr>
                <w:b/>
                <w:sz w:val="20"/>
              </w:rPr>
            </w:pPr>
            <w:r>
              <w:rPr>
                <w:b/>
                <w:color w:val="FFFFFF"/>
                <w:sz w:val="20"/>
              </w:rPr>
              <w:t>MITRE</w:t>
            </w:r>
            <w:r>
              <w:rPr>
                <w:b/>
                <w:color w:val="FFFFFF"/>
                <w:spacing w:val="-7"/>
                <w:sz w:val="20"/>
              </w:rPr>
              <w:t xml:space="preserve"> </w:t>
            </w:r>
            <w:r>
              <w:rPr>
                <w:b/>
                <w:color w:val="FFFFFF"/>
                <w:spacing w:val="-2"/>
                <w:sz w:val="20"/>
              </w:rPr>
              <w:t>Mapping</w:t>
            </w:r>
          </w:p>
        </w:tc>
        <w:tc>
          <w:tcPr>
            <w:tcW w:w="1803" w:type="dxa"/>
            <w:shd w:val="clear" w:color="auto" w:fill="1A3B6D"/>
          </w:tcPr>
          <w:p w14:paraId="64BEE1B3">
            <w:pPr>
              <w:pStyle w:val="12"/>
              <w:spacing w:before="1" w:line="240" w:lineRule="auto"/>
              <w:ind w:left="562"/>
              <w:rPr>
                <w:b/>
                <w:sz w:val="20"/>
              </w:rPr>
            </w:pPr>
            <w:r>
              <w:rPr>
                <w:b/>
                <w:color w:val="FFFFFF"/>
                <w:spacing w:val="-2"/>
                <w:sz w:val="20"/>
              </w:rPr>
              <w:t>Severity</w:t>
            </w:r>
          </w:p>
        </w:tc>
      </w:tr>
      <w:tr w14:paraId="4F6936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0" w:hRule="atLeast"/>
        </w:trPr>
        <w:tc>
          <w:tcPr>
            <w:tcW w:w="1802" w:type="dxa"/>
          </w:tcPr>
          <w:p w14:paraId="67C2A7BE">
            <w:pPr>
              <w:pStyle w:val="12"/>
              <w:ind w:left="0" w:right="575"/>
              <w:jc w:val="right"/>
              <w:rPr>
                <w:sz w:val="18"/>
              </w:rPr>
            </w:pPr>
            <w:r>
              <w:rPr>
                <w:color w:val="333333"/>
                <w:sz w:val="18"/>
              </w:rPr>
              <w:t>Rule</w:t>
            </w:r>
            <w:r>
              <w:rPr>
                <w:color w:val="333333"/>
                <w:spacing w:val="-5"/>
                <w:sz w:val="18"/>
              </w:rPr>
              <w:t xml:space="preserve"> </w:t>
            </w:r>
            <w:r>
              <w:rPr>
                <w:color w:val="333333"/>
                <w:sz w:val="18"/>
              </w:rPr>
              <w:t>ID</w:t>
            </w:r>
            <w:r>
              <w:rPr>
                <w:color w:val="333333"/>
                <w:spacing w:val="-2"/>
                <w:sz w:val="18"/>
              </w:rPr>
              <w:t xml:space="preserve"> 100200</w:t>
            </w:r>
          </w:p>
        </w:tc>
        <w:tc>
          <w:tcPr>
            <w:tcW w:w="1803" w:type="dxa"/>
          </w:tcPr>
          <w:p w14:paraId="32ADB163">
            <w:pPr>
              <w:pStyle w:val="12"/>
              <w:spacing w:line="276" w:lineRule="auto"/>
              <w:ind w:left="108" w:right="209"/>
              <w:rPr>
                <w:sz w:val="18"/>
              </w:rPr>
            </w:pPr>
            <w:r>
              <w:rPr>
                <w:color w:val="333333"/>
                <w:sz w:val="18"/>
              </w:rPr>
              <w:t>Registry</w:t>
            </w:r>
            <w:r>
              <w:rPr>
                <w:color w:val="333333"/>
                <w:spacing w:val="-11"/>
                <w:sz w:val="18"/>
              </w:rPr>
              <w:t xml:space="preserve"> </w:t>
            </w:r>
            <w:r>
              <w:rPr>
                <w:color w:val="333333"/>
                <w:sz w:val="18"/>
              </w:rPr>
              <w:t xml:space="preserve">Persistence </w:t>
            </w:r>
            <w:r>
              <w:rPr>
                <w:color w:val="333333"/>
                <w:spacing w:val="-2"/>
                <w:sz w:val="18"/>
              </w:rPr>
              <w:t>Detection</w:t>
            </w:r>
          </w:p>
        </w:tc>
        <w:tc>
          <w:tcPr>
            <w:tcW w:w="1805" w:type="dxa"/>
          </w:tcPr>
          <w:p w14:paraId="7545CB72">
            <w:pPr>
              <w:pStyle w:val="12"/>
              <w:spacing w:line="276" w:lineRule="auto"/>
              <w:ind w:left="108"/>
              <w:rPr>
                <w:sz w:val="18"/>
              </w:rPr>
            </w:pPr>
            <w:r>
              <w:rPr>
                <w:color w:val="333333"/>
                <w:sz w:val="18"/>
              </w:rPr>
              <w:t>Triggers on syscheck events</w:t>
            </w:r>
            <w:r>
              <w:rPr>
                <w:color w:val="333333"/>
                <w:spacing w:val="-4"/>
                <w:sz w:val="18"/>
              </w:rPr>
              <w:t xml:space="preserve"> </w:t>
            </w:r>
            <w:r>
              <w:rPr>
                <w:color w:val="333333"/>
                <w:sz w:val="18"/>
              </w:rPr>
              <w:t xml:space="preserve">matching </w:t>
            </w:r>
            <w:r>
              <w:rPr>
                <w:color w:val="333333"/>
                <w:spacing w:val="-2"/>
                <w:sz w:val="18"/>
              </w:rPr>
              <w:t>CurrentVersion\\Run</w:t>
            </w:r>
            <w:r>
              <w:rPr>
                <w:color w:val="333333"/>
                <w:sz w:val="18"/>
              </w:rPr>
              <w:t xml:space="preserve"> registry keys</w:t>
            </w:r>
          </w:p>
        </w:tc>
        <w:tc>
          <w:tcPr>
            <w:tcW w:w="1805" w:type="dxa"/>
          </w:tcPr>
          <w:p w14:paraId="3E6FC55A">
            <w:pPr>
              <w:pStyle w:val="12"/>
              <w:spacing w:line="276" w:lineRule="auto"/>
              <w:ind w:left="108" w:right="62"/>
              <w:rPr>
                <w:sz w:val="18"/>
              </w:rPr>
            </w:pPr>
            <w:r>
              <w:rPr>
                <w:color w:val="333333"/>
                <w:sz w:val="18"/>
              </w:rPr>
              <w:t>T1547</w:t>
            </w:r>
            <w:r>
              <w:rPr>
                <w:color w:val="333333"/>
                <w:spacing w:val="-11"/>
                <w:sz w:val="18"/>
              </w:rPr>
              <w:t xml:space="preserve"> </w:t>
            </w:r>
            <w:r>
              <w:rPr>
                <w:color w:val="333333"/>
                <w:sz w:val="18"/>
              </w:rPr>
              <w:t>—</w:t>
            </w:r>
            <w:r>
              <w:rPr>
                <w:color w:val="333333"/>
                <w:spacing w:val="-10"/>
                <w:sz w:val="18"/>
              </w:rPr>
              <w:t xml:space="preserve"> </w:t>
            </w:r>
            <w:r>
              <w:rPr>
                <w:color w:val="333333"/>
                <w:sz w:val="18"/>
              </w:rPr>
              <w:t>Boot</w:t>
            </w:r>
            <w:r>
              <w:rPr>
                <w:color w:val="333333"/>
                <w:spacing w:val="-10"/>
                <w:sz w:val="18"/>
              </w:rPr>
              <w:t xml:space="preserve"> </w:t>
            </w:r>
            <w:r>
              <w:rPr>
                <w:color w:val="333333"/>
                <w:sz w:val="18"/>
              </w:rPr>
              <w:t>or Logon</w:t>
            </w:r>
            <w:r>
              <w:rPr>
                <w:color w:val="333333"/>
                <w:spacing w:val="-2"/>
                <w:sz w:val="18"/>
              </w:rPr>
              <w:t xml:space="preserve"> </w:t>
            </w:r>
            <w:r>
              <w:rPr>
                <w:color w:val="333333"/>
                <w:sz w:val="18"/>
              </w:rPr>
              <w:t xml:space="preserve">Autostart </w:t>
            </w:r>
            <w:r>
              <w:rPr>
                <w:color w:val="333333"/>
                <w:spacing w:val="-2"/>
                <w:sz w:val="18"/>
              </w:rPr>
              <w:t>Execution</w:t>
            </w:r>
          </w:p>
        </w:tc>
        <w:tc>
          <w:tcPr>
            <w:tcW w:w="1803" w:type="dxa"/>
          </w:tcPr>
          <w:p w14:paraId="1C88E31F">
            <w:pPr>
              <w:pStyle w:val="12"/>
              <w:ind w:left="105"/>
              <w:rPr>
                <w:sz w:val="18"/>
              </w:rPr>
            </w:pPr>
            <w:r>
              <w:rPr>
                <w:color w:val="333333"/>
                <w:sz w:val="18"/>
              </w:rPr>
              <w:t>Level</w:t>
            </w:r>
            <w:r>
              <w:rPr>
                <w:color w:val="333333"/>
                <w:spacing w:val="-2"/>
                <w:sz w:val="18"/>
              </w:rPr>
              <w:t xml:space="preserve"> </w:t>
            </w:r>
            <w:r>
              <w:rPr>
                <w:color w:val="333333"/>
                <w:spacing w:val="-5"/>
                <w:sz w:val="18"/>
              </w:rPr>
              <w:t>10</w:t>
            </w:r>
          </w:p>
        </w:tc>
      </w:tr>
      <w:tr w14:paraId="59CEC8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8" w:hRule="atLeast"/>
        </w:trPr>
        <w:tc>
          <w:tcPr>
            <w:tcW w:w="1802" w:type="dxa"/>
            <w:shd w:val="clear" w:color="auto" w:fill="E8ECF5"/>
          </w:tcPr>
          <w:p w14:paraId="1A944203">
            <w:pPr>
              <w:pStyle w:val="12"/>
              <w:ind w:left="0" w:right="575"/>
              <w:jc w:val="right"/>
              <w:rPr>
                <w:sz w:val="18"/>
              </w:rPr>
            </w:pPr>
            <w:r>
              <w:rPr>
                <w:color w:val="333333"/>
                <w:sz w:val="18"/>
              </w:rPr>
              <w:t>Rule</w:t>
            </w:r>
            <w:r>
              <w:rPr>
                <w:color w:val="333333"/>
                <w:spacing w:val="-5"/>
                <w:sz w:val="18"/>
              </w:rPr>
              <w:t xml:space="preserve"> </w:t>
            </w:r>
            <w:r>
              <w:rPr>
                <w:color w:val="333333"/>
                <w:sz w:val="18"/>
              </w:rPr>
              <w:t>ID</w:t>
            </w:r>
            <w:r>
              <w:rPr>
                <w:color w:val="333333"/>
                <w:spacing w:val="-1"/>
                <w:sz w:val="18"/>
              </w:rPr>
              <w:t xml:space="preserve"> </w:t>
            </w:r>
            <w:r>
              <w:rPr>
                <w:color w:val="333333"/>
                <w:spacing w:val="-2"/>
                <w:sz w:val="18"/>
              </w:rPr>
              <w:t>100201</w:t>
            </w:r>
          </w:p>
        </w:tc>
        <w:tc>
          <w:tcPr>
            <w:tcW w:w="1803" w:type="dxa"/>
            <w:shd w:val="clear" w:color="auto" w:fill="E8ECF5"/>
          </w:tcPr>
          <w:p w14:paraId="03E8FC21">
            <w:pPr>
              <w:pStyle w:val="12"/>
              <w:spacing w:line="278" w:lineRule="auto"/>
              <w:ind w:left="108" w:right="120"/>
              <w:rPr>
                <w:sz w:val="18"/>
              </w:rPr>
            </w:pPr>
            <w:r>
              <w:rPr>
                <w:color w:val="333333"/>
                <w:sz w:val="18"/>
              </w:rPr>
              <w:t>Suspicious</w:t>
            </w:r>
            <w:r>
              <w:rPr>
                <w:color w:val="333333"/>
                <w:spacing w:val="-11"/>
                <w:sz w:val="18"/>
              </w:rPr>
              <w:t xml:space="preserve"> </w:t>
            </w:r>
            <w:r>
              <w:rPr>
                <w:color w:val="333333"/>
                <w:sz w:val="18"/>
              </w:rPr>
              <w:t xml:space="preserve">Command </w:t>
            </w:r>
            <w:r>
              <w:rPr>
                <w:color w:val="333333"/>
                <w:spacing w:val="-2"/>
                <w:sz w:val="18"/>
              </w:rPr>
              <w:t>Execution</w:t>
            </w:r>
          </w:p>
        </w:tc>
        <w:tc>
          <w:tcPr>
            <w:tcW w:w="1805" w:type="dxa"/>
            <w:shd w:val="clear" w:color="auto" w:fill="E8ECF5"/>
          </w:tcPr>
          <w:p w14:paraId="446DFD06">
            <w:pPr>
              <w:pStyle w:val="12"/>
              <w:spacing w:line="276" w:lineRule="auto"/>
              <w:ind w:left="108" w:right="62"/>
              <w:rPr>
                <w:sz w:val="18"/>
              </w:rPr>
            </w:pPr>
            <w:r>
              <w:rPr>
                <w:color w:val="333333"/>
                <w:sz w:val="18"/>
              </w:rPr>
              <w:t>Triggers</w:t>
            </w:r>
            <w:r>
              <w:rPr>
                <w:color w:val="333333"/>
                <w:spacing w:val="-4"/>
                <w:sz w:val="18"/>
              </w:rPr>
              <w:t xml:space="preserve"> </w:t>
            </w:r>
            <w:r>
              <w:rPr>
                <w:color w:val="333333"/>
                <w:sz w:val="18"/>
              </w:rPr>
              <w:t>when cmd.exe</w:t>
            </w:r>
            <w:r>
              <w:rPr>
                <w:color w:val="333333"/>
                <w:spacing w:val="-11"/>
                <w:sz w:val="18"/>
              </w:rPr>
              <w:t xml:space="preserve"> </w:t>
            </w:r>
            <w:r>
              <w:rPr>
                <w:color w:val="333333"/>
                <w:sz w:val="18"/>
              </w:rPr>
              <w:t>execution</w:t>
            </w:r>
            <w:r>
              <w:rPr>
                <w:color w:val="333333"/>
                <w:spacing w:val="-10"/>
                <w:sz w:val="18"/>
              </w:rPr>
              <w:t xml:space="preserve"> </w:t>
            </w:r>
            <w:r>
              <w:rPr>
                <w:color w:val="333333"/>
                <w:sz w:val="18"/>
              </w:rPr>
              <w:t xml:space="preserve">is </w:t>
            </w:r>
            <w:r>
              <w:rPr>
                <w:color w:val="333333"/>
                <w:spacing w:val="-2"/>
                <w:sz w:val="18"/>
              </w:rPr>
              <w:t>detected</w:t>
            </w:r>
          </w:p>
        </w:tc>
        <w:tc>
          <w:tcPr>
            <w:tcW w:w="1805" w:type="dxa"/>
            <w:shd w:val="clear" w:color="auto" w:fill="E8ECF5"/>
          </w:tcPr>
          <w:p w14:paraId="1B76B9E7">
            <w:pPr>
              <w:pStyle w:val="12"/>
              <w:spacing w:line="276" w:lineRule="auto"/>
              <w:ind w:left="108" w:right="62"/>
              <w:rPr>
                <w:sz w:val="18"/>
              </w:rPr>
            </w:pPr>
            <w:r>
              <w:rPr>
                <w:color w:val="333333"/>
                <w:sz w:val="18"/>
              </w:rPr>
              <w:t>T1059</w:t>
            </w:r>
            <w:r>
              <w:rPr>
                <w:color w:val="333333"/>
                <w:spacing w:val="-11"/>
                <w:sz w:val="18"/>
              </w:rPr>
              <w:t xml:space="preserve"> </w:t>
            </w:r>
            <w:r>
              <w:rPr>
                <w:color w:val="333333"/>
                <w:sz w:val="18"/>
              </w:rPr>
              <w:t>—</w:t>
            </w:r>
            <w:r>
              <w:rPr>
                <w:color w:val="333333"/>
                <w:spacing w:val="-10"/>
                <w:sz w:val="18"/>
              </w:rPr>
              <w:t xml:space="preserve"> </w:t>
            </w:r>
            <w:r>
              <w:rPr>
                <w:color w:val="333333"/>
                <w:sz w:val="18"/>
              </w:rPr>
              <w:t>Command and</w:t>
            </w:r>
            <w:r>
              <w:rPr>
                <w:color w:val="333333"/>
                <w:spacing w:val="-2"/>
                <w:sz w:val="18"/>
              </w:rPr>
              <w:t xml:space="preserve"> </w:t>
            </w:r>
            <w:r>
              <w:rPr>
                <w:color w:val="333333"/>
                <w:sz w:val="18"/>
              </w:rPr>
              <w:t xml:space="preserve">Scripting </w:t>
            </w:r>
            <w:r>
              <w:rPr>
                <w:color w:val="333333"/>
                <w:spacing w:val="-2"/>
                <w:sz w:val="18"/>
              </w:rPr>
              <w:t>Interpreter</w:t>
            </w:r>
          </w:p>
        </w:tc>
        <w:tc>
          <w:tcPr>
            <w:tcW w:w="1803" w:type="dxa"/>
            <w:shd w:val="clear" w:color="auto" w:fill="E8ECF5"/>
          </w:tcPr>
          <w:p w14:paraId="15ED4F85">
            <w:pPr>
              <w:pStyle w:val="12"/>
              <w:ind w:left="105"/>
              <w:rPr>
                <w:sz w:val="18"/>
              </w:rPr>
            </w:pPr>
            <w:r>
              <w:rPr>
                <w:color w:val="333333"/>
                <w:sz w:val="18"/>
              </w:rPr>
              <w:t>Level</w:t>
            </w:r>
            <w:r>
              <w:rPr>
                <w:color w:val="333333"/>
                <w:spacing w:val="-2"/>
                <w:sz w:val="18"/>
              </w:rPr>
              <w:t xml:space="preserve"> </w:t>
            </w:r>
            <w:r>
              <w:rPr>
                <w:color w:val="333333"/>
                <w:spacing w:val="-10"/>
                <w:sz w:val="18"/>
              </w:rPr>
              <w:t>8</w:t>
            </w:r>
          </w:p>
        </w:tc>
      </w:tr>
    </w:tbl>
    <w:p w14:paraId="7C004811">
      <w:pPr>
        <w:pStyle w:val="12"/>
        <w:spacing w:after="0"/>
        <w:rPr>
          <w:sz w:val="18"/>
        </w:rPr>
        <w:sectPr>
          <w:pgSz w:w="11910" w:h="16840"/>
          <w:pgMar w:top="1420" w:right="1417" w:bottom="1431"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tbl>
      <w:tblPr>
        <w:tblStyle w:val="7"/>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02"/>
        <w:gridCol w:w="1803"/>
        <w:gridCol w:w="1805"/>
        <w:gridCol w:w="1805"/>
        <w:gridCol w:w="1803"/>
      </w:tblGrid>
      <w:tr w14:paraId="7D1483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8" w:hRule="atLeast"/>
        </w:trPr>
        <w:tc>
          <w:tcPr>
            <w:tcW w:w="1802" w:type="dxa"/>
          </w:tcPr>
          <w:p w14:paraId="1E5D6274">
            <w:pPr>
              <w:pStyle w:val="12"/>
              <w:rPr>
                <w:sz w:val="18"/>
              </w:rPr>
            </w:pPr>
            <w:r>
              <w:rPr>
                <w:color w:val="333333"/>
                <w:sz w:val="18"/>
              </w:rPr>
              <w:t>Rule</w:t>
            </w:r>
            <w:r>
              <w:rPr>
                <w:color w:val="333333"/>
                <w:spacing w:val="-5"/>
                <w:sz w:val="18"/>
              </w:rPr>
              <w:t xml:space="preserve"> </w:t>
            </w:r>
            <w:r>
              <w:rPr>
                <w:color w:val="333333"/>
                <w:sz w:val="18"/>
              </w:rPr>
              <w:t>ID</w:t>
            </w:r>
            <w:r>
              <w:rPr>
                <w:color w:val="333333"/>
                <w:spacing w:val="-2"/>
                <w:sz w:val="18"/>
              </w:rPr>
              <w:t xml:space="preserve"> 100202</w:t>
            </w:r>
          </w:p>
        </w:tc>
        <w:tc>
          <w:tcPr>
            <w:tcW w:w="1803" w:type="dxa"/>
          </w:tcPr>
          <w:p w14:paraId="1C00A8B0">
            <w:pPr>
              <w:pStyle w:val="12"/>
              <w:spacing w:line="276" w:lineRule="auto"/>
              <w:ind w:left="108" w:right="209"/>
              <w:rPr>
                <w:sz w:val="18"/>
              </w:rPr>
            </w:pPr>
            <w:r>
              <w:rPr>
                <w:color w:val="333333"/>
                <w:sz w:val="18"/>
              </w:rPr>
              <w:t>Suspicious</w:t>
            </w:r>
            <w:r>
              <w:rPr>
                <w:color w:val="333333"/>
                <w:spacing w:val="-11"/>
                <w:sz w:val="18"/>
              </w:rPr>
              <w:t xml:space="preserve"> </w:t>
            </w:r>
            <w:r>
              <w:rPr>
                <w:color w:val="333333"/>
                <w:sz w:val="18"/>
              </w:rPr>
              <w:t>File</w:t>
            </w:r>
            <w:r>
              <w:rPr>
                <w:color w:val="333333"/>
                <w:spacing w:val="-10"/>
                <w:sz w:val="18"/>
              </w:rPr>
              <w:t xml:space="preserve"> </w:t>
            </w:r>
            <w:r>
              <w:rPr>
                <w:color w:val="333333"/>
                <w:sz w:val="18"/>
              </w:rPr>
              <w:t>Drop in</w:t>
            </w:r>
            <w:r>
              <w:rPr>
                <w:color w:val="333333"/>
                <w:spacing w:val="-2"/>
                <w:sz w:val="18"/>
              </w:rPr>
              <w:t xml:space="preserve"> </w:t>
            </w:r>
            <w:r>
              <w:rPr>
                <w:color w:val="333333"/>
                <w:sz w:val="18"/>
              </w:rPr>
              <w:t>AppData</w:t>
            </w:r>
          </w:p>
        </w:tc>
        <w:tc>
          <w:tcPr>
            <w:tcW w:w="1805" w:type="dxa"/>
          </w:tcPr>
          <w:p w14:paraId="50943F6E">
            <w:pPr>
              <w:pStyle w:val="12"/>
              <w:spacing w:line="276" w:lineRule="auto"/>
              <w:ind w:left="108"/>
              <w:rPr>
                <w:sz w:val="18"/>
              </w:rPr>
            </w:pPr>
            <w:r>
              <w:rPr>
                <w:color w:val="333333"/>
                <w:sz w:val="18"/>
              </w:rPr>
              <w:t>Triggers when file activity</w:t>
            </w:r>
            <w:r>
              <w:rPr>
                <w:color w:val="333333"/>
                <w:spacing w:val="-11"/>
                <w:sz w:val="18"/>
              </w:rPr>
              <w:t xml:space="preserve"> </w:t>
            </w:r>
            <w:r>
              <w:rPr>
                <w:color w:val="333333"/>
                <w:sz w:val="18"/>
              </w:rPr>
              <w:t>is</w:t>
            </w:r>
            <w:r>
              <w:rPr>
                <w:color w:val="333333"/>
                <w:spacing w:val="-10"/>
                <w:sz w:val="18"/>
              </w:rPr>
              <w:t xml:space="preserve"> </w:t>
            </w:r>
            <w:r>
              <w:rPr>
                <w:color w:val="333333"/>
                <w:sz w:val="18"/>
              </w:rPr>
              <w:t>detected</w:t>
            </w:r>
            <w:r>
              <w:rPr>
                <w:color w:val="333333"/>
                <w:spacing w:val="-10"/>
                <w:sz w:val="18"/>
              </w:rPr>
              <w:t xml:space="preserve"> </w:t>
            </w:r>
            <w:r>
              <w:rPr>
                <w:color w:val="333333"/>
                <w:sz w:val="18"/>
              </w:rPr>
              <w:t>in AppData directories</w:t>
            </w:r>
          </w:p>
        </w:tc>
        <w:tc>
          <w:tcPr>
            <w:tcW w:w="1805" w:type="dxa"/>
          </w:tcPr>
          <w:p w14:paraId="6428F2D9">
            <w:pPr>
              <w:pStyle w:val="12"/>
              <w:spacing w:line="276" w:lineRule="auto"/>
              <w:ind w:left="108"/>
              <w:rPr>
                <w:sz w:val="18"/>
              </w:rPr>
            </w:pPr>
            <w:r>
              <w:rPr>
                <w:color w:val="333333"/>
                <w:sz w:val="18"/>
              </w:rPr>
              <w:t>T1105</w:t>
            </w:r>
            <w:r>
              <w:rPr>
                <w:color w:val="333333"/>
                <w:spacing w:val="-11"/>
                <w:sz w:val="18"/>
              </w:rPr>
              <w:t xml:space="preserve"> </w:t>
            </w:r>
            <w:r>
              <w:rPr>
                <w:color w:val="333333"/>
                <w:sz w:val="18"/>
              </w:rPr>
              <w:t>—</w:t>
            </w:r>
            <w:r>
              <w:rPr>
                <w:color w:val="333333"/>
                <w:spacing w:val="-10"/>
                <w:sz w:val="18"/>
              </w:rPr>
              <w:t xml:space="preserve"> </w:t>
            </w:r>
            <w:r>
              <w:rPr>
                <w:color w:val="333333"/>
                <w:sz w:val="18"/>
              </w:rPr>
              <w:t>Ingress</w:t>
            </w:r>
            <w:r>
              <w:rPr>
                <w:color w:val="333333"/>
                <w:spacing w:val="-10"/>
                <w:sz w:val="18"/>
              </w:rPr>
              <w:t xml:space="preserve"> </w:t>
            </w:r>
            <w:r>
              <w:rPr>
                <w:color w:val="333333"/>
                <w:sz w:val="18"/>
              </w:rPr>
              <w:t xml:space="preserve">Tool </w:t>
            </w:r>
            <w:r>
              <w:rPr>
                <w:color w:val="333333"/>
                <w:spacing w:val="-2"/>
                <w:sz w:val="18"/>
              </w:rPr>
              <w:t>Transfer</w:t>
            </w:r>
          </w:p>
        </w:tc>
        <w:tc>
          <w:tcPr>
            <w:tcW w:w="1803" w:type="dxa"/>
          </w:tcPr>
          <w:p w14:paraId="62B393DB">
            <w:pPr>
              <w:pStyle w:val="12"/>
              <w:ind w:left="105"/>
              <w:rPr>
                <w:sz w:val="18"/>
              </w:rPr>
            </w:pPr>
            <w:r>
              <w:rPr>
                <w:color w:val="333333"/>
                <w:sz w:val="18"/>
              </w:rPr>
              <w:t>Level</w:t>
            </w:r>
            <w:r>
              <w:rPr>
                <w:color w:val="333333"/>
                <w:spacing w:val="-2"/>
                <w:sz w:val="18"/>
              </w:rPr>
              <w:t xml:space="preserve"> </w:t>
            </w:r>
            <w:r>
              <w:rPr>
                <w:color w:val="333333"/>
                <w:spacing w:val="-10"/>
                <w:sz w:val="18"/>
              </w:rPr>
              <w:t>9</w:t>
            </w:r>
          </w:p>
        </w:tc>
      </w:tr>
    </w:tbl>
    <w:p w14:paraId="3CCBCC7C">
      <w:pPr>
        <w:pStyle w:val="8"/>
        <w:spacing w:before="181"/>
      </w:pPr>
    </w:p>
    <w:p w14:paraId="437CDCDC">
      <w:pPr>
        <w:pStyle w:val="8"/>
        <w:spacing w:before="1" w:line="276" w:lineRule="auto"/>
        <w:ind w:left="23"/>
      </w:pPr>
      <w:r>
        <w:rPr>
          <w:color w:val="333333"/>
        </w:rPr>
        <w:t>Due to safety considerations, malware execution was not performed on the host Windows system. Instead,</w:t>
      </w:r>
      <w:r>
        <w:rPr>
          <w:color w:val="333333"/>
          <w:spacing w:val="-2"/>
        </w:rPr>
        <w:t xml:space="preserve"> </w:t>
      </w:r>
      <w:r>
        <w:rPr>
          <w:color w:val="333333"/>
        </w:rPr>
        <w:t>behavioral</w:t>
      </w:r>
      <w:r>
        <w:rPr>
          <w:color w:val="333333"/>
          <w:spacing w:val="-6"/>
        </w:rPr>
        <w:t xml:space="preserve"> </w:t>
      </w:r>
      <w:r>
        <w:rPr>
          <w:color w:val="333333"/>
        </w:rPr>
        <w:t>analysis</w:t>
      </w:r>
      <w:r>
        <w:rPr>
          <w:color w:val="333333"/>
          <w:spacing w:val="-2"/>
        </w:rPr>
        <w:t xml:space="preserve"> </w:t>
      </w:r>
      <w:r>
        <w:rPr>
          <w:color w:val="333333"/>
        </w:rPr>
        <w:t>from</w:t>
      </w:r>
      <w:r>
        <w:rPr>
          <w:color w:val="333333"/>
          <w:spacing w:val="-1"/>
        </w:rPr>
        <w:t xml:space="preserve"> </w:t>
      </w:r>
      <w:r>
        <w:rPr>
          <w:color w:val="333333"/>
        </w:rPr>
        <w:t>ANY.RUN</w:t>
      </w:r>
      <w:r>
        <w:rPr>
          <w:color w:val="333333"/>
          <w:spacing w:val="-3"/>
        </w:rPr>
        <w:t xml:space="preserve"> </w:t>
      </w:r>
      <w:r>
        <w:rPr>
          <w:color w:val="333333"/>
        </w:rPr>
        <w:t>was</w:t>
      </w:r>
      <w:r>
        <w:rPr>
          <w:color w:val="333333"/>
          <w:spacing w:val="-5"/>
        </w:rPr>
        <w:t xml:space="preserve"> </w:t>
      </w:r>
      <w:r>
        <w:rPr>
          <w:color w:val="333333"/>
        </w:rPr>
        <w:t>used</w:t>
      </w:r>
      <w:r>
        <w:rPr>
          <w:color w:val="333333"/>
          <w:spacing w:val="-2"/>
        </w:rPr>
        <w:t xml:space="preserve"> </w:t>
      </w:r>
      <w:r>
        <w:rPr>
          <w:color w:val="333333"/>
        </w:rPr>
        <w:t>to</w:t>
      </w:r>
      <w:r>
        <w:rPr>
          <w:color w:val="333333"/>
          <w:spacing w:val="-1"/>
        </w:rPr>
        <w:t xml:space="preserve"> </w:t>
      </w:r>
      <w:r>
        <w:rPr>
          <w:color w:val="333333"/>
        </w:rPr>
        <w:t>derive</w:t>
      </w:r>
      <w:r>
        <w:rPr>
          <w:color w:val="333333"/>
          <w:spacing w:val="-2"/>
        </w:rPr>
        <w:t xml:space="preserve"> </w:t>
      </w:r>
      <w:r>
        <w:rPr>
          <w:color w:val="333333"/>
        </w:rPr>
        <w:t>host-based</w:t>
      </w:r>
      <w:r>
        <w:rPr>
          <w:color w:val="333333"/>
          <w:spacing w:val="-2"/>
        </w:rPr>
        <w:t xml:space="preserve"> </w:t>
      </w:r>
      <w:r>
        <w:rPr>
          <w:color w:val="333333"/>
        </w:rPr>
        <w:t>detection</w:t>
      </w:r>
      <w:r>
        <w:rPr>
          <w:color w:val="333333"/>
          <w:spacing w:val="-3"/>
        </w:rPr>
        <w:t xml:space="preserve"> </w:t>
      </w:r>
      <w:r>
        <w:rPr>
          <w:color w:val="333333"/>
        </w:rPr>
        <w:t>logic,</w:t>
      </w:r>
      <w:r>
        <w:rPr>
          <w:color w:val="333333"/>
          <w:spacing w:val="-2"/>
        </w:rPr>
        <w:t xml:space="preserve"> </w:t>
      </w:r>
      <w:r>
        <w:rPr>
          <w:color w:val="333333"/>
        </w:rPr>
        <w:t>which</w:t>
      </w:r>
      <w:r>
        <w:rPr>
          <w:color w:val="333333"/>
          <w:spacing w:val="-5"/>
        </w:rPr>
        <w:t xml:space="preserve"> </w:t>
      </w:r>
      <w:r>
        <w:rPr>
          <w:color w:val="333333"/>
        </w:rPr>
        <w:t>was implemented as Wazuh rules. The ANY.RUN results serve as proof of the behaviors these rules are designed to detect.</w:t>
      </w:r>
    </w:p>
    <w:p w14:paraId="46AD4B83">
      <w:pPr>
        <w:pStyle w:val="8"/>
        <w:spacing w:after="0" w:line="276" w:lineRule="auto"/>
        <w:sectPr>
          <w:type w:val="continuous"/>
          <w:pgSz w:w="11910" w:h="16840"/>
          <w:pgMar w:top="140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43F8244B">
      <w:pPr>
        <w:pStyle w:val="3"/>
        <w:spacing w:before="19"/>
      </w:pPr>
      <w:r>
        <w:rPr>
          <w:color w:val="1A3B6D"/>
        </w:rPr>
        <w:t>Part</w:t>
      </w:r>
      <w:r>
        <w:rPr>
          <w:color w:val="1A3B6D"/>
          <w:spacing w:val="-4"/>
        </w:rPr>
        <w:t xml:space="preserve"> </w:t>
      </w:r>
      <w:r>
        <w:rPr>
          <w:color w:val="1A3B6D"/>
        </w:rPr>
        <w:t>3:</w:t>
      </w:r>
      <w:r>
        <w:rPr>
          <w:color w:val="1A3B6D"/>
          <w:spacing w:val="-1"/>
        </w:rPr>
        <w:t xml:space="preserve"> </w:t>
      </w:r>
      <w:r>
        <w:rPr>
          <w:color w:val="1A3B6D"/>
        </w:rPr>
        <w:t>Incident</w:t>
      </w:r>
      <w:r>
        <w:rPr>
          <w:color w:val="1A3B6D"/>
          <w:spacing w:val="-1"/>
        </w:rPr>
        <w:t xml:space="preserve"> </w:t>
      </w:r>
      <w:r>
        <w:rPr>
          <w:color w:val="1A3B6D"/>
        </w:rPr>
        <w:t>Response</w:t>
      </w:r>
      <w:r>
        <w:rPr>
          <w:color w:val="1A3B6D"/>
          <w:spacing w:val="-2"/>
        </w:rPr>
        <w:t xml:space="preserve"> </w:t>
      </w:r>
      <w:r>
        <w:rPr>
          <w:color w:val="1A3B6D"/>
        </w:rPr>
        <w:t>Plan</w:t>
      </w:r>
      <w:r>
        <w:rPr>
          <w:color w:val="1A3B6D"/>
          <w:spacing w:val="-2"/>
        </w:rPr>
        <w:t xml:space="preserve"> </w:t>
      </w:r>
      <w:r>
        <w:rPr>
          <w:color w:val="1A3B6D"/>
        </w:rPr>
        <w:t>(NIST</w:t>
      </w:r>
      <w:r>
        <w:rPr>
          <w:color w:val="1A3B6D"/>
          <w:spacing w:val="-2"/>
        </w:rPr>
        <w:t xml:space="preserve"> </w:t>
      </w:r>
      <w:r>
        <w:rPr>
          <w:color w:val="1A3B6D"/>
        </w:rPr>
        <w:t>SP</w:t>
      </w:r>
      <w:r>
        <w:rPr>
          <w:color w:val="1A3B6D"/>
          <w:spacing w:val="-1"/>
        </w:rPr>
        <w:t xml:space="preserve"> </w:t>
      </w:r>
      <w:r>
        <w:rPr>
          <w:color w:val="1A3B6D"/>
        </w:rPr>
        <w:t>800-</w:t>
      </w:r>
      <w:r>
        <w:rPr>
          <w:color w:val="1A3B6D"/>
          <w:spacing w:val="-5"/>
        </w:rPr>
        <w:t>61)</w:t>
      </w:r>
    </w:p>
    <w:p w14:paraId="22886C8F">
      <w:pPr>
        <w:pStyle w:val="4"/>
        <w:numPr>
          <w:ilvl w:val="0"/>
          <w:numId w:val="9"/>
        </w:numPr>
        <w:tabs>
          <w:tab w:val="left" w:pos="263"/>
        </w:tabs>
        <w:spacing w:before="298" w:after="0" w:line="240" w:lineRule="auto"/>
        <w:ind w:left="263" w:right="0" w:hanging="240"/>
        <w:jc w:val="left"/>
      </w:pPr>
      <w:r>
        <w:rPr>
          <w:color w:val="1A3B6D"/>
          <w:spacing w:val="-2"/>
        </w:rPr>
        <w:t>Preparation</w:t>
      </w:r>
    </w:p>
    <w:p w14:paraId="2788DA0B">
      <w:pPr>
        <w:pStyle w:val="8"/>
        <w:spacing w:before="163"/>
        <w:ind w:left="23"/>
      </w:pPr>
      <w:r>
        <w:rPr>
          <w:color w:val="333333"/>
        </w:rPr>
        <w:t>The</w:t>
      </w:r>
      <w:r>
        <w:rPr>
          <w:color w:val="333333"/>
          <w:spacing w:val="-7"/>
        </w:rPr>
        <w:t xml:space="preserve"> </w:t>
      </w:r>
      <w:r>
        <w:rPr>
          <w:color w:val="333333"/>
        </w:rPr>
        <w:t>SOC</w:t>
      </w:r>
      <w:r>
        <w:rPr>
          <w:color w:val="333333"/>
          <w:spacing w:val="-6"/>
        </w:rPr>
        <w:t xml:space="preserve"> </w:t>
      </w:r>
      <w:r>
        <w:rPr>
          <w:color w:val="333333"/>
        </w:rPr>
        <w:t>environment</w:t>
      </w:r>
      <w:r>
        <w:rPr>
          <w:color w:val="333333"/>
          <w:spacing w:val="-6"/>
        </w:rPr>
        <w:t xml:space="preserve"> </w:t>
      </w:r>
      <w:r>
        <w:rPr>
          <w:color w:val="333333"/>
        </w:rPr>
        <w:t>was</w:t>
      </w:r>
      <w:r>
        <w:rPr>
          <w:color w:val="333333"/>
          <w:spacing w:val="-6"/>
        </w:rPr>
        <w:t xml:space="preserve"> </w:t>
      </w:r>
      <w:r>
        <w:rPr>
          <w:color w:val="333333"/>
        </w:rPr>
        <w:t>prepared</w:t>
      </w:r>
      <w:r>
        <w:rPr>
          <w:color w:val="333333"/>
          <w:spacing w:val="-4"/>
        </w:rPr>
        <w:t xml:space="preserve"> </w:t>
      </w:r>
      <w:r>
        <w:rPr>
          <w:color w:val="333333"/>
        </w:rPr>
        <w:t>with</w:t>
      </w:r>
      <w:r>
        <w:rPr>
          <w:color w:val="333333"/>
          <w:spacing w:val="-7"/>
        </w:rPr>
        <w:t xml:space="preserve"> </w:t>
      </w:r>
      <w:r>
        <w:rPr>
          <w:color w:val="333333"/>
        </w:rPr>
        <w:t>the</w:t>
      </w:r>
      <w:r>
        <w:rPr>
          <w:color w:val="333333"/>
          <w:spacing w:val="-4"/>
        </w:rPr>
        <w:t xml:space="preserve"> </w:t>
      </w:r>
      <w:r>
        <w:rPr>
          <w:color w:val="333333"/>
        </w:rPr>
        <w:t>following</w:t>
      </w:r>
      <w:r>
        <w:rPr>
          <w:color w:val="333333"/>
          <w:spacing w:val="-5"/>
        </w:rPr>
        <w:t xml:space="preserve"> </w:t>
      </w:r>
      <w:r>
        <w:rPr>
          <w:color w:val="333333"/>
        </w:rPr>
        <w:t>detection</w:t>
      </w:r>
      <w:r>
        <w:rPr>
          <w:color w:val="333333"/>
          <w:spacing w:val="-5"/>
        </w:rPr>
        <w:t xml:space="preserve"> </w:t>
      </w:r>
      <w:r>
        <w:rPr>
          <w:color w:val="333333"/>
        </w:rPr>
        <w:t>and</w:t>
      </w:r>
      <w:r>
        <w:rPr>
          <w:color w:val="333333"/>
          <w:spacing w:val="-5"/>
        </w:rPr>
        <w:t xml:space="preserve"> </w:t>
      </w:r>
      <w:r>
        <w:rPr>
          <w:color w:val="333333"/>
        </w:rPr>
        <w:t>response</w:t>
      </w:r>
      <w:r>
        <w:rPr>
          <w:color w:val="333333"/>
          <w:spacing w:val="-4"/>
        </w:rPr>
        <w:t xml:space="preserve"> </w:t>
      </w:r>
      <w:r>
        <w:rPr>
          <w:color w:val="333333"/>
          <w:spacing w:val="-2"/>
        </w:rPr>
        <w:t>capabilities:</w:t>
      </w:r>
    </w:p>
    <w:p w14:paraId="7A3F49A8">
      <w:pPr>
        <w:pStyle w:val="11"/>
        <w:numPr>
          <w:ilvl w:val="1"/>
          <w:numId w:val="9"/>
        </w:numPr>
        <w:tabs>
          <w:tab w:val="left" w:pos="383"/>
        </w:tabs>
        <w:spacing w:before="162" w:after="0" w:line="240" w:lineRule="auto"/>
        <w:ind w:left="383" w:right="0" w:hanging="360"/>
        <w:jc w:val="left"/>
        <w:rPr>
          <w:sz w:val="22"/>
        </w:rPr>
      </w:pPr>
      <w:r>
        <w:rPr>
          <w:color w:val="333333"/>
          <w:sz w:val="22"/>
        </w:rPr>
        <w:t>Suricata</w:t>
      </w:r>
      <w:r>
        <w:rPr>
          <w:color w:val="333333"/>
          <w:spacing w:val="-4"/>
          <w:sz w:val="22"/>
        </w:rPr>
        <w:t xml:space="preserve"> </w:t>
      </w:r>
      <w:r>
        <w:rPr>
          <w:color w:val="333333"/>
          <w:sz w:val="22"/>
        </w:rPr>
        <w:t>IDS</w:t>
      </w:r>
      <w:r>
        <w:rPr>
          <w:color w:val="333333"/>
          <w:spacing w:val="-3"/>
          <w:sz w:val="22"/>
        </w:rPr>
        <w:t xml:space="preserve"> </w:t>
      </w:r>
      <w:r>
        <w:rPr>
          <w:color w:val="333333"/>
          <w:sz w:val="22"/>
        </w:rPr>
        <w:t>deployed</w:t>
      </w:r>
      <w:r>
        <w:rPr>
          <w:color w:val="333333"/>
          <w:spacing w:val="-3"/>
          <w:sz w:val="22"/>
        </w:rPr>
        <w:t xml:space="preserve"> </w:t>
      </w:r>
      <w:r>
        <w:rPr>
          <w:color w:val="333333"/>
          <w:sz w:val="22"/>
        </w:rPr>
        <w:t>with</w:t>
      </w:r>
      <w:r>
        <w:rPr>
          <w:color w:val="333333"/>
          <w:spacing w:val="-6"/>
          <w:sz w:val="22"/>
        </w:rPr>
        <w:t xml:space="preserve"> </w:t>
      </w:r>
      <w:r>
        <w:rPr>
          <w:color w:val="333333"/>
          <w:sz w:val="22"/>
        </w:rPr>
        <w:t>custom</w:t>
      </w:r>
      <w:r>
        <w:rPr>
          <w:color w:val="333333"/>
          <w:spacing w:val="-3"/>
          <w:sz w:val="22"/>
        </w:rPr>
        <w:t xml:space="preserve"> </w:t>
      </w:r>
      <w:r>
        <w:rPr>
          <w:color w:val="333333"/>
          <w:sz w:val="22"/>
        </w:rPr>
        <w:t>rules</w:t>
      </w:r>
      <w:r>
        <w:rPr>
          <w:color w:val="333333"/>
          <w:spacing w:val="-3"/>
          <w:sz w:val="22"/>
        </w:rPr>
        <w:t xml:space="preserve"> </w:t>
      </w:r>
      <w:r>
        <w:rPr>
          <w:color w:val="333333"/>
          <w:sz w:val="22"/>
        </w:rPr>
        <w:t>for</w:t>
      </w:r>
      <w:r>
        <w:rPr>
          <w:color w:val="333333"/>
          <w:spacing w:val="-3"/>
          <w:sz w:val="22"/>
        </w:rPr>
        <w:t xml:space="preserve"> </w:t>
      </w:r>
      <w:r>
        <w:rPr>
          <w:color w:val="333333"/>
          <w:sz w:val="22"/>
        </w:rPr>
        <w:t>Zeus</w:t>
      </w:r>
      <w:r>
        <w:rPr>
          <w:color w:val="333333"/>
          <w:spacing w:val="-6"/>
          <w:sz w:val="22"/>
        </w:rPr>
        <w:t xml:space="preserve"> </w:t>
      </w:r>
      <w:r>
        <w:rPr>
          <w:color w:val="333333"/>
          <w:sz w:val="22"/>
        </w:rPr>
        <w:t>DNS,</w:t>
      </w:r>
      <w:r>
        <w:rPr>
          <w:color w:val="333333"/>
          <w:spacing w:val="-6"/>
          <w:sz w:val="22"/>
        </w:rPr>
        <w:t xml:space="preserve"> </w:t>
      </w:r>
      <w:r>
        <w:rPr>
          <w:color w:val="333333"/>
          <w:sz w:val="22"/>
        </w:rPr>
        <w:t>HTTP,</w:t>
      </w:r>
      <w:r>
        <w:rPr>
          <w:color w:val="333333"/>
          <w:spacing w:val="-6"/>
          <w:sz w:val="22"/>
        </w:rPr>
        <w:t xml:space="preserve"> </w:t>
      </w:r>
      <w:r>
        <w:rPr>
          <w:color w:val="333333"/>
          <w:sz w:val="22"/>
        </w:rPr>
        <w:t>and</w:t>
      </w:r>
      <w:r>
        <w:rPr>
          <w:color w:val="333333"/>
          <w:spacing w:val="-5"/>
          <w:sz w:val="22"/>
        </w:rPr>
        <w:t xml:space="preserve"> </w:t>
      </w:r>
      <w:r>
        <w:rPr>
          <w:color w:val="333333"/>
          <w:sz w:val="22"/>
        </w:rPr>
        <w:t>network</w:t>
      </w:r>
      <w:r>
        <w:rPr>
          <w:color w:val="333333"/>
          <w:spacing w:val="-3"/>
          <w:sz w:val="22"/>
        </w:rPr>
        <w:t xml:space="preserve"> </w:t>
      </w:r>
      <w:r>
        <w:rPr>
          <w:color w:val="333333"/>
          <w:spacing w:val="-4"/>
          <w:sz w:val="22"/>
        </w:rPr>
        <w:t>IOCs</w:t>
      </w:r>
    </w:p>
    <w:p w14:paraId="518EB732">
      <w:pPr>
        <w:pStyle w:val="11"/>
        <w:numPr>
          <w:ilvl w:val="1"/>
          <w:numId w:val="9"/>
        </w:numPr>
        <w:tabs>
          <w:tab w:val="left" w:pos="383"/>
        </w:tabs>
        <w:spacing w:before="39" w:after="0" w:line="276" w:lineRule="auto"/>
        <w:ind w:left="383" w:right="251" w:hanging="360"/>
        <w:jc w:val="left"/>
        <w:rPr>
          <w:sz w:val="22"/>
        </w:rPr>
      </w:pPr>
      <w:r>
        <w:rPr>
          <w:color w:val="333333"/>
          <w:sz w:val="22"/>
        </w:rPr>
        <w:t>Wazuh</w:t>
      </w:r>
      <w:r>
        <w:rPr>
          <w:color w:val="333333"/>
          <w:spacing w:val="-3"/>
          <w:sz w:val="22"/>
        </w:rPr>
        <w:t xml:space="preserve"> </w:t>
      </w:r>
      <w:r>
        <w:rPr>
          <w:color w:val="333333"/>
          <w:sz w:val="22"/>
        </w:rPr>
        <w:t>HIDS</w:t>
      </w:r>
      <w:r>
        <w:rPr>
          <w:color w:val="333333"/>
          <w:spacing w:val="-2"/>
          <w:sz w:val="22"/>
        </w:rPr>
        <w:t xml:space="preserve"> </w:t>
      </w:r>
      <w:r>
        <w:rPr>
          <w:color w:val="333333"/>
          <w:sz w:val="22"/>
        </w:rPr>
        <w:t>deployed</w:t>
      </w:r>
      <w:r>
        <w:rPr>
          <w:color w:val="333333"/>
          <w:spacing w:val="-5"/>
          <w:sz w:val="22"/>
        </w:rPr>
        <w:t xml:space="preserve"> </w:t>
      </w:r>
      <w:r>
        <w:rPr>
          <w:color w:val="333333"/>
          <w:sz w:val="22"/>
        </w:rPr>
        <w:t>with</w:t>
      </w:r>
      <w:r>
        <w:rPr>
          <w:color w:val="333333"/>
          <w:spacing w:val="-5"/>
          <w:sz w:val="22"/>
        </w:rPr>
        <w:t xml:space="preserve"> </w:t>
      </w:r>
      <w:r>
        <w:rPr>
          <w:color w:val="333333"/>
          <w:sz w:val="22"/>
        </w:rPr>
        <w:t>custom</w:t>
      </w:r>
      <w:r>
        <w:rPr>
          <w:color w:val="333333"/>
          <w:spacing w:val="-3"/>
          <w:sz w:val="22"/>
        </w:rPr>
        <w:t xml:space="preserve"> </w:t>
      </w:r>
      <w:r>
        <w:rPr>
          <w:color w:val="333333"/>
          <w:sz w:val="22"/>
        </w:rPr>
        <w:t>rules</w:t>
      </w:r>
      <w:r>
        <w:rPr>
          <w:color w:val="333333"/>
          <w:spacing w:val="-2"/>
          <w:sz w:val="22"/>
        </w:rPr>
        <w:t xml:space="preserve"> </w:t>
      </w:r>
      <w:r>
        <w:rPr>
          <w:color w:val="333333"/>
          <w:sz w:val="22"/>
        </w:rPr>
        <w:t>for</w:t>
      </w:r>
      <w:r>
        <w:rPr>
          <w:color w:val="333333"/>
          <w:spacing w:val="-2"/>
          <w:sz w:val="22"/>
        </w:rPr>
        <w:t xml:space="preserve"> </w:t>
      </w:r>
      <w:r>
        <w:rPr>
          <w:color w:val="333333"/>
          <w:sz w:val="22"/>
        </w:rPr>
        <w:t>registry</w:t>
      </w:r>
      <w:r>
        <w:rPr>
          <w:color w:val="333333"/>
          <w:spacing w:val="-4"/>
          <w:sz w:val="22"/>
        </w:rPr>
        <w:t xml:space="preserve"> </w:t>
      </w:r>
      <w:r>
        <w:rPr>
          <w:color w:val="333333"/>
          <w:sz w:val="22"/>
        </w:rPr>
        <w:t>persistence,</w:t>
      </w:r>
      <w:r>
        <w:rPr>
          <w:color w:val="333333"/>
          <w:spacing w:val="-2"/>
          <w:sz w:val="22"/>
        </w:rPr>
        <w:t xml:space="preserve"> </w:t>
      </w:r>
      <w:r>
        <w:rPr>
          <w:color w:val="333333"/>
          <w:sz w:val="22"/>
        </w:rPr>
        <w:t>command</w:t>
      </w:r>
      <w:r>
        <w:rPr>
          <w:color w:val="333333"/>
          <w:spacing w:val="-3"/>
          <w:sz w:val="22"/>
        </w:rPr>
        <w:t xml:space="preserve"> </w:t>
      </w:r>
      <w:r>
        <w:rPr>
          <w:color w:val="333333"/>
          <w:sz w:val="22"/>
        </w:rPr>
        <w:t>execution,</w:t>
      </w:r>
      <w:r>
        <w:rPr>
          <w:color w:val="333333"/>
          <w:spacing w:val="-2"/>
          <w:sz w:val="22"/>
        </w:rPr>
        <w:t xml:space="preserve"> </w:t>
      </w:r>
      <w:r>
        <w:rPr>
          <w:color w:val="333333"/>
          <w:sz w:val="22"/>
        </w:rPr>
        <w:t>and</w:t>
      </w:r>
      <w:r>
        <w:rPr>
          <w:color w:val="333333"/>
          <w:spacing w:val="-4"/>
          <w:sz w:val="22"/>
        </w:rPr>
        <w:t xml:space="preserve"> </w:t>
      </w:r>
      <w:r>
        <w:rPr>
          <w:color w:val="333333"/>
          <w:sz w:val="22"/>
        </w:rPr>
        <w:t xml:space="preserve">file </w:t>
      </w:r>
      <w:r>
        <w:rPr>
          <w:color w:val="333333"/>
          <w:spacing w:val="-2"/>
          <w:sz w:val="22"/>
        </w:rPr>
        <w:t>drops</w:t>
      </w:r>
    </w:p>
    <w:p w14:paraId="6C163BFE">
      <w:pPr>
        <w:pStyle w:val="11"/>
        <w:numPr>
          <w:ilvl w:val="1"/>
          <w:numId w:val="9"/>
        </w:numPr>
        <w:tabs>
          <w:tab w:val="left" w:pos="383"/>
        </w:tabs>
        <w:spacing w:before="0" w:after="0" w:line="280" w:lineRule="exact"/>
        <w:ind w:left="383" w:right="0" w:hanging="360"/>
        <w:jc w:val="left"/>
        <w:rPr>
          <w:sz w:val="22"/>
        </w:rPr>
      </w:pPr>
      <w:r>
        <w:rPr>
          <w:color w:val="333333"/>
          <w:sz w:val="22"/>
        </w:rPr>
        <w:t>ANY.RUN</w:t>
      </w:r>
      <w:r>
        <w:rPr>
          <w:color w:val="333333"/>
          <w:spacing w:val="-5"/>
          <w:sz w:val="22"/>
        </w:rPr>
        <w:t xml:space="preserve"> </w:t>
      </w:r>
      <w:r>
        <w:rPr>
          <w:color w:val="333333"/>
          <w:sz w:val="22"/>
        </w:rPr>
        <w:t>sandbox</w:t>
      </w:r>
      <w:r>
        <w:rPr>
          <w:color w:val="333333"/>
          <w:spacing w:val="-5"/>
          <w:sz w:val="22"/>
        </w:rPr>
        <w:t xml:space="preserve"> </w:t>
      </w:r>
      <w:r>
        <w:rPr>
          <w:color w:val="333333"/>
          <w:sz w:val="22"/>
        </w:rPr>
        <w:t>available</w:t>
      </w:r>
      <w:r>
        <w:rPr>
          <w:color w:val="333333"/>
          <w:spacing w:val="-3"/>
          <w:sz w:val="22"/>
        </w:rPr>
        <w:t xml:space="preserve"> </w:t>
      </w:r>
      <w:r>
        <w:rPr>
          <w:color w:val="333333"/>
          <w:sz w:val="22"/>
        </w:rPr>
        <w:t>for</w:t>
      </w:r>
      <w:r>
        <w:rPr>
          <w:color w:val="333333"/>
          <w:spacing w:val="-6"/>
          <w:sz w:val="22"/>
        </w:rPr>
        <w:t xml:space="preserve"> </w:t>
      </w:r>
      <w:r>
        <w:rPr>
          <w:color w:val="333333"/>
          <w:sz w:val="22"/>
        </w:rPr>
        <w:t>safe</w:t>
      </w:r>
      <w:r>
        <w:rPr>
          <w:color w:val="333333"/>
          <w:spacing w:val="-6"/>
          <w:sz w:val="22"/>
        </w:rPr>
        <w:t xml:space="preserve"> </w:t>
      </w:r>
      <w:r>
        <w:rPr>
          <w:color w:val="333333"/>
          <w:sz w:val="22"/>
        </w:rPr>
        <w:t>malware</w:t>
      </w:r>
      <w:r>
        <w:rPr>
          <w:color w:val="333333"/>
          <w:spacing w:val="-5"/>
          <w:sz w:val="22"/>
        </w:rPr>
        <w:t xml:space="preserve"> </w:t>
      </w:r>
      <w:r>
        <w:rPr>
          <w:color w:val="333333"/>
          <w:sz w:val="22"/>
        </w:rPr>
        <w:t>detonation</w:t>
      </w:r>
      <w:r>
        <w:rPr>
          <w:color w:val="333333"/>
          <w:spacing w:val="-4"/>
          <w:sz w:val="22"/>
        </w:rPr>
        <w:t xml:space="preserve"> </w:t>
      </w:r>
      <w:r>
        <w:rPr>
          <w:color w:val="333333"/>
          <w:sz w:val="22"/>
        </w:rPr>
        <w:t>and</w:t>
      </w:r>
      <w:r>
        <w:rPr>
          <w:color w:val="333333"/>
          <w:spacing w:val="-5"/>
          <w:sz w:val="22"/>
        </w:rPr>
        <w:t xml:space="preserve"> </w:t>
      </w:r>
      <w:r>
        <w:rPr>
          <w:color w:val="333333"/>
          <w:sz w:val="22"/>
        </w:rPr>
        <w:t>behavioral</w:t>
      </w:r>
      <w:r>
        <w:rPr>
          <w:color w:val="333333"/>
          <w:spacing w:val="-6"/>
          <w:sz w:val="22"/>
        </w:rPr>
        <w:t xml:space="preserve"> </w:t>
      </w:r>
      <w:r>
        <w:rPr>
          <w:color w:val="333333"/>
          <w:spacing w:val="-2"/>
          <w:sz w:val="22"/>
        </w:rPr>
        <w:t>analysis</w:t>
      </w:r>
    </w:p>
    <w:p w14:paraId="32F1C046">
      <w:pPr>
        <w:pStyle w:val="11"/>
        <w:numPr>
          <w:ilvl w:val="1"/>
          <w:numId w:val="9"/>
        </w:numPr>
        <w:tabs>
          <w:tab w:val="left" w:pos="383"/>
        </w:tabs>
        <w:spacing w:before="41" w:after="0" w:line="240" w:lineRule="auto"/>
        <w:ind w:left="383" w:right="0" w:hanging="360"/>
        <w:jc w:val="left"/>
        <w:rPr>
          <w:sz w:val="22"/>
        </w:rPr>
      </w:pPr>
      <w:r>
        <w:rPr>
          <w:color w:val="333333"/>
          <w:sz w:val="22"/>
        </w:rPr>
        <w:t>VirusTotal</w:t>
      </w:r>
      <w:r>
        <w:rPr>
          <w:color w:val="333333"/>
          <w:spacing w:val="-9"/>
          <w:sz w:val="22"/>
        </w:rPr>
        <w:t xml:space="preserve"> </w:t>
      </w:r>
      <w:r>
        <w:rPr>
          <w:color w:val="333333"/>
          <w:sz w:val="22"/>
        </w:rPr>
        <w:t>integration</w:t>
      </w:r>
      <w:r>
        <w:rPr>
          <w:color w:val="333333"/>
          <w:spacing w:val="-6"/>
          <w:sz w:val="22"/>
        </w:rPr>
        <w:t xml:space="preserve"> </w:t>
      </w:r>
      <w:r>
        <w:rPr>
          <w:color w:val="333333"/>
          <w:sz w:val="22"/>
        </w:rPr>
        <w:t>for</w:t>
      </w:r>
      <w:r>
        <w:rPr>
          <w:color w:val="333333"/>
          <w:spacing w:val="-6"/>
          <w:sz w:val="22"/>
        </w:rPr>
        <w:t xml:space="preserve"> </w:t>
      </w:r>
      <w:r>
        <w:rPr>
          <w:color w:val="333333"/>
          <w:sz w:val="22"/>
        </w:rPr>
        <w:t>hash-based</w:t>
      </w:r>
      <w:r>
        <w:rPr>
          <w:color w:val="333333"/>
          <w:spacing w:val="-6"/>
          <w:sz w:val="22"/>
        </w:rPr>
        <w:t xml:space="preserve"> </w:t>
      </w:r>
      <w:r>
        <w:rPr>
          <w:color w:val="333333"/>
          <w:sz w:val="22"/>
        </w:rPr>
        <w:t>threat</w:t>
      </w:r>
      <w:r>
        <w:rPr>
          <w:color w:val="333333"/>
          <w:spacing w:val="-6"/>
          <w:sz w:val="22"/>
        </w:rPr>
        <w:t xml:space="preserve"> </w:t>
      </w:r>
      <w:r>
        <w:rPr>
          <w:color w:val="333333"/>
          <w:sz w:val="22"/>
        </w:rPr>
        <w:t>intelligence</w:t>
      </w:r>
      <w:r>
        <w:rPr>
          <w:color w:val="333333"/>
          <w:spacing w:val="-4"/>
          <w:sz w:val="22"/>
        </w:rPr>
        <w:t xml:space="preserve"> </w:t>
      </w:r>
      <w:r>
        <w:rPr>
          <w:color w:val="333333"/>
          <w:spacing w:val="-2"/>
          <w:sz w:val="22"/>
        </w:rPr>
        <w:t>lookup</w:t>
      </w:r>
    </w:p>
    <w:p w14:paraId="0386BE4B">
      <w:pPr>
        <w:pStyle w:val="11"/>
        <w:numPr>
          <w:ilvl w:val="1"/>
          <w:numId w:val="9"/>
        </w:numPr>
        <w:tabs>
          <w:tab w:val="left" w:pos="383"/>
        </w:tabs>
        <w:spacing w:before="39" w:after="0" w:line="240" w:lineRule="auto"/>
        <w:ind w:left="383" w:right="0" w:hanging="360"/>
        <w:jc w:val="left"/>
        <w:rPr>
          <w:sz w:val="22"/>
        </w:rPr>
      </w:pPr>
      <w:r>
        <w:rPr>
          <w:color w:val="333333"/>
          <w:sz w:val="22"/>
        </w:rPr>
        <w:t>PCAP</w:t>
      </w:r>
      <w:r>
        <w:rPr>
          <w:color w:val="333333"/>
          <w:spacing w:val="-8"/>
          <w:sz w:val="22"/>
        </w:rPr>
        <w:t xml:space="preserve"> </w:t>
      </w:r>
      <w:r>
        <w:rPr>
          <w:color w:val="333333"/>
          <w:sz w:val="22"/>
        </w:rPr>
        <w:t>capture</w:t>
      </w:r>
      <w:r>
        <w:rPr>
          <w:color w:val="333333"/>
          <w:spacing w:val="-6"/>
          <w:sz w:val="22"/>
        </w:rPr>
        <w:t xml:space="preserve"> </w:t>
      </w:r>
      <w:r>
        <w:rPr>
          <w:color w:val="333333"/>
          <w:sz w:val="22"/>
        </w:rPr>
        <w:t>capability</w:t>
      </w:r>
      <w:r>
        <w:rPr>
          <w:color w:val="333333"/>
          <w:spacing w:val="-5"/>
          <w:sz w:val="22"/>
        </w:rPr>
        <w:t xml:space="preserve"> </w:t>
      </w:r>
      <w:r>
        <w:rPr>
          <w:color w:val="333333"/>
          <w:sz w:val="22"/>
        </w:rPr>
        <w:t>(tcpdump)</w:t>
      </w:r>
      <w:r>
        <w:rPr>
          <w:color w:val="333333"/>
          <w:spacing w:val="-4"/>
          <w:sz w:val="22"/>
        </w:rPr>
        <w:t xml:space="preserve"> </w:t>
      </w:r>
      <w:r>
        <w:rPr>
          <w:color w:val="333333"/>
          <w:sz w:val="22"/>
        </w:rPr>
        <w:t>for</w:t>
      </w:r>
      <w:r>
        <w:rPr>
          <w:color w:val="333333"/>
          <w:spacing w:val="-6"/>
          <w:sz w:val="22"/>
        </w:rPr>
        <w:t xml:space="preserve"> </w:t>
      </w:r>
      <w:r>
        <w:rPr>
          <w:color w:val="333333"/>
          <w:sz w:val="22"/>
        </w:rPr>
        <w:t>network</w:t>
      </w:r>
      <w:r>
        <w:rPr>
          <w:color w:val="333333"/>
          <w:spacing w:val="-3"/>
          <w:sz w:val="22"/>
        </w:rPr>
        <w:t xml:space="preserve"> </w:t>
      </w:r>
      <w:r>
        <w:rPr>
          <w:color w:val="333333"/>
          <w:spacing w:val="-2"/>
          <w:sz w:val="22"/>
        </w:rPr>
        <w:t>forensics</w:t>
      </w:r>
    </w:p>
    <w:p w14:paraId="254ED460">
      <w:pPr>
        <w:pStyle w:val="11"/>
        <w:numPr>
          <w:ilvl w:val="1"/>
          <w:numId w:val="9"/>
        </w:numPr>
        <w:tabs>
          <w:tab w:val="left" w:pos="383"/>
        </w:tabs>
        <w:spacing w:before="42" w:after="0" w:line="240" w:lineRule="auto"/>
        <w:ind w:left="383" w:right="0" w:hanging="360"/>
        <w:jc w:val="left"/>
        <w:rPr>
          <w:sz w:val="22"/>
        </w:rPr>
      </w:pPr>
      <w:r>
        <w:rPr>
          <w:color w:val="333333"/>
          <w:sz w:val="22"/>
        </w:rPr>
        <w:t>Airgapped</w:t>
      </w:r>
      <w:r>
        <w:rPr>
          <w:color w:val="333333"/>
          <w:spacing w:val="-9"/>
          <w:sz w:val="22"/>
        </w:rPr>
        <w:t xml:space="preserve"> </w:t>
      </w:r>
      <w:r>
        <w:rPr>
          <w:color w:val="333333"/>
          <w:sz w:val="22"/>
        </w:rPr>
        <w:t>analysis</w:t>
      </w:r>
      <w:r>
        <w:rPr>
          <w:color w:val="333333"/>
          <w:spacing w:val="-6"/>
          <w:sz w:val="22"/>
        </w:rPr>
        <w:t xml:space="preserve"> </w:t>
      </w:r>
      <w:r>
        <w:rPr>
          <w:color w:val="333333"/>
          <w:sz w:val="22"/>
        </w:rPr>
        <w:t>environment</w:t>
      </w:r>
      <w:r>
        <w:rPr>
          <w:color w:val="333333"/>
          <w:spacing w:val="-9"/>
          <w:sz w:val="22"/>
        </w:rPr>
        <w:t xml:space="preserve"> </w:t>
      </w:r>
      <w:r>
        <w:rPr>
          <w:color w:val="333333"/>
          <w:sz w:val="22"/>
        </w:rPr>
        <w:t>with</w:t>
      </w:r>
      <w:r>
        <w:rPr>
          <w:color w:val="333333"/>
          <w:spacing w:val="-8"/>
          <w:sz w:val="22"/>
        </w:rPr>
        <w:t xml:space="preserve"> </w:t>
      </w:r>
      <w:r>
        <w:rPr>
          <w:color w:val="333333"/>
          <w:sz w:val="22"/>
        </w:rPr>
        <w:t>pfSense-controlled</w:t>
      </w:r>
      <w:r>
        <w:rPr>
          <w:color w:val="333333"/>
          <w:spacing w:val="-6"/>
          <w:sz w:val="22"/>
        </w:rPr>
        <w:t xml:space="preserve"> </w:t>
      </w:r>
      <w:r>
        <w:rPr>
          <w:color w:val="333333"/>
          <w:sz w:val="22"/>
        </w:rPr>
        <w:t>network</w:t>
      </w:r>
      <w:r>
        <w:rPr>
          <w:color w:val="333333"/>
          <w:spacing w:val="-6"/>
          <w:sz w:val="22"/>
        </w:rPr>
        <w:t xml:space="preserve"> </w:t>
      </w:r>
      <w:r>
        <w:rPr>
          <w:color w:val="333333"/>
          <w:spacing w:val="-2"/>
          <w:sz w:val="22"/>
        </w:rPr>
        <w:t>segmentation</w:t>
      </w:r>
    </w:p>
    <w:p w14:paraId="273564A4">
      <w:pPr>
        <w:pStyle w:val="11"/>
        <w:numPr>
          <w:ilvl w:val="1"/>
          <w:numId w:val="9"/>
        </w:numPr>
        <w:tabs>
          <w:tab w:val="left" w:pos="383"/>
        </w:tabs>
        <w:spacing w:before="41" w:after="0" w:line="240" w:lineRule="auto"/>
        <w:ind w:left="383" w:right="0" w:hanging="360"/>
        <w:jc w:val="left"/>
        <w:rPr>
          <w:sz w:val="22"/>
        </w:rPr>
      </w:pPr>
      <w:r>
        <w:rPr>
          <w:color w:val="333333"/>
          <w:sz w:val="22"/>
        </w:rPr>
        <w:t>Documented</w:t>
      </w:r>
      <w:r>
        <w:rPr>
          <w:color w:val="333333"/>
          <w:spacing w:val="-8"/>
          <w:sz w:val="22"/>
        </w:rPr>
        <w:t xml:space="preserve"> </w:t>
      </w:r>
      <w:r>
        <w:rPr>
          <w:color w:val="333333"/>
          <w:sz w:val="22"/>
        </w:rPr>
        <w:t>IOC</w:t>
      </w:r>
      <w:r>
        <w:rPr>
          <w:color w:val="333333"/>
          <w:spacing w:val="-7"/>
          <w:sz w:val="22"/>
        </w:rPr>
        <w:t xml:space="preserve"> </w:t>
      </w:r>
      <w:r>
        <w:rPr>
          <w:color w:val="333333"/>
          <w:sz w:val="22"/>
        </w:rPr>
        <w:t>database</w:t>
      </w:r>
      <w:r>
        <w:rPr>
          <w:color w:val="333333"/>
          <w:spacing w:val="-8"/>
          <w:sz w:val="22"/>
        </w:rPr>
        <w:t xml:space="preserve"> </w:t>
      </w:r>
      <w:r>
        <w:rPr>
          <w:color w:val="333333"/>
          <w:sz w:val="22"/>
        </w:rPr>
        <w:t>with</w:t>
      </w:r>
      <w:r>
        <w:rPr>
          <w:color w:val="333333"/>
          <w:spacing w:val="-5"/>
          <w:sz w:val="22"/>
        </w:rPr>
        <w:t xml:space="preserve"> </w:t>
      </w:r>
      <w:r>
        <w:rPr>
          <w:color w:val="333333"/>
          <w:sz w:val="22"/>
        </w:rPr>
        <w:t>hashes,</w:t>
      </w:r>
      <w:r>
        <w:rPr>
          <w:color w:val="333333"/>
          <w:spacing w:val="-6"/>
          <w:sz w:val="22"/>
        </w:rPr>
        <w:t xml:space="preserve"> </w:t>
      </w:r>
      <w:r>
        <w:rPr>
          <w:color w:val="333333"/>
          <w:sz w:val="22"/>
        </w:rPr>
        <w:t>domains,</w:t>
      </w:r>
      <w:r>
        <w:rPr>
          <w:color w:val="333333"/>
          <w:spacing w:val="-4"/>
          <w:sz w:val="22"/>
        </w:rPr>
        <w:t xml:space="preserve"> </w:t>
      </w:r>
      <w:r>
        <w:rPr>
          <w:color w:val="333333"/>
          <w:sz w:val="22"/>
        </w:rPr>
        <w:t>IPs,</w:t>
      </w:r>
      <w:r>
        <w:rPr>
          <w:color w:val="333333"/>
          <w:spacing w:val="-7"/>
          <w:sz w:val="22"/>
        </w:rPr>
        <w:t xml:space="preserve"> </w:t>
      </w:r>
      <w:r>
        <w:rPr>
          <w:color w:val="333333"/>
          <w:sz w:val="22"/>
        </w:rPr>
        <w:t>and</w:t>
      </w:r>
      <w:r>
        <w:rPr>
          <w:color w:val="333333"/>
          <w:spacing w:val="-5"/>
          <w:sz w:val="22"/>
        </w:rPr>
        <w:t xml:space="preserve"> </w:t>
      </w:r>
      <w:r>
        <w:rPr>
          <w:color w:val="333333"/>
          <w:sz w:val="22"/>
        </w:rPr>
        <w:t>behavioral</w:t>
      </w:r>
      <w:r>
        <w:rPr>
          <w:color w:val="333333"/>
          <w:spacing w:val="-4"/>
          <w:sz w:val="22"/>
        </w:rPr>
        <w:t xml:space="preserve"> </w:t>
      </w:r>
      <w:r>
        <w:rPr>
          <w:color w:val="333333"/>
          <w:spacing w:val="-2"/>
          <w:sz w:val="22"/>
        </w:rPr>
        <w:t>indicators</w:t>
      </w:r>
    </w:p>
    <w:p w14:paraId="2732495D">
      <w:pPr>
        <w:pStyle w:val="8"/>
        <w:spacing w:before="10"/>
      </w:pPr>
    </w:p>
    <w:p w14:paraId="30795929">
      <w:pPr>
        <w:pStyle w:val="4"/>
        <w:numPr>
          <w:ilvl w:val="0"/>
          <w:numId w:val="9"/>
        </w:numPr>
        <w:tabs>
          <w:tab w:val="left" w:pos="264"/>
        </w:tabs>
        <w:spacing w:before="0" w:after="0" w:line="240" w:lineRule="auto"/>
        <w:ind w:left="264" w:right="0" w:hanging="241"/>
        <w:jc w:val="left"/>
      </w:pPr>
      <w:r>
        <w:rPr>
          <w:color w:val="1A3B6D"/>
        </w:rPr>
        <w:t>Detection</w:t>
      </w:r>
      <w:r>
        <w:rPr>
          <w:color w:val="1A3B6D"/>
          <w:spacing w:val="-3"/>
        </w:rPr>
        <w:t xml:space="preserve"> </w:t>
      </w:r>
      <w:r>
        <w:rPr>
          <w:color w:val="1A3B6D"/>
        </w:rPr>
        <w:t>and</w:t>
      </w:r>
      <w:r>
        <w:rPr>
          <w:color w:val="1A3B6D"/>
          <w:spacing w:val="-4"/>
        </w:rPr>
        <w:t xml:space="preserve"> </w:t>
      </w:r>
      <w:r>
        <w:rPr>
          <w:color w:val="1A3B6D"/>
          <w:spacing w:val="-2"/>
        </w:rPr>
        <w:t>Analysis</w:t>
      </w:r>
    </w:p>
    <w:p w14:paraId="429D83A6">
      <w:pPr>
        <w:pStyle w:val="8"/>
        <w:spacing w:before="166"/>
        <w:ind w:left="23"/>
      </w:pPr>
      <w:r>
        <w:rPr>
          <w:color w:val="333333"/>
        </w:rPr>
        <w:t>The</w:t>
      </w:r>
      <w:r>
        <w:rPr>
          <w:color w:val="333333"/>
          <w:spacing w:val="-6"/>
        </w:rPr>
        <w:t xml:space="preserve"> </w:t>
      </w:r>
      <w:r>
        <w:rPr>
          <w:color w:val="333333"/>
        </w:rPr>
        <w:t>following</w:t>
      </w:r>
      <w:r>
        <w:rPr>
          <w:color w:val="333333"/>
          <w:spacing w:val="-6"/>
        </w:rPr>
        <w:t xml:space="preserve"> </w:t>
      </w:r>
      <w:r>
        <w:rPr>
          <w:color w:val="333333"/>
        </w:rPr>
        <w:t>detection</w:t>
      </w:r>
      <w:r>
        <w:rPr>
          <w:color w:val="333333"/>
          <w:spacing w:val="-5"/>
        </w:rPr>
        <w:t xml:space="preserve"> </w:t>
      </w:r>
      <w:r>
        <w:rPr>
          <w:color w:val="333333"/>
        </w:rPr>
        <w:t>methods</w:t>
      </w:r>
      <w:r>
        <w:rPr>
          <w:color w:val="333333"/>
          <w:spacing w:val="-4"/>
        </w:rPr>
        <w:t xml:space="preserve"> </w:t>
      </w:r>
      <w:r>
        <w:rPr>
          <w:color w:val="333333"/>
        </w:rPr>
        <w:t>identified</w:t>
      </w:r>
      <w:r>
        <w:rPr>
          <w:color w:val="333333"/>
          <w:spacing w:val="-4"/>
        </w:rPr>
        <w:t xml:space="preserve"> </w:t>
      </w:r>
      <w:r>
        <w:rPr>
          <w:color w:val="333333"/>
        </w:rPr>
        <w:t>the</w:t>
      </w:r>
      <w:r>
        <w:rPr>
          <w:color w:val="333333"/>
          <w:spacing w:val="-6"/>
        </w:rPr>
        <w:t xml:space="preserve"> </w:t>
      </w:r>
      <w:r>
        <w:rPr>
          <w:color w:val="333333"/>
        </w:rPr>
        <w:t>malware</w:t>
      </w:r>
      <w:r>
        <w:rPr>
          <w:color w:val="333333"/>
          <w:spacing w:val="-3"/>
        </w:rPr>
        <w:t xml:space="preserve"> </w:t>
      </w:r>
      <w:r>
        <w:rPr>
          <w:color w:val="333333"/>
          <w:spacing w:val="-2"/>
        </w:rPr>
        <w:t>infections:</w:t>
      </w:r>
    </w:p>
    <w:p w14:paraId="40A5C05A">
      <w:pPr>
        <w:pStyle w:val="8"/>
      </w:pPr>
    </w:p>
    <w:p w14:paraId="3D7AD627">
      <w:pPr>
        <w:pStyle w:val="8"/>
        <w:spacing w:before="51"/>
      </w:pPr>
    </w:p>
    <w:p w14:paraId="77DA7CD3">
      <w:pPr>
        <w:pStyle w:val="5"/>
      </w:pPr>
      <w:r>
        <w:rPr>
          <w:color w:val="333333"/>
        </w:rPr>
        <w:t>Zeus</w:t>
      </w:r>
      <w:r>
        <w:rPr>
          <w:color w:val="333333"/>
          <w:spacing w:val="-6"/>
        </w:rPr>
        <w:t xml:space="preserve"> </w:t>
      </w:r>
      <w:r>
        <w:rPr>
          <w:color w:val="333333"/>
        </w:rPr>
        <w:t>Banking</w:t>
      </w:r>
      <w:r>
        <w:rPr>
          <w:color w:val="333333"/>
          <w:spacing w:val="-5"/>
        </w:rPr>
        <w:t xml:space="preserve"> </w:t>
      </w:r>
      <w:r>
        <w:rPr>
          <w:color w:val="333333"/>
        </w:rPr>
        <w:t>Trojan</w:t>
      </w:r>
      <w:r>
        <w:rPr>
          <w:color w:val="333333"/>
          <w:spacing w:val="-6"/>
        </w:rPr>
        <w:t xml:space="preserve"> </w:t>
      </w:r>
      <w:r>
        <w:rPr>
          <w:color w:val="333333"/>
        </w:rPr>
        <w:t>Detection</w:t>
      </w:r>
      <w:r>
        <w:rPr>
          <w:color w:val="333333"/>
          <w:spacing w:val="-6"/>
        </w:rPr>
        <w:t xml:space="preserve"> </w:t>
      </w:r>
      <w:r>
        <w:rPr>
          <w:color w:val="333333"/>
          <w:spacing w:val="-2"/>
        </w:rPr>
        <w:t>Chain:</w:t>
      </w:r>
    </w:p>
    <w:p w14:paraId="01853F29">
      <w:pPr>
        <w:pStyle w:val="11"/>
        <w:numPr>
          <w:ilvl w:val="0"/>
          <w:numId w:val="6"/>
        </w:numPr>
        <w:tabs>
          <w:tab w:val="left" w:pos="381"/>
        </w:tabs>
        <w:spacing w:before="161" w:after="0" w:line="240" w:lineRule="auto"/>
        <w:ind w:left="381" w:right="0" w:hanging="358"/>
        <w:jc w:val="left"/>
        <w:rPr>
          <w:sz w:val="22"/>
        </w:rPr>
      </w:pPr>
      <w:r>
        <w:rPr>
          <w:color w:val="333333"/>
          <w:sz w:val="22"/>
        </w:rPr>
        <w:t>Suricata</w:t>
      </w:r>
      <w:r>
        <w:rPr>
          <w:color w:val="333333"/>
          <w:spacing w:val="-7"/>
          <w:sz w:val="22"/>
        </w:rPr>
        <w:t xml:space="preserve"> </w:t>
      </w:r>
      <w:r>
        <w:rPr>
          <w:color w:val="333333"/>
          <w:sz w:val="22"/>
        </w:rPr>
        <w:t>alert:</w:t>
      </w:r>
      <w:r>
        <w:rPr>
          <w:color w:val="333333"/>
          <w:spacing w:val="-4"/>
          <w:sz w:val="22"/>
        </w:rPr>
        <w:t xml:space="preserve"> </w:t>
      </w:r>
      <w:r>
        <w:rPr>
          <w:color w:val="333333"/>
          <w:sz w:val="22"/>
        </w:rPr>
        <w:t>Zeus</w:t>
      </w:r>
      <w:r>
        <w:rPr>
          <w:color w:val="333333"/>
          <w:spacing w:val="-4"/>
          <w:sz w:val="22"/>
        </w:rPr>
        <w:t xml:space="preserve"> </w:t>
      </w:r>
      <w:r>
        <w:rPr>
          <w:color w:val="333333"/>
          <w:sz w:val="22"/>
        </w:rPr>
        <w:t>C2</w:t>
      </w:r>
      <w:r>
        <w:rPr>
          <w:color w:val="333333"/>
          <w:spacing w:val="-4"/>
          <w:sz w:val="22"/>
        </w:rPr>
        <w:t xml:space="preserve"> </w:t>
      </w:r>
      <w:r>
        <w:rPr>
          <w:color w:val="333333"/>
          <w:sz w:val="22"/>
        </w:rPr>
        <w:t>DNS</w:t>
      </w:r>
      <w:r>
        <w:rPr>
          <w:color w:val="333333"/>
          <w:spacing w:val="-6"/>
          <w:sz w:val="22"/>
        </w:rPr>
        <w:t xml:space="preserve"> </w:t>
      </w:r>
      <w:r>
        <w:rPr>
          <w:color w:val="333333"/>
          <w:sz w:val="22"/>
        </w:rPr>
        <w:t>Query</w:t>
      </w:r>
      <w:r>
        <w:rPr>
          <w:color w:val="333333"/>
          <w:spacing w:val="-6"/>
          <w:sz w:val="22"/>
        </w:rPr>
        <w:t xml:space="preserve"> </w:t>
      </w:r>
      <w:r>
        <w:rPr>
          <w:color w:val="333333"/>
          <w:sz w:val="22"/>
        </w:rPr>
        <w:t>to</w:t>
      </w:r>
      <w:r>
        <w:rPr>
          <w:color w:val="333333"/>
          <w:spacing w:val="-3"/>
          <w:sz w:val="22"/>
        </w:rPr>
        <w:t xml:space="preserve"> </w:t>
      </w:r>
      <w:r>
        <w:rPr>
          <w:color w:val="333333"/>
          <w:sz w:val="22"/>
        </w:rPr>
        <w:t>j.maxmind.com</w:t>
      </w:r>
      <w:r>
        <w:rPr>
          <w:color w:val="333333"/>
          <w:spacing w:val="-3"/>
          <w:sz w:val="22"/>
        </w:rPr>
        <w:t xml:space="preserve"> </w:t>
      </w:r>
      <w:r>
        <w:rPr>
          <w:color w:val="333333"/>
          <w:sz w:val="22"/>
        </w:rPr>
        <w:t>(SID</w:t>
      </w:r>
      <w:r>
        <w:rPr>
          <w:color w:val="333333"/>
          <w:spacing w:val="-3"/>
          <w:sz w:val="22"/>
        </w:rPr>
        <w:t xml:space="preserve"> </w:t>
      </w:r>
      <w:r>
        <w:rPr>
          <w:color w:val="333333"/>
          <w:spacing w:val="-2"/>
          <w:sz w:val="22"/>
        </w:rPr>
        <w:t>1000001)</w:t>
      </w:r>
    </w:p>
    <w:p w14:paraId="6E647F89">
      <w:pPr>
        <w:pStyle w:val="11"/>
        <w:numPr>
          <w:ilvl w:val="0"/>
          <w:numId w:val="6"/>
        </w:numPr>
        <w:tabs>
          <w:tab w:val="left" w:pos="381"/>
        </w:tabs>
        <w:spacing w:before="39" w:after="0" w:line="240" w:lineRule="auto"/>
        <w:ind w:left="381" w:right="0" w:hanging="358"/>
        <w:jc w:val="left"/>
        <w:rPr>
          <w:sz w:val="22"/>
        </w:rPr>
      </w:pPr>
      <w:r>
        <w:rPr>
          <w:color w:val="333333"/>
          <w:sz w:val="22"/>
        </w:rPr>
        <w:t>Suricata</w:t>
      </w:r>
      <w:r>
        <w:rPr>
          <w:color w:val="333333"/>
          <w:spacing w:val="-9"/>
          <w:sz w:val="22"/>
        </w:rPr>
        <w:t xml:space="preserve"> </w:t>
      </w:r>
      <w:r>
        <w:rPr>
          <w:color w:val="333333"/>
          <w:sz w:val="22"/>
        </w:rPr>
        <w:t>alert:</w:t>
      </w:r>
      <w:r>
        <w:rPr>
          <w:color w:val="333333"/>
          <w:spacing w:val="-7"/>
          <w:sz w:val="22"/>
        </w:rPr>
        <w:t xml:space="preserve"> </w:t>
      </w:r>
      <w:r>
        <w:rPr>
          <w:color w:val="333333"/>
          <w:sz w:val="22"/>
        </w:rPr>
        <w:t>Zeus</w:t>
      </w:r>
      <w:r>
        <w:rPr>
          <w:color w:val="333333"/>
          <w:spacing w:val="-6"/>
          <w:sz w:val="22"/>
        </w:rPr>
        <w:t xml:space="preserve"> </w:t>
      </w:r>
      <w:r>
        <w:rPr>
          <w:color w:val="333333"/>
          <w:sz w:val="22"/>
        </w:rPr>
        <w:t>Suspicious</w:t>
      </w:r>
      <w:r>
        <w:rPr>
          <w:color w:val="333333"/>
          <w:spacing w:val="-9"/>
          <w:sz w:val="22"/>
        </w:rPr>
        <w:t xml:space="preserve"> </w:t>
      </w:r>
      <w:r>
        <w:rPr>
          <w:color w:val="333333"/>
          <w:sz w:val="22"/>
        </w:rPr>
        <w:t>Domain</w:t>
      </w:r>
      <w:r>
        <w:rPr>
          <w:color w:val="333333"/>
          <w:spacing w:val="-8"/>
          <w:sz w:val="22"/>
        </w:rPr>
        <w:t xml:space="preserve"> </w:t>
      </w:r>
      <w:r>
        <w:rPr>
          <w:color w:val="333333"/>
          <w:sz w:val="22"/>
        </w:rPr>
        <w:t>fpdownload.macromedia.com</w:t>
      </w:r>
      <w:r>
        <w:rPr>
          <w:color w:val="333333"/>
          <w:spacing w:val="-6"/>
          <w:sz w:val="22"/>
        </w:rPr>
        <w:t xml:space="preserve"> </w:t>
      </w:r>
      <w:r>
        <w:rPr>
          <w:color w:val="333333"/>
          <w:sz w:val="22"/>
        </w:rPr>
        <w:t>(SID</w:t>
      </w:r>
      <w:r>
        <w:rPr>
          <w:color w:val="333333"/>
          <w:spacing w:val="-8"/>
          <w:sz w:val="22"/>
        </w:rPr>
        <w:t xml:space="preserve"> </w:t>
      </w:r>
      <w:r>
        <w:rPr>
          <w:color w:val="333333"/>
          <w:spacing w:val="-2"/>
          <w:sz w:val="22"/>
        </w:rPr>
        <w:t>1000002)</w:t>
      </w:r>
    </w:p>
    <w:p w14:paraId="61B7BB9B">
      <w:pPr>
        <w:pStyle w:val="11"/>
        <w:numPr>
          <w:ilvl w:val="0"/>
          <w:numId w:val="6"/>
        </w:numPr>
        <w:tabs>
          <w:tab w:val="left" w:pos="381"/>
        </w:tabs>
        <w:spacing w:before="41" w:after="0" w:line="240" w:lineRule="auto"/>
        <w:ind w:left="381" w:right="0" w:hanging="358"/>
        <w:jc w:val="left"/>
        <w:rPr>
          <w:sz w:val="22"/>
        </w:rPr>
      </w:pPr>
      <w:r>
        <w:rPr>
          <w:color w:val="333333"/>
          <w:sz w:val="22"/>
        </w:rPr>
        <w:t>Suricata</w:t>
      </w:r>
      <w:r>
        <w:rPr>
          <w:color w:val="333333"/>
          <w:spacing w:val="-5"/>
          <w:sz w:val="22"/>
        </w:rPr>
        <w:t xml:space="preserve"> </w:t>
      </w:r>
      <w:r>
        <w:rPr>
          <w:color w:val="333333"/>
          <w:sz w:val="22"/>
        </w:rPr>
        <w:t>alert:</w:t>
      </w:r>
      <w:r>
        <w:rPr>
          <w:color w:val="333333"/>
          <w:spacing w:val="-4"/>
          <w:sz w:val="22"/>
        </w:rPr>
        <w:t xml:space="preserve"> </w:t>
      </w:r>
      <w:r>
        <w:rPr>
          <w:color w:val="333333"/>
          <w:sz w:val="22"/>
        </w:rPr>
        <w:t>Flash</w:t>
      </w:r>
      <w:r>
        <w:rPr>
          <w:color w:val="333333"/>
          <w:spacing w:val="-8"/>
          <w:sz w:val="22"/>
        </w:rPr>
        <w:t xml:space="preserve"> </w:t>
      </w:r>
      <w:r>
        <w:rPr>
          <w:color w:val="333333"/>
          <w:sz w:val="22"/>
        </w:rPr>
        <w:t>Payload</w:t>
      </w:r>
      <w:r>
        <w:rPr>
          <w:color w:val="333333"/>
          <w:spacing w:val="-5"/>
          <w:sz w:val="22"/>
        </w:rPr>
        <w:t xml:space="preserve"> </w:t>
      </w:r>
      <w:r>
        <w:rPr>
          <w:color w:val="333333"/>
          <w:sz w:val="22"/>
        </w:rPr>
        <w:t>Download</w:t>
      </w:r>
      <w:r>
        <w:rPr>
          <w:color w:val="333333"/>
          <w:spacing w:val="-5"/>
          <w:sz w:val="22"/>
        </w:rPr>
        <w:t xml:space="preserve"> </w:t>
      </w:r>
      <w:r>
        <w:rPr>
          <w:color w:val="333333"/>
          <w:sz w:val="22"/>
        </w:rPr>
        <w:t>Attempt</w:t>
      </w:r>
      <w:r>
        <w:rPr>
          <w:color w:val="333333"/>
          <w:spacing w:val="-6"/>
          <w:sz w:val="22"/>
        </w:rPr>
        <w:t xml:space="preserve"> </w:t>
      </w:r>
      <w:r>
        <w:rPr>
          <w:color w:val="333333"/>
          <w:sz w:val="22"/>
        </w:rPr>
        <w:t>(SID</w:t>
      </w:r>
      <w:r>
        <w:rPr>
          <w:color w:val="333333"/>
          <w:spacing w:val="-5"/>
          <w:sz w:val="22"/>
        </w:rPr>
        <w:t xml:space="preserve"> </w:t>
      </w:r>
      <w:r>
        <w:rPr>
          <w:color w:val="333333"/>
          <w:spacing w:val="-2"/>
          <w:sz w:val="22"/>
        </w:rPr>
        <w:t>1000003)</w:t>
      </w:r>
    </w:p>
    <w:p w14:paraId="36F0DB29">
      <w:pPr>
        <w:pStyle w:val="11"/>
        <w:numPr>
          <w:ilvl w:val="0"/>
          <w:numId w:val="6"/>
        </w:numPr>
        <w:tabs>
          <w:tab w:val="left" w:pos="381"/>
        </w:tabs>
        <w:spacing w:before="41" w:after="0" w:line="240" w:lineRule="auto"/>
        <w:ind w:left="381" w:right="0" w:hanging="358"/>
        <w:jc w:val="left"/>
        <w:rPr>
          <w:sz w:val="22"/>
        </w:rPr>
      </w:pPr>
      <w:r>
        <w:rPr>
          <w:color w:val="333333"/>
          <w:sz w:val="22"/>
        </w:rPr>
        <w:t>Suricata</w:t>
      </w:r>
      <w:r>
        <w:rPr>
          <w:color w:val="333333"/>
          <w:spacing w:val="-5"/>
          <w:sz w:val="22"/>
        </w:rPr>
        <w:t xml:space="preserve"> </w:t>
      </w:r>
      <w:r>
        <w:rPr>
          <w:color w:val="333333"/>
          <w:sz w:val="22"/>
        </w:rPr>
        <w:t>alert:</w:t>
      </w:r>
      <w:r>
        <w:rPr>
          <w:color w:val="333333"/>
          <w:spacing w:val="-6"/>
          <w:sz w:val="22"/>
        </w:rPr>
        <w:t xml:space="preserve"> </w:t>
      </w:r>
      <w:r>
        <w:rPr>
          <w:color w:val="333333"/>
          <w:sz w:val="22"/>
        </w:rPr>
        <w:t>DNS</w:t>
      </w:r>
      <w:r>
        <w:rPr>
          <w:color w:val="333333"/>
          <w:spacing w:val="-5"/>
          <w:sz w:val="22"/>
        </w:rPr>
        <w:t xml:space="preserve"> </w:t>
      </w:r>
      <w:r>
        <w:rPr>
          <w:color w:val="333333"/>
          <w:sz w:val="22"/>
        </w:rPr>
        <w:t>to</w:t>
      </w:r>
      <w:r>
        <w:rPr>
          <w:color w:val="333333"/>
          <w:spacing w:val="-3"/>
          <w:sz w:val="22"/>
        </w:rPr>
        <w:t xml:space="preserve"> </w:t>
      </w:r>
      <w:r>
        <w:rPr>
          <w:color w:val="333333"/>
          <w:sz w:val="22"/>
        </w:rPr>
        <w:t>Suspicious</w:t>
      </w:r>
      <w:r>
        <w:rPr>
          <w:color w:val="333333"/>
          <w:spacing w:val="-5"/>
          <w:sz w:val="22"/>
        </w:rPr>
        <w:t xml:space="preserve"> </w:t>
      </w:r>
      <w:r>
        <w:rPr>
          <w:color w:val="333333"/>
          <w:sz w:val="22"/>
        </w:rPr>
        <w:t>IP</w:t>
      </w:r>
      <w:r>
        <w:rPr>
          <w:color w:val="333333"/>
          <w:spacing w:val="-4"/>
          <w:sz w:val="22"/>
        </w:rPr>
        <w:t xml:space="preserve"> </w:t>
      </w:r>
      <w:r>
        <w:rPr>
          <w:color w:val="333333"/>
          <w:sz w:val="22"/>
        </w:rPr>
        <w:t>85.114.128.127</w:t>
      </w:r>
      <w:r>
        <w:rPr>
          <w:color w:val="333333"/>
          <w:spacing w:val="-6"/>
          <w:sz w:val="22"/>
        </w:rPr>
        <w:t xml:space="preserve"> </w:t>
      </w:r>
      <w:r>
        <w:rPr>
          <w:color w:val="333333"/>
          <w:sz w:val="22"/>
        </w:rPr>
        <w:t>(SID</w:t>
      </w:r>
      <w:r>
        <w:rPr>
          <w:color w:val="333333"/>
          <w:spacing w:val="-3"/>
          <w:sz w:val="22"/>
        </w:rPr>
        <w:t xml:space="preserve"> </w:t>
      </w:r>
      <w:r>
        <w:rPr>
          <w:color w:val="333333"/>
          <w:spacing w:val="-2"/>
          <w:sz w:val="22"/>
        </w:rPr>
        <w:t>1000004)</w:t>
      </w:r>
    </w:p>
    <w:p w14:paraId="1DB79F2B">
      <w:pPr>
        <w:pStyle w:val="11"/>
        <w:numPr>
          <w:ilvl w:val="0"/>
          <w:numId w:val="6"/>
        </w:numPr>
        <w:tabs>
          <w:tab w:val="left" w:pos="381"/>
        </w:tabs>
        <w:spacing w:before="39" w:after="0" w:line="240" w:lineRule="auto"/>
        <w:ind w:left="381" w:right="0" w:hanging="358"/>
        <w:jc w:val="left"/>
        <w:rPr>
          <w:sz w:val="22"/>
        </w:rPr>
      </w:pPr>
      <w:r>
        <w:rPr>
          <w:color w:val="333333"/>
          <w:sz w:val="22"/>
        </w:rPr>
        <w:t>ANY.RUN:</w:t>
      </w:r>
      <w:r>
        <w:rPr>
          <w:color w:val="333333"/>
          <w:spacing w:val="-8"/>
          <w:sz w:val="22"/>
        </w:rPr>
        <w:t xml:space="preserve"> </w:t>
      </w:r>
      <w:r>
        <w:rPr>
          <w:color w:val="333333"/>
          <w:sz w:val="22"/>
        </w:rPr>
        <w:t>ZeroAccess</w:t>
      </w:r>
      <w:r>
        <w:rPr>
          <w:color w:val="333333"/>
          <w:spacing w:val="-8"/>
          <w:sz w:val="22"/>
        </w:rPr>
        <w:t xml:space="preserve"> </w:t>
      </w:r>
      <w:r>
        <w:rPr>
          <w:color w:val="333333"/>
          <w:sz w:val="22"/>
        </w:rPr>
        <w:t>process</w:t>
      </w:r>
      <w:r>
        <w:rPr>
          <w:color w:val="333333"/>
          <w:spacing w:val="-6"/>
          <w:sz w:val="22"/>
        </w:rPr>
        <w:t xml:space="preserve"> </w:t>
      </w:r>
      <w:r>
        <w:rPr>
          <w:color w:val="333333"/>
          <w:sz w:val="22"/>
        </w:rPr>
        <w:t>tree</w:t>
      </w:r>
      <w:r>
        <w:rPr>
          <w:color w:val="333333"/>
          <w:spacing w:val="-9"/>
          <w:sz w:val="22"/>
        </w:rPr>
        <w:t xml:space="preserve"> </w:t>
      </w:r>
      <w:r>
        <w:rPr>
          <w:color w:val="333333"/>
          <w:sz w:val="22"/>
        </w:rPr>
        <w:t>with</w:t>
      </w:r>
      <w:r>
        <w:rPr>
          <w:color w:val="333333"/>
          <w:spacing w:val="-8"/>
          <w:sz w:val="22"/>
        </w:rPr>
        <w:t xml:space="preserve"> </w:t>
      </w:r>
      <w:r>
        <w:rPr>
          <w:color w:val="333333"/>
          <w:sz w:val="22"/>
        </w:rPr>
        <w:t>InstallFlashPlayer.exe</w:t>
      </w:r>
      <w:r>
        <w:rPr>
          <w:color w:val="333333"/>
          <w:spacing w:val="-7"/>
          <w:sz w:val="22"/>
        </w:rPr>
        <w:t xml:space="preserve"> </w:t>
      </w:r>
      <w:r>
        <w:rPr>
          <w:color w:val="333333"/>
          <w:spacing w:val="-2"/>
          <w:sz w:val="22"/>
        </w:rPr>
        <w:t>dropper</w:t>
      </w:r>
    </w:p>
    <w:p w14:paraId="066F9E0F">
      <w:pPr>
        <w:pStyle w:val="11"/>
        <w:numPr>
          <w:ilvl w:val="0"/>
          <w:numId w:val="6"/>
        </w:numPr>
        <w:tabs>
          <w:tab w:val="left" w:pos="381"/>
        </w:tabs>
        <w:spacing w:before="41" w:after="0" w:line="240" w:lineRule="auto"/>
        <w:ind w:left="381" w:right="0" w:hanging="358"/>
        <w:jc w:val="left"/>
        <w:rPr>
          <w:sz w:val="22"/>
        </w:rPr>
      </w:pPr>
      <w:r>
        <w:rPr>
          <w:color w:val="333333"/>
          <w:sz w:val="22"/>
        </w:rPr>
        <w:t>VirusTotal:</w:t>
      </w:r>
      <w:r>
        <w:rPr>
          <w:color w:val="333333"/>
          <w:spacing w:val="-9"/>
          <w:sz w:val="22"/>
        </w:rPr>
        <w:t xml:space="preserve"> </w:t>
      </w:r>
      <w:r>
        <w:rPr>
          <w:color w:val="333333"/>
          <w:sz w:val="22"/>
        </w:rPr>
        <w:t>64/72</w:t>
      </w:r>
      <w:r>
        <w:rPr>
          <w:color w:val="333333"/>
          <w:spacing w:val="-4"/>
          <w:sz w:val="22"/>
        </w:rPr>
        <w:t xml:space="preserve"> </w:t>
      </w:r>
      <w:r>
        <w:rPr>
          <w:color w:val="333333"/>
          <w:sz w:val="22"/>
        </w:rPr>
        <w:t>detection</w:t>
      </w:r>
      <w:r>
        <w:rPr>
          <w:color w:val="333333"/>
          <w:spacing w:val="-8"/>
          <w:sz w:val="22"/>
        </w:rPr>
        <w:t xml:space="preserve"> </w:t>
      </w:r>
      <w:r>
        <w:rPr>
          <w:color w:val="333333"/>
          <w:sz w:val="22"/>
        </w:rPr>
        <w:t>as</w:t>
      </w:r>
      <w:r>
        <w:rPr>
          <w:color w:val="333333"/>
          <w:spacing w:val="-4"/>
          <w:sz w:val="22"/>
        </w:rPr>
        <w:t xml:space="preserve"> </w:t>
      </w:r>
      <w:r>
        <w:rPr>
          <w:color w:val="333333"/>
          <w:spacing w:val="-2"/>
          <w:sz w:val="22"/>
        </w:rPr>
        <w:t>trojan.zaccess/sirefef</w:t>
      </w:r>
    </w:p>
    <w:p w14:paraId="6E85B32D">
      <w:pPr>
        <w:pStyle w:val="8"/>
      </w:pPr>
    </w:p>
    <w:p w14:paraId="40FA7CB4">
      <w:pPr>
        <w:pStyle w:val="8"/>
        <w:spacing w:before="51"/>
      </w:pPr>
    </w:p>
    <w:p w14:paraId="22AE4261">
      <w:pPr>
        <w:pStyle w:val="5"/>
      </w:pPr>
      <w:r>
        <w:rPr>
          <w:color w:val="333333"/>
        </w:rPr>
        <w:t>njRAT</w:t>
      </w:r>
      <w:r>
        <w:rPr>
          <w:color w:val="333333"/>
          <w:spacing w:val="-6"/>
        </w:rPr>
        <w:t xml:space="preserve"> </w:t>
      </w:r>
      <w:r>
        <w:rPr>
          <w:color w:val="333333"/>
        </w:rPr>
        <w:t>Detection</w:t>
      </w:r>
      <w:r>
        <w:rPr>
          <w:color w:val="333333"/>
          <w:spacing w:val="-6"/>
        </w:rPr>
        <w:t xml:space="preserve"> </w:t>
      </w:r>
      <w:r>
        <w:rPr>
          <w:color w:val="333333"/>
          <w:spacing w:val="-2"/>
        </w:rPr>
        <w:t>Chain:</w:t>
      </w:r>
    </w:p>
    <w:p w14:paraId="53B13851">
      <w:pPr>
        <w:pStyle w:val="11"/>
        <w:numPr>
          <w:ilvl w:val="0"/>
          <w:numId w:val="6"/>
        </w:numPr>
        <w:tabs>
          <w:tab w:val="left" w:pos="381"/>
        </w:tabs>
        <w:spacing w:before="161" w:after="0" w:line="240" w:lineRule="auto"/>
        <w:ind w:left="381" w:right="0" w:hanging="358"/>
        <w:jc w:val="left"/>
        <w:rPr>
          <w:sz w:val="22"/>
        </w:rPr>
      </w:pPr>
      <w:r>
        <w:rPr>
          <w:color w:val="333333"/>
          <w:sz w:val="22"/>
        </w:rPr>
        <w:t>Wazuh</w:t>
      </w:r>
      <w:r>
        <w:rPr>
          <w:color w:val="333333"/>
          <w:spacing w:val="-9"/>
          <w:sz w:val="22"/>
        </w:rPr>
        <w:t xml:space="preserve"> </w:t>
      </w:r>
      <w:r>
        <w:rPr>
          <w:color w:val="333333"/>
          <w:sz w:val="22"/>
        </w:rPr>
        <w:t>alert:</w:t>
      </w:r>
      <w:r>
        <w:rPr>
          <w:color w:val="333333"/>
          <w:spacing w:val="-5"/>
          <w:sz w:val="22"/>
        </w:rPr>
        <w:t xml:space="preserve"> </w:t>
      </w:r>
      <w:r>
        <w:rPr>
          <w:color w:val="333333"/>
          <w:sz w:val="22"/>
        </w:rPr>
        <w:t>Registry</w:t>
      </w:r>
      <w:r>
        <w:rPr>
          <w:color w:val="333333"/>
          <w:spacing w:val="-5"/>
          <w:sz w:val="22"/>
        </w:rPr>
        <w:t xml:space="preserve"> </w:t>
      </w:r>
      <w:r>
        <w:rPr>
          <w:color w:val="333333"/>
          <w:sz w:val="22"/>
        </w:rPr>
        <w:t>persistence</w:t>
      </w:r>
      <w:r>
        <w:rPr>
          <w:color w:val="333333"/>
          <w:spacing w:val="-7"/>
          <w:sz w:val="22"/>
        </w:rPr>
        <w:t xml:space="preserve"> </w:t>
      </w:r>
      <w:r>
        <w:rPr>
          <w:color w:val="333333"/>
          <w:sz w:val="22"/>
        </w:rPr>
        <w:t>in</w:t>
      </w:r>
      <w:r>
        <w:rPr>
          <w:color w:val="333333"/>
          <w:spacing w:val="-5"/>
          <w:sz w:val="22"/>
        </w:rPr>
        <w:t xml:space="preserve"> </w:t>
      </w:r>
      <w:r>
        <w:rPr>
          <w:color w:val="333333"/>
          <w:sz w:val="22"/>
        </w:rPr>
        <w:t>CurrentVersion\Run</w:t>
      </w:r>
      <w:r>
        <w:rPr>
          <w:color w:val="333333"/>
          <w:spacing w:val="-6"/>
          <w:sz w:val="22"/>
        </w:rPr>
        <w:t xml:space="preserve"> </w:t>
      </w:r>
      <w:r>
        <w:rPr>
          <w:color w:val="333333"/>
          <w:sz w:val="22"/>
        </w:rPr>
        <w:t>(Rule</w:t>
      </w:r>
      <w:r>
        <w:rPr>
          <w:color w:val="333333"/>
          <w:spacing w:val="-5"/>
          <w:sz w:val="22"/>
        </w:rPr>
        <w:t xml:space="preserve"> </w:t>
      </w:r>
      <w:r>
        <w:rPr>
          <w:color w:val="333333"/>
          <w:spacing w:val="-2"/>
          <w:sz w:val="22"/>
        </w:rPr>
        <w:t>100200)</w:t>
      </w:r>
    </w:p>
    <w:p w14:paraId="36758AF8">
      <w:pPr>
        <w:pStyle w:val="11"/>
        <w:numPr>
          <w:ilvl w:val="0"/>
          <w:numId w:val="6"/>
        </w:numPr>
        <w:tabs>
          <w:tab w:val="left" w:pos="381"/>
        </w:tabs>
        <w:spacing w:before="41" w:after="0" w:line="240" w:lineRule="auto"/>
        <w:ind w:left="381" w:right="0" w:hanging="358"/>
        <w:jc w:val="left"/>
        <w:rPr>
          <w:sz w:val="22"/>
        </w:rPr>
      </w:pPr>
      <w:r>
        <w:rPr>
          <w:color w:val="333333"/>
          <w:sz w:val="22"/>
        </w:rPr>
        <w:t>Wazuh</w:t>
      </w:r>
      <w:r>
        <w:rPr>
          <w:color w:val="333333"/>
          <w:spacing w:val="-5"/>
          <w:sz w:val="22"/>
        </w:rPr>
        <w:t xml:space="preserve"> </w:t>
      </w:r>
      <w:r>
        <w:rPr>
          <w:color w:val="333333"/>
          <w:sz w:val="22"/>
        </w:rPr>
        <w:t>alert:</w:t>
      </w:r>
      <w:r>
        <w:rPr>
          <w:color w:val="333333"/>
          <w:spacing w:val="-4"/>
          <w:sz w:val="22"/>
        </w:rPr>
        <w:t xml:space="preserve"> </w:t>
      </w:r>
      <w:r>
        <w:rPr>
          <w:color w:val="333333"/>
          <w:sz w:val="22"/>
        </w:rPr>
        <w:t>File</w:t>
      </w:r>
      <w:r>
        <w:rPr>
          <w:color w:val="333333"/>
          <w:spacing w:val="-4"/>
          <w:sz w:val="22"/>
        </w:rPr>
        <w:t xml:space="preserve"> </w:t>
      </w:r>
      <w:r>
        <w:rPr>
          <w:color w:val="333333"/>
          <w:sz w:val="22"/>
        </w:rPr>
        <w:t>drop</w:t>
      </w:r>
      <w:r>
        <w:rPr>
          <w:color w:val="333333"/>
          <w:spacing w:val="-4"/>
          <w:sz w:val="22"/>
        </w:rPr>
        <w:t xml:space="preserve"> </w:t>
      </w:r>
      <w:r>
        <w:rPr>
          <w:color w:val="333333"/>
          <w:sz w:val="22"/>
        </w:rPr>
        <w:t>in</w:t>
      </w:r>
      <w:r>
        <w:rPr>
          <w:color w:val="333333"/>
          <w:spacing w:val="-4"/>
          <w:sz w:val="22"/>
        </w:rPr>
        <w:t xml:space="preserve"> </w:t>
      </w:r>
      <w:r>
        <w:rPr>
          <w:color w:val="333333"/>
          <w:sz w:val="22"/>
        </w:rPr>
        <w:t>AppData\Local\Temp</w:t>
      </w:r>
      <w:r>
        <w:rPr>
          <w:color w:val="333333"/>
          <w:spacing w:val="-5"/>
          <w:sz w:val="22"/>
        </w:rPr>
        <w:t xml:space="preserve"> </w:t>
      </w:r>
      <w:r>
        <w:rPr>
          <w:color w:val="333333"/>
          <w:sz w:val="22"/>
        </w:rPr>
        <w:t>(Rule</w:t>
      </w:r>
      <w:r>
        <w:rPr>
          <w:color w:val="333333"/>
          <w:spacing w:val="-5"/>
          <w:sz w:val="22"/>
        </w:rPr>
        <w:t xml:space="preserve"> </w:t>
      </w:r>
      <w:r>
        <w:rPr>
          <w:color w:val="333333"/>
          <w:spacing w:val="-2"/>
          <w:sz w:val="22"/>
        </w:rPr>
        <w:t>100202)</w:t>
      </w:r>
    </w:p>
    <w:p w14:paraId="249AEC34">
      <w:pPr>
        <w:pStyle w:val="11"/>
        <w:numPr>
          <w:ilvl w:val="0"/>
          <w:numId w:val="6"/>
        </w:numPr>
        <w:tabs>
          <w:tab w:val="left" w:pos="381"/>
        </w:tabs>
        <w:spacing w:before="38" w:after="0" w:line="240" w:lineRule="auto"/>
        <w:ind w:left="381" w:right="0" w:hanging="358"/>
        <w:jc w:val="left"/>
        <w:rPr>
          <w:sz w:val="22"/>
        </w:rPr>
      </w:pPr>
      <w:r>
        <w:rPr>
          <w:color w:val="333333"/>
          <w:sz w:val="22"/>
        </w:rPr>
        <w:t>ANY.RUN:</w:t>
      </w:r>
      <w:r>
        <w:rPr>
          <w:color w:val="333333"/>
          <w:spacing w:val="-5"/>
          <w:sz w:val="22"/>
        </w:rPr>
        <w:t xml:space="preserve"> </w:t>
      </w:r>
      <w:r>
        <w:rPr>
          <w:color w:val="333333"/>
          <w:sz w:val="22"/>
        </w:rPr>
        <w:t>DynDNS</w:t>
      </w:r>
      <w:r>
        <w:rPr>
          <w:color w:val="333333"/>
          <w:spacing w:val="-5"/>
          <w:sz w:val="22"/>
        </w:rPr>
        <w:t xml:space="preserve"> </w:t>
      </w:r>
      <w:r>
        <w:rPr>
          <w:color w:val="333333"/>
          <w:sz w:val="22"/>
        </w:rPr>
        <w:t>C2</w:t>
      </w:r>
      <w:r>
        <w:rPr>
          <w:color w:val="333333"/>
          <w:spacing w:val="-3"/>
          <w:sz w:val="22"/>
        </w:rPr>
        <w:t xml:space="preserve"> </w:t>
      </w:r>
      <w:r>
        <w:rPr>
          <w:color w:val="333333"/>
          <w:sz w:val="22"/>
        </w:rPr>
        <w:t>query</w:t>
      </w:r>
      <w:r>
        <w:rPr>
          <w:color w:val="333333"/>
          <w:spacing w:val="-2"/>
          <w:sz w:val="22"/>
        </w:rPr>
        <w:t xml:space="preserve"> </w:t>
      </w:r>
      <w:r>
        <w:rPr>
          <w:color w:val="333333"/>
          <w:sz w:val="22"/>
        </w:rPr>
        <w:t>to</w:t>
      </w:r>
      <w:r>
        <w:rPr>
          <w:color w:val="333333"/>
          <w:spacing w:val="-1"/>
          <w:sz w:val="22"/>
        </w:rPr>
        <w:t xml:space="preserve"> </w:t>
      </w:r>
      <w:r>
        <w:rPr>
          <w:color w:val="333333"/>
          <w:spacing w:val="-2"/>
          <w:sz w:val="22"/>
        </w:rPr>
        <w:t>zaaptoo.zapto.org</w:t>
      </w:r>
    </w:p>
    <w:p w14:paraId="738501CC">
      <w:pPr>
        <w:pStyle w:val="11"/>
        <w:numPr>
          <w:ilvl w:val="0"/>
          <w:numId w:val="6"/>
        </w:numPr>
        <w:tabs>
          <w:tab w:val="left" w:pos="381"/>
        </w:tabs>
        <w:spacing w:before="42" w:after="0" w:line="240" w:lineRule="auto"/>
        <w:ind w:left="381" w:right="0" w:hanging="358"/>
        <w:jc w:val="left"/>
        <w:rPr>
          <w:sz w:val="22"/>
        </w:rPr>
      </w:pPr>
      <w:r>
        <w:rPr>
          <w:color w:val="333333"/>
          <w:sz w:val="22"/>
        </w:rPr>
        <w:t>ANY.RUN:</w:t>
      </w:r>
      <w:r>
        <w:rPr>
          <w:color w:val="333333"/>
          <w:spacing w:val="-4"/>
          <w:sz w:val="22"/>
        </w:rPr>
        <w:t xml:space="preserve"> </w:t>
      </w:r>
      <w:r>
        <w:rPr>
          <w:color w:val="333333"/>
          <w:sz w:val="22"/>
        </w:rPr>
        <w:t>netsh</w:t>
      </w:r>
      <w:r>
        <w:rPr>
          <w:color w:val="333333"/>
          <w:spacing w:val="-4"/>
          <w:sz w:val="22"/>
        </w:rPr>
        <w:t xml:space="preserve"> </w:t>
      </w:r>
      <w:r>
        <w:rPr>
          <w:color w:val="333333"/>
          <w:sz w:val="22"/>
        </w:rPr>
        <w:t>firewall</w:t>
      </w:r>
      <w:r>
        <w:rPr>
          <w:color w:val="333333"/>
          <w:spacing w:val="-4"/>
          <w:sz w:val="22"/>
        </w:rPr>
        <w:t xml:space="preserve"> </w:t>
      </w:r>
      <w:r>
        <w:rPr>
          <w:color w:val="333333"/>
          <w:sz w:val="22"/>
        </w:rPr>
        <w:t>rule</w:t>
      </w:r>
      <w:r>
        <w:rPr>
          <w:color w:val="333333"/>
          <w:spacing w:val="-4"/>
          <w:sz w:val="22"/>
        </w:rPr>
        <w:t xml:space="preserve"> </w:t>
      </w:r>
      <w:r>
        <w:rPr>
          <w:color w:val="333333"/>
          <w:sz w:val="22"/>
        </w:rPr>
        <w:t>addition</w:t>
      </w:r>
      <w:r>
        <w:rPr>
          <w:color w:val="333333"/>
          <w:spacing w:val="-5"/>
          <w:sz w:val="22"/>
        </w:rPr>
        <w:t xml:space="preserve"> </w:t>
      </w:r>
      <w:r>
        <w:rPr>
          <w:color w:val="333333"/>
          <w:sz w:val="22"/>
        </w:rPr>
        <w:t>for</w:t>
      </w:r>
      <w:r>
        <w:rPr>
          <w:color w:val="333333"/>
          <w:spacing w:val="-5"/>
          <w:sz w:val="22"/>
        </w:rPr>
        <w:t xml:space="preserve"> </w:t>
      </w:r>
      <w:r>
        <w:rPr>
          <w:color w:val="333333"/>
          <w:spacing w:val="-2"/>
          <w:sz w:val="22"/>
        </w:rPr>
        <w:t>windows.exe</w:t>
      </w:r>
    </w:p>
    <w:p w14:paraId="7979144A">
      <w:pPr>
        <w:pStyle w:val="11"/>
        <w:numPr>
          <w:ilvl w:val="0"/>
          <w:numId w:val="6"/>
        </w:numPr>
        <w:tabs>
          <w:tab w:val="left" w:pos="381"/>
        </w:tabs>
        <w:spacing w:before="41" w:after="0" w:line="240" w:lineRule="auto"/>
        <w:ind w:left="381" w:right="0" w:hanging="358"/>
        <w:jc w:val="left"/>
        <w:rPr>
          <w:sz w:val="22"/>
        </w:rPr>
      </w:pPr>
      <w:r>
        <w:rPr>
          <w:color w:val="333333"/>
          <w:sz w:val="22"/>
        </w:rPr>
        <w:t>ANY.RUN:</w:t>
      </w:r>
      <w:r>
        <w:rPr>
          <w:color w:val="333333"/>
          <w:spacing w:val="-3"/>
          <w:sz w:val="22"/>
        </w:rPr>
        <w:t xml:space="preserve"> </w:t>
      </w:r>
      <w:r>
        <w:rPr>
          <w:color w:val="333333"/>
          <w:sz w:val="22"/>
        </w:rPr>
        <w:t>YARA</w:t>
      </w:r>
      <w:r>
        <w:rPr>
          <w:color w:val="333333"/>
          <w:spacing w:val="-7"/>
          <w:sz w:val="22"/>
        </w:rPr>
        <w:t xml:space="preserve"> </w:t>
      </w:r>
      <w:r>
        <w:rPr>
          <w:color w:val="333333"/>
          <w:sz w:val="22"/>
        </w:rPr>
        <w:t>match</w:t>
      </w:r>
      <w:r>
        <w:rPr>
          <w:color w:val="333333"/>
          <w:spacing w:val="-2"/>
          <w:sz w:val="22"/>
        </w:rPr>
        <w:t xml:space="preserve"> </w:t>
      </w:r>
      <w:r>
        <w:rPr>
          <w:color w:val="333333"/>
          <w:sz w:val="22"/>
        </w:rPr>
        <w:t>for</w:t>
      </w:r>
      <w:r>
        <w:rPr>
          <w:color w:val="333333"/>
          <w:spacing w:val="-5"/>
          <w:sz w:val="22"/>
        </w:rPr>
        <w:t xml:space="preserve"> </w:t>
      </w:r>
      <w:r>
        <w:rPr>
          <w:color w:val="333333"/>
          <w:sz w:val="22"/>
        </w:rPr>
        <w:t>NJRAT</w:t>
      </w:r>
      <w:r>
        <w:rPr>
          <w:color w:val="333333"/>
          <w:spacing w:val="-2"/>
          <w:sz w:val="22"/>
        </w:rPr>
        <w:t xml:space="preserve"> signature</w:t>
      </w:r>
    </w:p>
    <w:p w14:paraId="66FEBAAA">
      <w:pPr>
        <w:pStyle w:val="8"/>
        <w:spacing w:before="10"/>
      </w:pPr>
    </w:p>
    <w:p w14:paraId="2D809641">
      <w:pPr>
        <w:pStyle w:val="4"/>
        <w:numPr>
          <w:ilvl w:val="0"/>
          <w:numId w:val="9"/>
        </w:numPr>
        <w:tabs>
          <w:tab w:val="left" w:pos="263"/>
        </w:tabs>
        <w:spacing w:before="0" w:after="0" w:line="240" w:lineRule="auto"/>
        <w:ind w:left="263" w:right="0" w:hanging="240"/>
        <w:jc w:val="left"/>
      </w:pPr>
      <w:r>
        <w:rPr>
          <w:color w:val="1A3B6D"/>
        </w:rPr>
        <w:t>Containment,</w:t>
      </w:r>
      <w:r>
        <w:rPr>
          <w:color w:val="1A3B6D"/>
          <w:spacing w:val="-4"/>
        </w:rPr>
        <w:t xml:space="preserve"> </w:t>
      </w:r>
      <w:r>
        <w:rPr>
          <w:color w:val="1A3B6D"/>
        </w:rPr>
        <w:t>Eradication,</w:t>
      </w:r>
      <w:r>
        <w:rPr>
          <w:color w:val="1A3B6D"/>
          <w:spacing w:val="-3"/>
        </w:rPr>
        <w:t xml:space="preserve"> </w:t>
      </w:r>
      <w:r>
        <w:rPr>
          <w:color w:val="1A3B6D"/>
        </w:rPr>
        <w:t>and</w:t>
      </w:r>
      <w:r>
        <w:rPr>
          <w:color w:val="1A3B6D"/>
          <w:spacing w:val="-5"/>
        </w:rPr>
        <w:t xml:space="preserve"> </w:t>
      </w:r>
      <w:r>
        <w:rPr>
          <w:color w:val="1A3B6D"/>
          <w:spacing w:val="-2"/>
        </w:rPr>
        <w:t>Recovery</w:t>
      </w:r>
    </w:p>
    <w:p w14:paraId="15DE68D7">
      <w:pPr>
        <w:pStyle w:val="5"/>
        <w:spacing w:before="166"/>
      </w:pPr>
      <w:r>
        <w:rPr>
          <w:color w:val="333333"/>
        </w:rPr>
        <w:t>Immediate</w:t>
      </w:r>
      <w:r>
        <w:rPr>
          <w:color w:val="333333"/>
          <w:spacing w:val="-9"/>
        </w:rPr>
        <w:t xml:space="preserve"> </w:t>
      </w:r>
      <w:r>
        <w:rPr>
          <w:color w:val="333333"/>
          <w:spacing w:val="-2"/>
        </w:rPr>
        <w:t>Containment:</w:t>
      </w:r>
    </w:p>
    <w:p w14:paraId="3869B360">
      <w:pPr>
        <w:pStyle w:val="11"/>
        <w:numPr>
          <w:ilvl w:val="1"/>
          <w:numId w:val="9"/>
        </w:numPr>
        <w:tabs>
          <w:tab w:val="left" w:pos="383"/>
        </w:tabs>
        <w:spacing w:before="161" w:after="0" w:line="240" w:lineRule="auto"/>
        <w:ind w:left="383" w:right="0" w:hanging="360"/>
        <w:jc w:val="left"/>
        <w:rPr>
          <w:sz w:val="22"/>
        </w:rPr>
      </w:pPr>
      <w:r>
        <w:rPr>
          <w:color w:val="333333"/>
          <w:sz w:val="22"/>
        </w:rPr>
        <w:t>Isolate</w:t>
      </w:r>
      <w:r>
        <w:rPr>
          <w:color w:val="333333"/>
          <w:spacing w:val="-8"/>
          <w:sz w:val="22"/>
        </w:rPr>
        <w:t xml:space="preserve"> </w:t>
      </w:r>
      <w:r>
        <w:rPr>
          <w:color w:val="333333"/>
          <w:sz w:val="22"/>
        </w:rPr>
        <w:t>infected</w:t>
      </w:r>
      <w:r>
        <w:rPr>
          <w:color w:val="333333"/>
          <w:spacing w:val="-7"/>
          <w:sz w:val="22"/>
        </w:rPr>
        <w:t xml:space="preserve"> </w:t>
      </w:r>
      <w:r>
        <w:rPr>
          <w:color w:val="333333"/>
          <w:sz w:val="22"/>
        </w:rPr>
        <w:t>machine</w:t>
      </w:r>
      <w:r>
        <w:rPr>
          <w:color w:val="333333"/>
          <w:spacing w:val="-4"/>
          <w:sz w:val="22"/>
        </w:rPr>
        <w:t xml:space="preserve"> </w:t>
      </w:r>
      <w:r>
        <w:rPr>
          <w:color w:val="333333"/>
          <w:sz w:val="22"/>
        </w:rPr>
        <w:t>from</w:t>
      </w:r>
      <w:r>
        <w:rPr>
          <w:color w:val="333333"/>
          <w:spacing w:val="-6"/>
          <w:sz w:val="22"/>
        </w:rPr>
        <w:t xml:space="preserve"> </w:t>
      </w:r>
      <w:r>
        <w:rPr>
          <w:color w:val="333333"/>
          <w:sz w:val="22"/>
        </w:rPr>
        <w:t>network</w:t>
      </w:r>
      <w:r>
        <w:rPr>
          <w:color w:val="333333"/>
          <w:spacing w:val="-4"/>
          <w:sz w:val="22"/>
        </w:rPr>
        <w:t xml:space="preserve"> </w:t>
      </w:r>
      <w:r>
        <w:rPr>
          <w:color w:val="333333"/>
          <w:sz w:val="22"/>
        </w:rPr>
        <w:t>(disable</w:t>
      </w:r>
      <w:r>
        <w:rPr>
          <w:color w:val="333333"/>
          <w:spacing w:val="-7"/>
          <w:sz w:val="22"/>
        </w:rPr>
        <w:t xml:space="preserve"> </w:t>
      </w:r>
      <w:r>
        <w:rPr>
          <w:color w:val="333333"/>
          <w:sz w:val="22"/>
        </w:rPr>
        <w:t>NIC</w:t>
      </w:r>
      <w:r>
        <w:rPr>
          <w:color w:val="333333"/>
          <w:spacing w:val="-4"/>
          <w:sz w:val="22"/>
        </w:rPr>
        <w:t xml:space="preserve"> </w:t>
      </w:r>
      <w:r>
        <w:rPr>
          <w:color w:val="333333"/>
          <w:sz w:val="22"/>
        </w:rPr>
        <w:t>or</w:t>
      </w:r>
      <w:r>
        <w:rPr>
          <w:color w:val="333333"/>
          <w:spacing w:val="-6"/>
          <w:sz w:val="22"/>
        </w:rPr>
        <w:t xml:space="preserve"> </w:t>
      </w:r>
      <w:r>
        <w:rPr>
          <w:color w:val="333333"/>
          <w:sz w:val="22"/>
        </w:rPr>
        <w:t>quarantine</w:t>
      </w:r>
      <w:r>
        <w:rPr>
          <w:color w:val="333333"/>
          <w:spacing w:val="-4"/>
          <w:sz w:val="22"/>
        </w:rPr>
        <w:t xml:space="preserve"> </w:t>
      </w:r>
      <w:r>
        <w:rPr>
          <w:color w:val="333333"/>
          <w:spacing w:val="-2"/>
          <w:sz w:val="22"/>
        </w:rPr>
        <w:t>VLAN)</w:t>
      </w:r>
    </w:p>
    <w:p w14:paraId="35CB570A">
      <w:pPr>
        <w:pStyle w:val="11"/>
        <w:numPr>
          <w:ilvl w:val="1"/>
          <w:numId w:val="9"/>
        </w:numPr>
        <w:tabs>
          <w:tab w:val="left" w:pos="383"/>
        </w:tabs>
        <w:spacing w:before="39" w:after="0" w:line="240" w:lineRule="auto"/>
        <w:ind w:left="383" w:right="0" w:hanging="360"/>
        <w:jc w:val="left"/>
        <w:rPr>
          <w:sz w:val="22"/>
        </w:rPr>
      </w:pPr>
      <w:r>
        <w:rPr>
          <w:color w:val="333333"/>
          <w:sz w:val="22"/>
        </w:rPr>
        <w:t>Block</w:t>
      </w:r>
      <w:r>
        <w:rPr>
          <w:color w:val="333333"/>
          <w:spacing w:val="-10"/>
          <w:sz w:val="22"/>
        </w:rPr>
        <w:t xml:space="preserve"> </w:t>
      </w:r>
      <w:r>
        <w:rPr>
          <w:color w:val="333333"/>
          <w:sz w:val="22"/>
        </w:rPr>
        <w:t>malicious</w:t>
      </w:r>
      <w:r>
        <w:rPr>
          <w:color w:val="333333"/>
          <w:spacing w:val="-6"/>
          <w:sz w:val="22"/>
        </w:rPr>
        <w:t xml:space="preserve"> </w:t>
      </w:r>
      <w:r>
        <w:rPr>
          <w:color w:val="333333"/>
          <w:sz w:val="22"/>
        </w:rPr>
        <w:t>IPs</w:t>
      </w:r>
      <w:r>
        <w:rPr>
          <w:color w:val="333333"/>
          <w:spacing w:val="-8"/>
          <w:sz w:val="22"/>
        </w:rPr>
        <w:t xml:space="preserve"> </w:t>
      </w:r>
      <w:r>
        <w:rPr>
          <w:color w:val="333333"/>
          <w:sz w:val="22"/>
        </w:rPr>
        <w:t>at</w:t>
      </w:r>
      <w:r>
        <w:rPr>
          <w:color w:val="333333"/>
          <w:spacing w:val="-6"/>
          <w:sz w:val="22"/>
        </w:rPr>
        <w:t xml:space="preserve"> </w:t>
      </w:r>
      <w:r>
        <w:rPr>
          <w:color w:val="333333"/>
          <w:sz w:val="22"/>
        </w:rPr>
        <w:t>firewall:</w:t>
      </w:r>
      <w:r>
        <w:rPr>
          <w:color w:val="333333"/>
          <w:spacing w:val="-6"/>
          <w:sz w:val="22"/>
        </w:rPr>
        <w:t xml:space="preserve"> </w:t>
      </w:r>
      <w:r>
        <w:rPr>
          <w:color w:val="333333"/>
          <w:sz w:val="22"/>
        </w:rPr>
        <w:t>85.114.128.127,</w:t>
      </w:r>
      <w:r>
        <w:rPr>
          <w:color w:val="333333"/>
          <w:spacing w:val="-9"/>
          <w:sz w:val="22"/>
        </w:rPr>
        <w:t xml:space="preserve"> </w:t>
      </w:r>
      <w:r>
        <w:rPr>
          <w:color w:val="333333"/>
          <w:sz w:val="22"/>
        </w:rPr>
        <w:t>207.191.243.130,</w:t>
      </w:r>
      <w:r>
        <w:rPr>
          <w:color w:val="333333"/>
          <w:spacing w:val="-2"/>
          <w:sz w:val="22"/>
        </w:rPr>
        <w:t xml:space="preserve"> 71.11.140.115</w:t>
      </w:r>
    </w:p>
    <w:p w14:paraId="7580FC14">
      <w:pPr>
        <w:pStyle w:val="11"/>
        <w:numPr>
          <w:ilvl w:val="1"/>
          <w:numId w:val="9"/>
        </w:numPr>
        <w:tabs>
          <w:tab w:val="left" w:pos="383"/>
        </w:tabs>
        <w:spacing w:before="41" w:after="0" w:line="273" w:lineRule="auto"/>
        <w:ind w:left="383" w:right="1498" w:hanging="360"/>
        <w:jc w:val="left"/>
        <w:rPr>
          <w:sz w:val="22"/>
        </w:rPr>
      </w:pPr>
      <w:r>
        <w:rPr>
          <w:color w:val="333333"/>
          <w:sz w:val="22"/>
        </w:rPr>
        <w:t>Block</w:t>
      </w:r>
      <w:r>
        <w:rPr>
          <w:color w:val="333333"/>
          <w:spacing w:val="-7"/>
          <w:sz w:val="22"/>
        </w:rPr>
        <w:t xml:space="preserve"> </w:t>
      </w:r>
      <w:r>
        <w:rPr>
          <w:color w:val="333333"/>
          <w:sz w:val="22"/>
        </w:rPr>
        <w:t>malicious</w:t>
      </w:r>
      <w:r>
        <w:rPr>
          <w:color w:val="333333"/>
          <w:spacing w:val="-5"/>
          <w:sz w:val="22"/>
        </w:rPr>
        <w:t xml:space="preserve"> </w:t>
      </w:r>
      <w:r>
        <w:rPr>
          <w:color w:val="333333"/>
          <w:sz w:val="22"/>
        </w:rPr>
        <w:t>domains</w:t>
      </w:r>
      <w:r>
        <w:rPr>
          <w:color w:val="333333"/>
          <w:spacing w:val="-5"/>
          <w:sz w:val="22"/>
        </w:rPr>
        <w:t xml:space="preserve"> </w:t>
      </w:r>
      <w:r>
        <w:rPr>
          <w:color w:val="333333"/>
          <w:sz w:val="22"/>
        </w:rPr>
        <w:t>at</w:t>
      </w:r>
      <w:r>
        <w:rPr>
          <w:color w:val="333333"/>
          <w:spacing w:val="-7"/>
          <w:sz w:val="22"/>
        </w:rPr>
        <w:t xml:space="preserve"> </w:t>
      </w:r>
      <w:r>
        <w:rPr>
          <w:color w:val="333333"/>
          <w:sz w:val="22"/>
        </w:rPr>
        <w:t>DNS:</w:t>
      </w:r>
      <w:r>
        <w:rPr>
          <w:color w:val="333333"/>
          <w:spacing w:val="-5"/>
          <w:sz w:val="22"/>
        </w:rPr>
        <w:t xml:space="preserve"> </w:t>
      </w:r>
      <w:r>
        <w:rPr>
          <w:color w:val="333333"/>
          <w:sz w:val="22"/>
        </w:rPr>
        <w:t>j.maxmind.com,</w:t>
      </w:r>
      <w:r>
        <w:rPr>
          <w:color w:val="333333"/>
          <w:spacing w:val="-8"/>
          <w:sz w:val="22"/>
        </w:rPr>
        <w:t xml:space="preserve"> </w:t>
      </w:r>
      <w:r>
        <w:rPr>
          <w:color w:val="333333"/>
          <w:sz w:val="22"/>
        </w:rPr>
        <w:t xml:space="preserve">fpdownload.macromedia.com, </w:t>
      </w:r>
      <w:r>
        <w:rPr>
          <w:color w:val="333333"/>
          <w:spacing w:val="-2"/>
          <w:sz w:val="22"/>
        </w:rPr>
        <w:t>zaaptoo.zapto.org</w:t>
      </w:r>
    </w:p>
    <w:p w14:paraId="3ECBE804">
      <w:pPr>
        <w:pStyle w:val="11"/>
        <w:numPr>
          <w:ilvl w:val="1"/>
          <w:numId w:val="9"/>
        </w:numPr>
        <w:tabs>
          <w:tab w:val="left" w:pos="383"/>
        </w:tabs>
        <w:spacing w:before="5" w:after="0" w:line="240" w:lineRule="auto"/>
        <w:ind w:left="383" w:right="0" w:hanging="360"/>
        <w:jc w:val="left"/>
        <w:rPr>
          <w:sz w:val="22"/>
        </w:rPr>
      </w:pPr>
      <w:r>
        <w:rPr>
          <w:color w:val="333333"/>
          <w:sz w:val="22"/>
        </w:rPr>
        <w:t>Block</w:t>
      </w:r>
      <w:r>
        <w:rPr>
          <w:color w:val="333333"/>
          <w:spacing w:val="-7"/>
          <w:sz w:val="22"/>
        </w:rPr>
        <w:t xml:space="preserve"> </w:t>
      </w:r>
      <w:r>
        <w:rPr>
          <w:color w:val="333333"/>
          <w:sz w:val="22"/>
        </w:rPr>
        <w:t>DynDNS</w:t>
      </w:r>
      <w:r>
        <w:rPr>
          <w:color w:val="333333"/>
          <w:spacing w:val="-7"/>
          <w:sz w:val="22"/>
        </w:rPr>
        <w:t xml:space="preserve"> </w:t>
      </w:r>
      <w:r>
        <w:rPr>
          <w:color w:val="333333"/>
          <w:sz w:val="22"/>
        </w:rPr>
        <w:t>wildcard:</w:t>
      </w:r>
      <w:r>
        <w:rPr>
          <w:color w:val="333333"/>
          <w:spacing w:val="-6"/>
          <w:sz w:val="22"/>
        </w:rPr>
        <w:t xml:space="preserve"> </w:t>
      </w:r>
      <w:r>
        <w:rPr>
          <w:color w:val="333333"/>
          <w:spacing w:val="-2"/>
          <w:sz w:val="22"/>
        </w:rPr>
        <w:t>*.zapto.org</w:t>
      </w:r>
    </w:p>
    <w:p w14:paraId="7D160543">
      <w:pPr>
        <w:pStyle w:val="11"/>
        <w:spacing w:after="0" w:line="240" w:lineRule="auto"/>
        <w:jc w:val="left"/>
        <w:rPr>
          <w:sz w:val="22"/>
        </w:rPr>
        <w:sectPr>
          <w:pgSz w:w="11910" w:h="16840"/>
          <w:pgMar w:top="140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64DDD965">
      <w:pPr>
        <w:pStyle w:val="5"/>
        <w:spacing w:before="41"/>
      </w:pPr>
      <w:r>
        <w:rPr>
          <w:color w:val="333333"/>
          <w:spacing w:val="-2"/>
        </w:rPr>
        <w:t>Eradication:</w:t>
      </w:r>
    </w:p>
    <w:p w14:paraId="282F64BB">
      <w:pPr>
        <w:pStyle w:val="11"/>
        <w:numPr>
          <w:ilvl w:val="1"/>
          <w:numId w:val="9"/>
        </w:numPr>
        <w:tabs>
          <w:tab w:val="left" w:pos="383"/>
        </w:tabs>
        <w:spacing w:before="161" w:after="0" w:line="240" w:lineRule="auto"/>
        <w:ind w:left="383" w:right="0" w:hanging="360"/>
        <w:jc w:val="left"/>
        <w:rPr>
          <w:sz w:val="22"/>
        </w:rPr>
      </w:pPr>
      <w:r>
        <w:rPr>
          <w:color w:val="333333"/>
          <w:sz w:val="22"/>
        </w:rPr>
        <w:t>Delete</w:t>
      </w:r>
      <w:r>
        <w:rPr>
          <w:color w:val="333333"/>
          <w:spacing w:val="-7"/>
          <w:sz w:val="22"/>
        </w:rPr>
        <w:t xml:space="preserve"> </w:t>
      </w:r>
      <w:r>
        <w:rPr>
          <w:color w:val="333333"/>
          <w:sz w:val="22"/>
        </w:rPr>
        <w:t>malware</w:t>
      </w:r>
      <w:r>
        <w:rPr>
          <w:color w:val="333333"/>
          <w:spacing w:val="-3"/>
          <w:sz w:val="22"/>
        </w:rPr>
        <w:t xml:space="preserve"> </w:t>
      </w:r>
      <w:r>
        <w:rPr>
          <w:color w:val="333333"/>
          <w:sz w:val="22"/>
        </w:rPr>
        <w:t>files:</w:t>
      </w:r>
      <w:r>
        <w:rPr>
          <w:color w:val="333333"/>
          <w:spacing w:val="-3"/>
          <w:sz w:val="22"/>
        </w:rPr>
        <w:t xml:space="preserve"> </w:t>
      </w:r>
      <w:r>
        <w:rPr>
          <w:color w:val="333333"/>
          <w:spacing w:val="-2"/>
          <w:sz w:val="22"/>
        </w:rPr>
        <w:t>invoice_2318362983713_823931342io.pdf.exe</w:t>
      </w:r>
    </w:p>
    <w:p w14:paraId="3A923B22">
      <w:pPr>
        <w:pStyle w:val="11"/>
        <w:numPr>
          <w:ilvl w:val="1"/>
          <w:numId w:val="9"/>
        </w:numPr>
        <w:tabs>
          <w:tab w:val="left" w:pos="383"/>
        </w:tabs>
        <w:spacing w:before="39" w:after="0" w:line="240" w:lineRule="auto"/>
        <w:ind w:left="383" w:right="0" w:hanging="360"/>
        <w:jc w:val="left"/>
        <w:rPr>
          <w:sz w:val="22"/>
        </w:rPr>
      </w:pPr>
      <w:r>
        <w:rPr>
          <w:color w:val="333333"/>
          <w:sz w:val="22"/>
        </w:rPr>
        <w:t>Delete</w:t>
      </w:r>
      <w:r>
        <w:rPr>
          <w:color w:val="333333"/>
          <w:spacing w:val="-11"/>
          <w:sz w:val="22"/>
        </w:rPr>
        <w:t xml:space="preserve"> </w:t>
      </w:r>
      <w:r>
        <w:rPr>
          <w:color w:val="333333"/>
          <w:sz w:val="22"/>
        </w:rPr>
        <w:t>dropped</w:t>
      </w:r>
      <w:r>
        <w:rPr>
          <w:color w:val="333333"/>
          <w:spacing w:val="-9"/>
          <w:sz w:val="22"/>
        </w:rPr>
        <w:t xml:space="preserve"> </w:t>
      </w:r>
      <w:r>
        <w:rPr>
          <w:color w:val="333333"/>
          <w:sz w:val="22"/>
        </w:rPr>
        <w:t>files:</w:t>
      </w:r>
      <w:r>
        <w:rPr>
          <w:color w:val="333333"/>
          <w:spacing w:val="-9"/>
          <w:sz w:val="22"/>
        </w:rPr>
        <w:t xml:space="preserve"> </w:t>
      </w:r>
      <w:r>
        <w:rPr>
          <w:color w:val="333333"/>
          <w:sz w:val="22"/>
        </w:rPr>
        <w:t>InstallFlashPlayer.exe,</w:t>
      </w:r>
      <w:r>
        <w:rPr>
          <w:color w:val="333333"/>
          <w:spacing w:val="-9"/>
          <w:sz w:val="22"/>
        </w:rPr>
        <w:t xml:space="preserve"> </w:t>
      </w:r>
      <w:r>
        <w:rPr>
          <w:color w:val="333333"/>
          <w:sz w:val="22"/>
        </w:rPr>
        <w:t>windows.exe,</w:t>
      </w:r>
      <w:r>
        <w:rPr>
          <w:color w:val="333333"/>
          <w:spacing w:val="-8"/>
          <w:sz w:val="22"/>
        </w:rPr>
        <w:t xml:space="preserve"> </w:t>
      </w:r>
      <w:r>
        <w:rPr>
          <w:color w:val="333333"/>
          <w:spacing w:val="-2"/>
          <w:sz w:val="22"/>
        </w:rPr>
        <w:t>njq8.exe</w:t>
      </w:r>
    </w:p>
    <w:p w14:paraId="27A652E1">
      <w:pPr>
        <w:pStyle w:val="11"/>
        <w:numPr>
          <w:ilvl w:val="1"/>
          <w:numId w:val="9"/>
        </w:numPr>
        <w:tabs>
          <w:tab w:val="left" w:pos="383"/>
        </w:tabs>
        <w:spacing w:before="42" w:after="0" w:line="240" w:lineRule="auto"/>
        <w:ind w:left="383" w:right="0" w:hanging="360"/>
        <w:jc w:val="left"/>
        <w:rPr>
          <w:sz w:val="22"/>
        </w:rPr>
      </w:pPr>
      <w:r>
        <w:rPr>
          <w:color w:val="333333"/>
          <w:sz w:val="22"/>
        </w:rPr>
        <w:t>Remove</w:t>
      </w:r>
      <w:r>
        <w:rPr>
          <w:color w:val="333333"/>
          <w:spacing w:val="-9"/>
          <w:sz w:val="22"/>
        </w:rPr>
        <w:t xml:space="preserve"> </w:t>
      </w:r>
      <w:r>
        <w:rPr>
          <w:color w:val="333333"/>
          <w:sz w:val="22"/>
        </w:rPr>
        <w:t>registry</w:t>
      </w:r>
      <w:r>
        <w:rPr>
          <w:color w:val="333333"/>
          <w:spacing w:val="-6"/>
          <w:sz w:val="22"/>
        </w:rPr>
        <w:t xml:space="preserve"> </w:t>
      </w:r>
      <w:r>
        <w:rPr>
          <w:color w:val="333333"/>
          <w:sz w:val="22"/>
        </w:rPr>
        <w:t>persistence</w:t>
      </w:r>
      <w:r>
        <w:rPr>
          <w:color w:val="333333"/>
          <w:spacing w:val="-6"/>
          <w:sz w:val="22"/>
        </w:rPr>
        <w:t xml:space="preserve"> </w:t>
      </w:r>
      <w:r>
        <w:rPr>
          <w:color w:val="333333"/>
          <w:sz w:val="22"/>
        </w:rPr>
        <w:t>keys:</w:t>
      </w:r>
      <w:r>
        <w:rPr>
          <w:color w:val="333333"/>
          <w:spacing w:val="-7"/>
          <w:sz w:val="22"/>
        </w:rPr>
        <w:t xml:space="preserve"> </w:t>
      </w:r>
      <w:r>
        <w:rPr>
          <w:color w:val="333333"/>
          <w:spacing w:val="-2"/>
          <w:sz w:val="22"/>
        </w:rPr>
        <w:t>HKCU\Software\Microsoft\Windows\CurrentVersion\Run</w:t>
      </w:r>
    </w:p>
    <w:p w14:paraId="4B2CB9DC">
      <w:pPr>
        <w:pStyle w:val="11"/>
        <w:numPr>
          <w:ilvl w:val="1"/>
          <w:numId w:val="9"/>
        </w:numPr>
        <w:tabs>
          <w:tab w:val="left" w:pos="383"/>
        </w:tabs>
        <w:spacing w:before="39" w:after="0" w:line="240" w:lineRule="auto"/>
        <w:ind w:left="383" w:right="0" w:hanging="360"/>
        <w:jc w:val="left"/>
        <w:rPr>
          <w:sz w:val="22"/>
        </w:rPr>
      </w:pPr>
      <w:r>
        <w:rPr>
          <w:color w:val="333333"/>
          <w:sz w:val="22"/>
        </w:rPr>
        <w:t>Remove</w:t>
      </w:r>
      <w:r>
        <w:rPr>
          <w:color w:val="333333"/>
          <w:spacing w:val="-6"/>
          <w:sz w:val="22"/>
        </w:rPr>
        <w:t xml:space="preserve"> </w:t>
      </w:r>
      <w:r>
        <w:rPr>
          <w:color w:val="333333"/>
          <w:sz w:val="22"/>
        </w:rPr>
        <w:t>Startup</w:t>
      </w:r>
      <w:r>
        <w:rPr>
          <w:color w:val="333333"/>
          <w:spacing w:val="-5"/>
          <w:sz w:val="22"/>
        </w:rPr>
        <w:t xml:space="preserve"> </w:t>
      </w:r>
      <w:r>
        <w:rPr>
          <w:color w:val="333333"/>
          <w:sz w:val="22"/>
        </w:rPr>
        <w:t>folder</w:t>
      </w:r>
      <w:r>
        <w:rPr>
          <w:color w:val="333333"/>
          <w:spacing w:val="-5"/>
          <w:sz w:val="22"/>
        </w:rPr>
        <w:t xml:space="preserve"> </w:t>
      </w:r>
      <w:r>
        <w:rPr>
          <w:color w:val="333333"/>
          <w:spacing w:val="-2"/>
          <w:sz w:val="22"/>
        </w:rPr>
        <w:t>entries</w:t>
      </w:r>
    </w:p>
    <w:p w14:paraId="526784EF">
      <w:pPr>
        <w:pStyle w:val="11"/>
        <w:numPr>
          <w:ilvl w:val="1"/>
          <w:numId w:val="9"/>
        </w:numPr>
        <w:tabs>
          <w:tab w:val="left" w:pos="383"/>
        </w:tabs>
        <w:spacing w:before="41" w:after="0" w:line="240" w:lineRule="auto"/>
        <w:ind w:left="383" w:right="0" w:hanging="360"/>
        <w:jc w:val="left"/>
        <w:rPr>
          <w:sz w:val="22"/>
        </w:rPr>
      </w:pPr>
      <w:r>
        <w:rPr>
          <w:color w:val="333333"/>
          <w:sz w:val="22"/>
        </w:rPr>
        <w:t>Remove</w:t>
      </w:r>
      <w:r>
        <w:rPr>
          <w:color w:val="333333"/>
          <w:spacing w:val="-8"/>
          <w:sz w:val="22"/>
        </w:rPr>
        <w:t xml:space="preserve"> </w:t>
      </w:r>
      <w:r>
        <w:rPr>
          <w:color w:val="333333"/>
          <w:sz w:val="22"/>
        </w:rPr>
        <w:t>firewall</w:t>
      </w:r>
      <w:r>
        <w:rPr>
          <w:color w:val="333333"/>
          <w:spacing w:val="-8"/>
          <w:sz w:val="22"/>
        </w:rPr>
        <w:t xml:space="preserve"> </w:t>
      </w:r>
      <w:r>
        <w:rPr>
          <w:color w:val="333333"/>
          <w:sz w:val="22"/>
        </w:rPr>
        <w:t>exception:</w:t>
      </w:r>
      <w:r>
        <w:rPr>
          <w:color w:val="333333"/>
          <w:spacing w:val="-7"/>
          <w:sz w:val="22"/>
        </w:rPr>
        <w:t xml:space="preserve"> </w:t>
      </w:r>
      <w:r>
        <w:rPr>
          <w:color w:val="333333"/>
          <w:sz w:val="22"/>
        </w:rPr>
        <w:t>netsh</w:t>
      </w:r>
      <w:r>
        <w:rPr>
          <w:color w:val="333333"/>
          <w:spacing w:val="-6"/>
          <w:sz w:val="22"/>
        </w:rPr>
        <w:t xml:space="preserve"> </w:t>
      </w:r>
      <w:r>
        <w:rPr>
          <w:color w:val="333333"/>
          <w:sz w:val="22"/>
        </w:rPr>
        <w:t>firewall</w:t>
      </w:r>
      <w:r>
        <w:rPr>
          <w:color w:val="333333"/>
          <w:spacing w:val="-5"/>
          <w:sz w:val="22"/>
        </w:rPr>
        <w:t xml:space="preserve"> </w:t>
      </w:r>
      <w:r>
        <w:rPr>
          <w:color w:val="333333"/>
          <w:sz w:val="22"/>
        </w:rPr>
        <w:t>delete</w:t>
      </w:r>
      <w:r>
        <w:rPr>
          <w:color w:val="333333"/>
          <w:spacing w:val="-7"/>
          <w:sz w:val="22"/>
        </w:rPr>
        <w:t xml:space="preserve"> </w:t>
      </w:r>
      <w:r>
        <w:rPr>
          <w:color w:val="333333"/>
          <w:sz w:val="22"/>
        </w:rPr>
        <w:t>allowedprogram</w:t>
      </w:r>
      <w:r>
        <w:rPr>
          <w:color w:val="333333"/>
          <w:spacing w:val="-7"/>
          <w:sz w:val="22"/>
        </w:rPr>
        <w:t xml:space="preserve"> </w:t>
      </w:r>
      <w:r>
        <w:rPr>
          <w:color w:val="333333"/>
          <w:spacing w:val="-2"/>
          <w:sz w:val="22"/>
        </w:rPr>
        <w:t>windows.exe</w:t>
      </w:r>
    </w:p>
    <w:p w14:paraId="59FD9023">
      <w:pPr>
        <w:pStyle w:val="11"/>
        <w:numPr>
          <w:ilvl w:val="1"/>
          <w:numId w:val="9"/>
        </w:numPr>
        <w:tabs>
          <w:tab w:val="left" w:pos="383"/>
        </w:tabs>
        <w:spacing w:before="39" w:after="0" w:line="240" w:lineRule="auto"/>
        <w:ind w:left="383" w:right="0" w:hanging="360"/>
        <w:jc w:val="left"/>
        <w:rPr>
          <w:sz w:val="22"/>
        </w:rPr>
      </w:pPr>
      <w:r>
        <w:rPr>
          <w:color w:val="333333"/>
          <w:sz w:val="22"/>
        </w:rPr>
        <w:t>Scan</w:t>
      </w:r>
      <w:r>
        <w:rPr>
          <w:color w:val="333333"/>
          <w:spacing w:val="-6"/>
          <w:sz w:val="22"/>
        </w:rPr>
        <w:t xml:space="preserve"> </w:t>
      </w:r>
      <w:r>
        <w:rPr>
          <w:color w:val="333333"/>
          <w:sz w:val="22"/>
        </w:rPr>
        <w:t>system</w:t>
      </w:r>
      <w:r>
        <w:rPr>
          <w:color w:val="333333"/>
          <w:spacing w:val="-3"/>
          <w:sz w:val="22"/>
        </w:rPr>
        <w:t xml:space="preserve"> </w:t>
      </w:r>
      <w:r>
        <w:rPr>
          <w:color w:val="333333"/>
          <w:sz w:val="22"/>
        </w:rPr>
        <w:t>with</w:t>
      </w:r>
      <w:r>
        <w:rPr>
          <w:color w:val="333333"/>
          <w:spacing w:val="-4"/>
          <w:sz w:val="22"/>
        </w:rPr>
        <w:t xml:space="preserve"> </w:t>
      </w:r>
      <w:r>
        <w:rPr>
          <w:color w:val="333333"/>
          <w:sz w:val="22"/>
        </w:rPr>
        <w:t>updated</w:t>
      </w:r>
      <w:r>
        <w:rPr>
          <w:color w:val="333333"/>
          <w:spacing w:val="-7"/>
          <w:sz w:val="22"/>
        </w:rPr>
        <w:t xml:space="preserve"> </w:t>
      </w:r>
      <w:r>
        <w:rPr>
          <w:color w:val="333333"/>
          <w:sz w:val="22"/>
        </w:rPr>
        <w:t>antivirus</w:t>
      </w:r>
      <w:r>
        <w:rPr>
          <w:color w:val="333333"/>
          <w:spacing w:val="-1"/>
          <w:sz w:val="22"/>
        </w:rPr>
        <w:t xml:space="preserve"> </w:t>
      </w:r>
      <w:r>
        <w:rPr>
          <w:color w:val="333333"/>
          <w:spacing w:val="-2"/>
          <w:sz w:val="22"/>
        </w:rPr>
        <w:t>signatures</w:t>
      </w:r>
    </w:p>
    <w:p w14:paraId="6AD686E9">
      <w:pPr>
        <w:pStyle w:val="8"/>
      </w:pPr>
    </w:p>
    <w:p w14:paraId="0CFE7E99">
      <w:pPr>
        <w:pStyle w:val="8"/>
        <w:spacing w:before="53"/>
      </w:pPr>
    </w:p>
    <w:p w14:paraId="5B22A86E">
      <w:pPr>
        <w:pStyle w:val="5"/>
      </w:pPr>
      <w:r>
        <w:rPr>
          <w:color w:val="333333"/>
          <w:spacing w:val="-2"/>
        </w:rPr>
        <w:t>Recovery:</w:t>
      </w:r>
    </w:p>
    <w:p w14:paraId="53831C92">
      <w:pPr>
        <w:pStyle w:val="11"/>
        <w:numPr>
          <w:ilvl w:val="1"/>
          <w:numId w:val="9"/>
        </w:numPr>
        <w:tabs>
          <w:tab w:val="left" w:pos="383"/>
        </w:tabs>
        <w:spacing w:before="160" w:after="0" w:line="240" w:lineRule="auto"/>
        <w:ind w:left="383" w:right="0" w:hanging="360"/>
        <w:jc w:val="left"/>
        <w:rPr>
          <w:sz w:val="22"/>
        </w:rPr>
      </w:pPr>
      <w:r>
        <w:rPr>
          <w:color w:val="333333"/>
          <w:sz w:val="22"/>
        </w:rPr>
        <w:t>Restore</w:t>
      </w:r>
      <w:r>
        <w:rPr>
          <w:color w:val="333333"/>
          <w:spacing w:val="-5"/>
          <w:sz w:val="22"/>
        </w:rPr>
        <w:t xml:space="preserve"> </w:t>
      </w:r>
      <w:r>
        <w:rPr>
          <w:color w:val="333333"/>
          <w:sz w:val="22"/>
        </w:rPr>
        <w:t>system</w:t>
      </w:r>
      <w:r>
        <w:rPr>
          <w:color w:val="333333"/>
          <w:spacing w:val="-2"/>
          <w:sz w:val="22"/>
        </w:rPr>
        <w:t xml:space="preserve"> </w:t>
      </w:r>
      <w:r>
        <w:rPr>
          <w:color w:val="333333"/>
          <w:sz w:val="22"/>
        </w:rPr>
        <w:t>from</w:t>
      </w:r>
      <w:r>
        <w:rPr>
          <w:color w:val="333333"/>
          <w:spacing w:val="-4"/>
          <w:sz w:val="22"/>
        </w:rPr>
        <w:t xml:space="preserve"> </w:t>
      </w:r>
      <w:r>
        <w:rPr>
          <w:color w:val="333333"/>
          <w:sz w:val="22"/>
        </w:rPr>
        <w:t>known-good</w:t>
      </w:r>
      <w:r>
        <w:rPr>
          <w:color w:val="333333"/>
          <w:spacing w:val="-4"/>
          <w:sz w:val="22"/>
        </w:rPr>
        <w:t xml:space="preserve"> </w:t>
      </w:r>
      <w:r>
        <w:rPr>
          <w:color w:val="333333"/>
          <w:sz w:val="22"/>
        </w:rPr>
        <w:t>backup</w:t>
      </w:r>
      <w:r>
        <w:rPr>
          <w:color w:val="333333"/>
          <w:spacing w:val="-5"/>
          <w:sz w:val="22"/>
        </w:rPr>
        <w:t xml:space="preserve"> </w:t>
      </w:r>
      <w:r>
        <w:rPr>
          <w:color w:val="333333"/>
          <w:sz w:val="22"/>
        </w:rPr>
        <w:t>or</w:t>
      </w:r>
      <w:r>
        <w:rPr>
          <w:color w:val="333333"/>
          <w:spacing w:val="-2"/>
          <w:sz w:val="22"/>
        </w:rPr>
        <w:t xml:space="preserve"> reimage</w:t>
      </w:r>
    </w:p>
    <w:p w14:paraId="78948671">
      <w:pPr>
        <w:pStyle w:val="11"/>
        <w:numPr>
          <w:ilvl w:val="1"/>
          <w:numId w:val="9"/>
        </w:numPr>
        <w:tabs>
          <w:tab w:val="left" w:pos="383"/>
        </w:tabs>
        <w:spacing w:before="41" w:after="0" w:line="240" w:lineRule="auto"/>
        <w:ind w:left="383" w:right="0" w:hanging="360"/>
        <w:jc w:val="left"/>
        <w:rPr>
          <w:sz w:val="22"/>
        </w:rPr>
      </w:pPr>
      <w:r>
        <w:rPr>
          <w:color w:val="333333"/>
          <w:sz w:val="22"/>
        </w:rPr>
        <w:t>Verify</w:t>
      </w:r>
      <w:r>
        <w:rPr>
          <w:color w:val="333333"/>
          <w:spacing w:val="-5"/>
          <w:sz w:val="22"/>
        </w:rPr>
        <w:t xml:space="preserve"> </w:t>
      </w:r>
      <w:r>
        <w:rPr>
          <w:color w:val="333333"/>
          <w:sz w:val="22"/>
        </w:rPr>
        <w:t>all</w:t>
      </w:r>
      <w:r>
        <w:rPr>
          <w:color w:val="333333"/>
          <w:spacing w:val="-5"/>
          <w:sz w:val="22"/>
        </w:rPr>
        <w:t xml:space="preserve"> </w:t>
      </w:r>
      <w:r>
        <w:rPr>
          <w:color w:val="333333"/>
          <w:sz w:val="22"/>
        </w:rPr>
        <w:t>IOCs</w:t>
      </w:r>
      <w:r>
        <w:rPr>
          <w:color w:val="333333"/>
          <w:spacing w:val="-4"/>
          <w:sz w:val="22"/>
        </w:rPr>
        <w:t xml:space="preserve"> </w:t>
      </w:r>
      <w:r>
        <w:rPr>
          <w:color w:val="333333"/>
          <w:sz w:val="22"/>
        </w:rPr>
        <w:t>are</w:t>
      </w:r>
      <w:r>
        <w:rPr>
          <w:color w:val="333333"/>
          <w:spacing w:val="-5"/>
          <w:sz w:val="22"/>
        </w:rPr>
        <w:t xml:space="preserve"> </w:t>
      </w:r>
      <w:r>
        <w:rPr>
          <w:color w:val="333333"/>
          <w:sz w:val="22"/>
        </w:rPr>
        <w:t>removed</w:t>
      </w:r>
      <w:r>
        <w:rPr>
          <w:color w:val="333333"/>
          <w:spacing w:val="-8"/>
          <w:sz w:val="22"/>
        </w:rPr>
        <w:t xml:space="preserve"> </w:t>
      </w:r>
      <w:r>
        <w:rPr>
          <w:color w:val="333333"/>
          <w:sz w:val="22"/>
        </w:rPr>
        <w:t>before</w:t>
      </w:r>
      <w:r>
        <w:rPr>
          <w:color w:val="333333"/>
          <w:spacing w:val="-4"/>
          <w:sz w:val="22"/>
        </w:rPr>
        <w:t xml:space="preserve"> </w:t>
      </w:r>
      <w:r>
        <w:rPr>
          <w:color w:val="333333"/>
          <w:sz w:val="22"/>
        </w:rPr>
        <w:t>reconnecting</w:t>
      </w:r>
      <w:r>
        <w:rPr>
          <w:color w:val="333333"/>
          <w:spacing w:val="-6"/>
          <w:sz w:val="22"/>
        </w:rPr>
        <w:t xml:space="preserve"> </w:t>
      </w:r>
      <w:r>
        <w:rPr>
          <w:color w:val="333333"/>
          <w:sz w:val="22"/>
        </w:rPr>
        <w:t>to</w:t>
      </w:r>
      <w:r>
        <w:rPr>
          <w:color w:val="333333"/>
          <w:spacing w:val="-3"/>
          <w:sz w:val="22"/>
        </w:rPr>
        <w:t xml:space="preserve"> </w:t>
      </w:r>
      <w:r>
        <w:rPr>
          <w:color w:val="333333"/>
          <w:spacing w:val="-2"/>
          <w:sz w:val="22"/>
        </w:rPr>
        <w:t>network</w:t>
      </w:r>
    </w:p>
    <w:p w14:paraId="4219D1E8">
      <w:pPr>
        <w:pStyle w:val="11"/>
        <w:numPr>
          <w:ilvl w:val="1"/>
          <w:numId w:val="9"/>
        </w:numPr>
        <w:tabs>
          <w:tab w:val="left" w:pos="383"/>
        </w:tabs>
        <w:spacing w:before="42" w:after="0" w:line="240" w:lineRule="auto"/>
        <w:ind w:left="383" w:right="0" w:hanging="360"/>
        <w:jc w:val="left"/>
        <w:rPr>
          <w:sz w:val="22"/>
        </w:rPr>
      </w:pPr>
      <w:r>
        <w:rPr>
          <w:color w:val="333333"/>
          <w:sz w:val="22"/>
        </w:rPr>
        <w:t>Monitor</w:t>
      </w:r>
      <w:r>
        <w:rPr>
          <w:color w:val="333333"/>
          <w:spacing w:val="-5"/>
          <w:sz w:val="22"/>
        </w:rPr>
        <w:t xml:space="preserve"> </w:t>
      </w:r>
      <w:r>
        <w:rPr>
          <w:color w:val="333333"/>
          <w:sz w:val="22"/>
        </w:rPr>
        <w:t>recovered</w:t>
      </w:r>
      <w:r>
        <w:rPr>
          <w:color w:val="333333"/>
          <w:spacing w:val="-4"/>
          <w:sz w:val="22"/>
        </w:rPr>
        <w:t xml:space="preserve"> </w:t>
      </w:r>
      <w:r>
        <w:rPr>
          <w:color w:val="333333"/>
          <w:sz w:val="22"/>
        </w:rPr>
        <w:t>system</w:t>
      </w:r>
      <w:r>
        <w:rPr>
          <w:color w:val="333333"/>
          <w:spacing w:val="-6"/>
          <w:sz w:val="22"/>
        </w:rPr>
        <w:t xml:space="preserve"> </w:t>
      </w:r>
      <w:r>
        <w:rPr>
          <w:color w:val="333333"/>
          <w:sz w:val="22"/>
        </w:rPr>
        <w:t>for</w:t>
      </w:r>
      <w:r>
        <w:rPr>
          <w:color w:val="333333"/>
          <w:spacing w:val="-6"/>
          <w:sz w:val="22"/>
        </w:rPr>
        <w:t xml:space="preserve"> </w:t>
      </w:r>
      <w:r>
        <w:rPr>
          <w:color w:val="333333"/>
          <w:sz w:val="22"/>
        </w:rPr>
        <w:t>72</w:t>
      </w:r>
      <w:r>
        <w:rPr>
          <w:color w:val="333333"/>
          <w:spacing w:val="-4"/>
          <w:sz w:val="22"/>
        </w:rPr>
        <w:t xml:space="preserve"> </w:t>
      </w:r>
      <w:r>
        <w:rPr>
          <w:color w:val="333333"/>
          <w:sz w:val="22"/>
        </w:rPr>
        <w:t>hours</w:t>
      </w:r>
      <w:r>
        <w:rPr>
          <w:color w:val="333333"/>
          <w:spacing w:val="-4"/>
          <w:sz w:val="22"/>
        </w:rPr>
        <w:t xml:space="preserve"> </w:t>
      </w:r>
      <w:r>
        <w:rPr>
          <w:color w:val="333333"/>
          <w:sz w:val="22"/>
        </w:rPr>
        <w:t>for</w:t>
      </w:r>
      <w:r>
        <w:rPr>
          <w:color w:val="333333"/>
          <w:spacing w:val="-5"/>
          <w:sz w:val="22"/>
        </w:rPr>
        <w:t xml:space="preserve"> </w:t>
      </w:r>
      <w:r>
        <w:rPr>
          <w:color w:val="333333"/>
          <w:sz w:val="22"/>
        </w:rPr>
        <w:t>re-infection</w:t>
      </w:r>
      <w:r>
        <w:rPr>
          <w:color w:val="333333"/>
          <w:spacing w:val="-4"/>
          <w:sz w:val="22"/>
        </w:rPr>
        <w:t xml:space="preserve"> </w:t>
      </w:r>
      <w:r>
        <w:rPr>
          <w:color w:val="333333"/>
          <w:spacing w:val="-2"/>
          <w:sz w:val="22"/>
        </w:rPr>
        <w:t>indicators</w:t>
      </w:r>
    </w:p>
    <w:p w14:paraId="3C37F165">
      <w:pPr>
        <w:pStyle w:val="11"/>
        <w:numPr>
          <w:ilvl w:val="1"/>
          <w:numId w:val="9"/>
        </w:numPr>
        <w:tabs>
          <w:tab w:val="left" w:pos="383"/>
        </w:tabs>
        <w:spacing w:before="39" w:after="0" w:line="240" w:lineRule="auto"/>
        <w:ind w:left="383" w:right="0" w:hanging="360"/>
        <w:jc w:val="left"/>
        <w:rPr>
          <w:sz w:val="22"/>
        </w:rPr>
      </w:pPr>
      <w:r>
        <w:rPr>
          <w:color w:val="333333"/>
          <w:sz w:val="22"/>
        </w:rPr>
        <w:t>Reset</w:t>
      </w:r>
      <w:r>
        <w:rPr>
          <w:color w:val="333333"/>
          <w:spacing w:val="-4"/>
          <w:sz w:val="22"/>
        </w:rPr>
        <w:t xml:space="preserve"> </w:t>
      </w:r>
      <w:r>
        <w:rPr>
          <w:color w:val="333333"/>
          <w:sz w:val="22"/>
        </w:rPr>
        <w:t>all</w:t>
      </w:r>
      <w:r>
        <w:rPr>
          <w:color w:val="333333"/>
          <w:spacing w:val="-2"/>
          <w:sz w:val="22"/>
        </w:rPr>
        <w:t xml:space="preserve"> </w:t>
      </w:r>
      <w:r>
        <w:rPr>
          <w:color w:val="333333"/>
          <w:sz w:val="22"/>
        </w:rPr>
        <w:t>credentials</w:t>
      </w:r>
      <w:r>
        <w:rPr>
          <w:color w:val="333333"/>
          <w:spacing w:val="-5"/>
          <w:sz w:val="22"/>
        </w:rPr>
        <w:t xml:space="preserve"> </w:t>
      </w:r>
      <w:r>
        <w:rPr>
          <w:color w:val="333333"/>
          <w:sz w:val="22"/>
        </w:rPr>
        <w:t>that</w:t>
      </w:r>
      <w:r>
        <w:rPr>
          <w:color w:val="333333"/>
          <w:spacing w:val="-4"/>
          <w:sz w:val="22"/>
        </w:rPr>
        <w:t xml:space="preserve"> </w:t>
      </w:r>
      <w:r>
        <w:rPr>
          <w:color w:val="333333"/>
          <w:sz w:val="22"/>
        </w:rPr>
        <w:t>may</w:t>
      </w:r>
      <w:r>
        <w:rPr>
          <w:color w:val="333333"/>
          <w:spacing w:val="-1"/>
          <w:sz w:val="22"/>
        </w:rPr>
        <w:t xml:space="preserve"> </w:t>
      </w:r>
      <w:r>
        <w:rPr>
          <w:color w:val="333333"/>
          <w:sz w:val="22"/>
        </w:rPr>
        <w:t>have</w:t>
      </w:r>
      <w:r>
        <w:rPr>
          <w:color w:val="333333"/>
          <w:spacing w:val="-2"/>
          <w:sz w:val="22"/>
        </w:rPr>
        <w:t xml:space="preserve"> </w:t>
      </w:r>
      <w:r>
        <w:rPr>
          <w:color w:val="333333"/>
          <w:sz w:val="22"/>
        </w:rPr>
        <w:t>been</w:t>
      </w:r>
      <w:r>
        <w:rPr>
          <w:color w:val="333333"/>
          <w:spacing w:val="-2"/>
          <w:sz w:val="22"/>
        </w:rPr>
        <w:t xml:space="preserve"> compromised</w:t>
      </w:r>
    </w:p>
    <w:p w14:paraId="5741124F">
      <w:pPr>
        <w:pStyle w:val="8"/>
        <w:spacing w:before="12"/>
      </w:pPr>
    </w:p>
    <w:p w14:paraId="5777DC74">
      <w:pPr>
        <w:pStyle w:val="4"/>
        <w:numPr>
          <w:ilvl w:val="0"/>
          <w:numId w:val="9"/>
        </w:numPr>
        <w:tabs>
          <w:tab w:val="left" w:pos="263"/>
        </w:tabs>
        <w:spacing w:before="0" w:after="0" w:line="240" w:lineRule="auto"/>
        <w:ind w:left="263" w:right="0" w:hanging="240"/>
        <w:jc w:val="left"/>
      </w:pPr>
      <w:r>
        <w:rPr>
          <w:color w:val="1A3B6D"/>
        </w:rPr>
        <w:t>Post-Incident</w:t>
      </w:r>
      <w:r>
        <w:rPr>
          <w:color w:val="1A3B6D"/>
          <w:spacing w:val="-7"/>
        </w:rPr>
        <w:t xml:space="preserve"> </w:t>
      </w:r>
      <w:r>
        <w:rPr>
          <w:color w:val="1A3B6D"/>
          <w:spacing w:val="-2"/>
        </w:rPr>
        <w:t>Activity</w:t>
      </w:r>
    </w:p>
    <w:p w14:paraId="3B93B465">
      <w:pPr>
        <w:pStyle w:val="11"/>
        <w:numPr>
          <w:ilvl w:val="1"/>
          <w:numId w:val="9"/>
        </w:numPr>
        <w:tabs>
          <w:tab w:val="left" w:pos="383"/>
        </w:tabs>
        <w:spacing w:before="163" w:after="0" w:line="240" w:lineRule="auto"/>
        <w:ind w:left="383" w:right="0" w:hanging="360"/>
        <w:jc w:val="left"/>
        <w:rPr>
          <w:sz w:val="22"/>
        </w:rPr>
      </w:pPr>
      <w:r>
        <w:rPr>
          <w:color w:val="333333"/>
          <w:sz w:val="22"/>
        </w:rPr>
        <w:t>Update</w:t>
      </w:r>
      <w:r>
        <w:rPr>
          <w:color w:val="333333"/>
          <w:spacing w:val="-3"/>
          <w:sz w:val="22"/>
        </w:rPr>
        <w:t xml:space="preserve"> </w:t>
      </w:r>
      <w:r>
        <w:rPr>
          <w:color w:val="333333"/>
          <w:sz w:val="22"/>
        </w:rPr>
        <w:t>Suricata</w:t>
      </w:r>
      <w:r>
        <w:rPr>
          <w:color w:val="333333"/>
          <w:spacing w:val="-5"/>
          <w:sz w:val="22"/>
        </w:rPr>
        <w:t xml:space="preserve"> </w:t>
      </w:r>
      <w:r>
        <w:rPr>
          <w:color w:val="333333"/>
          <w:sz w:val="22"/>
        </w:rPr>
        <w:t>and</w:t>
      </w:r>
      <w:r>
        <w:rPr>
          <w:color w:val="333333"/>
          <w:spacing w:val="-5"/>
          <w:sz w:val="22"/>
        </w:rPr>
        <w:t xml:space="preserve"> </w:t>
      </w:r>
      <w:r>
        <w:rPr>
          <w:color w:val="333333"/>
          <w:sz w:val="22"/>
        </w:rPr>
        <w:t>Wazuh</w:t>
      </w:r>
      <w:r>
        <w:rPr>
          <w:color w:val="333333"/>
          <w:spacing w:val="-3"/>
          <w:sz w:val="22"/>
        </w:rPr>
        <w:t xml:space="preserve"> </w:t>
      </w:r>
      <w:r>
        <w:rPr>
          <w:color w:val="333333"/>
          <w:sz w:val="22"/>
        </w:rPr>
        <w:t>rules</w:t>
      </w:r>
      <w:r>
        <w:rPr>
          <w:color w:val="333333"/>
          <w:spacing w:val="-2"/>
          <w:sz w:val="22"/>
        </w:rPr>
        <w:t xml:space="preserve"> </w:t>
      </w:r>
      <w:r>
        <w:rPr>
          <w:color w:val="333333"/>
          <w:sz w:val="22"/>
        </w:rPr>
        <w:t>based</w:t>
      </w:r>
      <w:r>
        <w:rPr>
          <w:color w:val="333333"/>
          <w:spacing w:val="-5"/>
          <w:sz w:val="22"/>
        </w:rPr>
        <w:t xml:space="preserve"> </w:t>
      </w:r>
      <w:r>
        <w:rPr>
          <w:color w:val="333333"/>
          <w:sz w:val="22"/>
        </w:rPr>
        <w:t>on</w:t>
      </w:r>
      <w:r>
        <w:rPr>
          <w:color w:val="333333"/>
          <w:spacing w:val="-3"/>
          <w:sz w:val="22"/>
        </w:rPr>
        <w:t xml:space="preserve"> </w:t>
      </w:r>
      <w:r>
        <w:rPr>
          <w:color w:val="333333"/>
          <w:spacing w:val="-2"/>
          <w:sz w:val="22"/>
        </w:rPr>
        <w:t>findings</w:t>
      </w:r>
    </w:p>
    <w:p w14:paraId="4B81E675">
      <w:pPr>
        <w:pStyle w:val="11"/>
        <w:numPr>
          <w:ilvl w:val="1"/>
          <w:numId w:val="9"/>
        </w:numPr>
        <w:tabs>
          <w:tab w:val="left" w:pos="383"/>
        </w:tabs>
        <w:spacing w:before="42" w:after="0" w:line="240" w:lineRule="auto"/>
        <w:ind w:left="383" w:right="0" w:hanging="360"/>
        <w:jc w:val="left"/>
        <w:rPr>
          <w:sz w:val="22"/>
        </w:rPr>
      </w:pPr>
      <w:r>
        <w:rPr>
          <w:color w:val="333333"/>
          <w:sz w:val="22"/>
        </w:rPr>
        <w:t>Add</w:t>
      </w:r>
      <w:r>
        <w:rPr>
          <w:color w:val="333333"/>
          <w:spacing w:val="-5"/>
          <w:sz w:val="22"/>
        </w:rPr>
        <w:t xml:space="preserve"> </w:t>
      </w:r>
      <w:r>
        <w:rPr>
          <w:color w:val="333333"/>
          <w:sz w:val="22"/>
        </w:rPr>
        <w:t>all</w:t>
      </w:r>
      <w:r>
        <w:rPr>
          <w:color w:val="333333"/>
          <w:spacing w:val="-3"/>
          <w:sz w:val="22"/>
        </w:rPr>
        <w:t xml:space="preserve"> </w:t>
      </w:r>
      <w:r>
        <w:rPr>
          <w:color w:val="333333"/>
          <w:sz w:val="22"/>
        </w:rPr>
        <w:t>IOCs</w:t>
      </w:r>
      <w:r>
        <w:rPr>
          <w:color w:val="333333"/>
          <w:spacing w:val="-3"/>
          <w:sz w:val="22"/>
        </w:rPr>
        <w:t xml:space="preserve"> </w:t>
      </w:r>
      <w:r>
        <w:rPr>
          <w:color w:val="333333"/>
          <w:sz w:val="22"/>
        </w:rPr>
        <w:t>to</w:t>
      </w:r>
      <w:r>
        <w:rPr>
          <w:color w:val="333333"/>
          <w:spacing w:val="-3"/>
          <w:sz w:val="22"/>
        </w:rPr>
        <w:t xml:space="preserve"> </w:t>
      </w:r>
      <w:r>
        <w:rPr>
          <w:color w:val="333333"/>
          <w:sz w:val="22"/>
        </w:rPr>
        <w:t>threat</w:t>
      </w:r>
      <w:r>
        <w:rPr>
          <w:color w:val="333333"/>
          <w:spacing w:val="-3"/>
          <w:sz w:val="22"/>
        </w:rPr>
        <w:t xml:space="preserve"> </w:t>
      </w:r>
      <w:r>
        <w:rPr>
          <w:color w:val="333333"/>
          <w:sz w:val="22"/>
        </w:rPr>
        <w:t>intelligence</w:t>
      </w:r>
      <w:r>
        <w:rPr>
          <w:color w:val="333333"/>
          <w:spacing w:val="-3"/>
          <w:sz w:val="22"/>
        </w:rPr>
        <w:t xml:space="preserve"> </w:t>
      </w:r>
      <w:r>
        <w:rPr>
          <w:color w:val="333333"/>
          <w:spacing w:val="-2"/>
          <w:sz w:val="22"/>
        </w:rPr>
        <w:t>platform</w:t>
      </w:r>
    </w:p>
    <w:p w14:paraId="44B111ED">
      <w:pPr>
        <w:pStyle w:val="11"/>
        <w:numPr>
          <w:ilvl w:val="1"/>
          <w:numId w:val="9"/>
        </w:numPr>
        <w:tabs>
          <w:tab w:val="left" w:pos="383"/>
        </w:tabs>
        <w:spacing w:before="39" w:after="0" w:line="240" w:lineRule="auto"/>
        <w:ind w:left="383" w:right="0" w:hanging="360"/>
        <w:jc w:val="left"/>
        <w:rPr>
          <w:sz w:val="22"/>
        </w:rPr>
      </w:pPr>
      <w:r>
        <w:rPr>
          <w:color w:val="333333"/>
          <w:sz w:val="22"/>
        </w:rPr>
        <w:t>Conduct</w:t>
      </w:r>
      <w:r>
        <w:rPr>
          <w:color w:val="333333"/>
          <w:spacing w:val="-6"/>
          <w:sz w:val="22"/>
        </w:rPr>
        <w:t xml:space="preserve"> </w:t>
      </w:r>
      <w:r>
        <w:rPr>
          <w:color w:val="333333"/>
          <w:sz w:val="22"/>
        </w:rPr>
        <w:t>lessons</w:t>
      </w:r>
      <w:r>
        <w:rPr>
          <w:color w:val="333333"/>
          <w:spacing w:val="-8"/>
          <w:sz w:val="22"/>
        </w:rPr>
        <w:t xml:space="preserve"> </w:t>
      </w:r>
      <w:r>
        <w:rPr>
          <w:color w:val="333333"/>
          <w:sz w:val="22"/>
        </w:rPr>
        <w:t>learned</w:t>
      </w:r>
      <w:r>
        <w:rPr>
          <w:color w:val="333333"/>
          <w:spacing w:val="-8"/>
          <w:sz w:val="22"/>
        </w:rPr>
        <w:t xml:space="preserve"> </w:t>
      </w:r>
      <w:r>
        <w:rPr>
          <w:color w:val="333333"/>
          <w:sz w:val="22"/>
        </w:rPr>
        <w:t>session</w:t>
      </w:r>
      <w:r>
        <w:rPr>
          <w:color w:val="333333"/>
          <w:spacing w:val="-5"/>
          <w:sz w:val="22"/>
        </w:rPr>
        <w:t xml:space="preserve"> </w:t>
      </w:r>
      <w:r>
        <w:rPr>
          <w:color w:val="333333"/>
          <w:sz w:val="22"/>
        </w:rPr>
        <w:t>documenting</w:t>
      </w:r>
      <w:r>
        <w:rPr>
          <w:color w:val="333333"/>
          <w:spacing w:val="-6"/>
          <w:sz w:val="22"/>
        </w:rPr>
        <w:t xml:space="preserve"> </w:t>
      </w:r>
      <w:r>
        <w:rPr>
          <w:color w:val="333333"/>
          <w:sz w:val="22"/>
        </w:rPr>
        <w:t>the</w:t>
      </w:r>
      <w:r>
        <w:rPr>
          <w:color w:val="333333"/>
          <w:spacing w:val="-7"/>
          <w:sz w:val="22"/>
        </w:rPr>
        <w:t xml:space="preserve"> </w:t>
      </w:r>
      <w:r>
        <w:rPr>
          <w:color w:val="333333"/>
          <w:sz w:val="22"/>
        </w:rPr>
        <w:t>full</w:t>
      </w:r>
      <w:r>
        <w:rPr>
          <w:color w:val="333333"/>
          <w:spacing w:val="-7"/>
          <w:sz w:val="22"/>
        </w:rPr>
        <w:t xml:space="preserve"> </w:t>
      </w:r>
      <w:r>
        <w:rPr>
          <w:color w:val="333333"/>
          <w:sz w:val="22"/>
        </w:rPr>
        <w:t>analysis</w:t>
      </w:r>
      <w:r>
        <w:rPr>
          <w:color w:val="333333"/>
          <w:spacing w:val="-4"/>
          <w:sz w:val="22"/>
        </w:rPr>
        <w:t xml:space="preserve"> </w:t>
      </w:r>
      <w:r>
        <w:rPr>
          <w:color w:val="333333"/>
          <w:spacing w:val="-2"/>
          <w:sz w:val="22"/>
        </w:rPr>
        <w:t>chain</w:t>
      </w:r>
    </w:p>
    <w:p w14:paraId="351963A0">
      <w:pPr>
        <w:pStyle w:val="11"/>
        <w:numPr>
          <w:ilvl w:val="1"/>
          <w:numId w:val="9"/>
        </w:numPr>
        <w:tabs>
          <w:tab w:val="left" w:pos="383"/>
        </w:tabs>
        <w:spacing w:before="41" w:after="0" w:line="240" w:lineRule="auto"/>
        <w:ind w:left="383" w:right="0" w:hanging="360"/>
        <w:jc w:val="left"/>
        <w:rPr>
          <w:sz w:val="22"/>
        </w:rPr>
      </w:pPr>
      <w:r>
        <w:rPr>
          <w:color w:val="333333"/>
          <w:sz w:val="22"/>
        </w:rPr>
        <w:t>Improve</w:t>
      </w:r>
      <w:r>
        <w:rPr>
          <w:color w:val="333333"/>
          <w:spacing w:val="-5"/>
          <w:sz w:val="22"/>
        </w:rPr>
        <w:t xml:space="preserve"> </w:t>
      </w:r>
      <w:r>
        <w:rPr>
          <w:color w:val="333333"/>
          <w:sz w:val="22"/>
        </w:rPr>
        <w:t>detection</w:t>
      </w:r>
      <w:r>
        <w:rPr>
          <w:color w:val="333333"/>
          <w:spacing w:val="-6"/>
          <w:sz w:val="22"/>
        </w:rPr>
        <w:t xml:space="preserve"> </w:t>
      </w:r>
      <w:r>
        <w:rPr>
          <w:color w:val="333333"/>
          <w:sz w:val="22"/>
        </w:rPr>
        <w:t>coverage</w:t>
      </w:r>
      <w:r>
        <w:rPr>
          <w:color w:val="333333"/>
          <w:spacing w:val="-4"/>
          <w:sz w:val="22"/>
        </w:rPr>
        <w:t xml:space="preserve"> </w:t>
      </w:r>
      <w:r>
        <w:rPr>
          <w:color w:val="333333"/>
          <w:sz w:val="22"/>
        </w:rPr>
        <w:t>for</w:t>
      </w:r>
      <w:r>
        <w:rPr>
          <w:color w:val="333333"/>
          <w:spacing w:val="-8"/>
          <w:sz w:val="22"/>
        </w:rPr>
        <w:t xml:space="preserve"> </w:t>
      </w:r>
      <w:r>
        <w:rPr>
          <w:color w:val="333333"/>
          <w:sz w:val="22"/>
        </w:rPr>
        <w:t>banking</w:t>
      </w:r>
      <w:r>
        <w:rPr>
          <w:color w:val="333333"/>
          <w:spacing w:val="-5"/>
          <w:sz w:val="22"/>
        </w:rPr>
        <w:t xml:space="preserve"> </w:t>
      </w:r>
      <w:r>
        <w:rPr>
          <w:color w:val="333333"/>
          <w:sz w:val="22"/>
        </w:rPr>
        <w:t>trojans</w:t>
      </w:r>
      <w:r>
        <w:rPr>
          <w:color w:val="333333"/>
          <w:spacing w:val="-5"/>
          <w:sz w:val="22"/>
        </w:rPr>
        <w:t xml:space="preserve"> </w:t>
      </w:r>
      <w:r>
        <w:rPr>
          <w:color w:val="333333"/>
          <w:sz w:val="22"/>
        </w:rPr>
        <w:t>and</w:t>
      </w:r>
      <w:r>
        <w:rPr>
          <w:color w:val="333333"/>
          <w:spacing w:val="-6"/>
          <w:sz w:val="22"/>
        </w:rPr>
        <w:t xml:space="preserve"> </w:t>
      </w:r>
      <w:r>
        <w:rPr>
          <w:color w:val="333333"/>
          <w:spacing w:val="-4"/>
          <w:sz w:val="22"/>
        </w:rPr>
        <w:t>RATs</w:t>
      </w:r>
    </w:p>
    <w:p w14:paraId="4B0309EC">
      <w:pPr>
        <w:pStyle w:val="11"/>
        <w:numPr>
          <w:ilvl w:val="1"/>
          <w:numId w:val="9"/>
        </w:numPr>
        <w:tabs>
          <w:tab w:val="left" w:pos="383"/>
        </w:tabs>
        <w:spacing w:before="39" w:after="0" w:line="240" w:lineRule="auto"/>
        <w:ind w:left="383" w:right="0" w:hanging="360"/>
        <w:jc w:val="left"/>
        <w:rPr>
          <w:sz w:val="22"/>
        </w:rPr>
      </w:pPr>
      <w:r>
        <w:rPr>
          <w:color w:val="333333"/>
          <w:sz w:val="22"/>
        </w:rPr>
        <w:t>Review</w:t>
      </w:r>
      <w:r>
        <w:rPr>
          <w:color w:val="333333"/>
          <w:spacing w:val="-4"/>
          <w:sz w:val="22"/>
        </w:rPr>
        <w:t xml:space="preserve"> </w:t>
      </w:r>
      <w:r>
        <w:rPr>
          <w:color w:val="333333"/>
          <w:sz w:val="22"/>
        </w:rPr>
        <w:t>network</w:t>
      </w:r>
      <w:r>
        <w:rPr>
          <w:color w:val="333333"/>
          <w:spacing w:val="-6"/>
          <w:sz w:val="22"/>
        </w:rPr>
        <w:t xml:space="preserve"> </w:t>
      </w:r>
      <w:r>
        <w:rPr>
          <w:color w:val="333333"/>
          <w:sz w:val="22"/>
        </w:rPr>
        <w:t>segmentation</w:t>
      </w:r>
      <w:r>
        <w:rPr>
          <w:color w:val="333333"/>
          <w:spacing w:val="-5"/>
          <w:sz w:val="22"/>
        </w:rPr>
        <w:t xml:space="preserve"> </w:t>
      </w:r>
      <w:r>
        <w:rPr>
          <w:color w:val="333333"/>
          <w:sz w:val="22"/>
        </w:rPr>
        <w:t>to</w:t>
      </w:r>
      <w:r>
        <w:rPr>
          <w:color w:val="333333"/>
          <w:spacing w:val="-2"/>
          <w:sz w:val="22"/>
        </w:rPr>
        <w:t xml:space="preserve"> </w:t>
      </w:r>
      <w:r>
        <w:rPr>
          <w:color w:val="333333"/>
          <w:sz w:val="22"/>
        </w:rPr>
        <w:t>prevent</w:t>
      </w:r>
      <w:r>
        <w:rPr>
          <w:color w:val="333333"/>
          <w:spacing w:val="-6"/>
          <w:sz w:val="22"/>
        </w:rPr>
        <w:t xml:space="preserve"> </w:t>
      </w:r>
      <w:r>
        <w:rPr>
          <w:color w:val="333333"/>
          <w:sz w:val="22"/>
        </w:rPr>
        <w:t>lateral</w:t>
      </w:r>
      <w:r>
        <w:rPr>
          <w:color w:val="333333"/>
          <w:spacing w:val="-7"/>
          <w:sz w:val="22"/>
        </w:rPr>
        <w:t xml:space="preserve"> </w:t>
      </w:r>
      <w:r>
        <w:rPr>
          <w:color w:val="333333"/>
          <w:spacing w:val="-2"/>
          <w:sz w:val="22"/>
        </w:rPr>
        <w:t>movement</w:t>
      </w:r>
    </w:p>
    <w:p w14:paraId="1E3DAB90">
      <w:pPr>
        <w:pStyle w:val="11"/>
        <w:numPr>
          <w:ilvl w:val="1"/>
          <w:numId w:val="9"/>
        </w:numPr>
        <w:tabs>
          <w:tab w:val="left" w:pos="383"/>
        </w:tabs>
        <w:spacing w:before="42" w:after="0" w:line="240" w:lineRule="auto"/>
        <w:ind w:left="383" w:right="0" w:hanging="360"/>
        <w:jc w:val="left"/>
        <w:rPr>
          <w:sz w:val="22"/>
        </w:rPr>
      </w:pPr>
      <w:r>
        <w:rPr>
          <w:color w:val="333333"/>
          <w:sz w:val="22"/>
        </w:rPr>
        <w:t>Update</w:t>
      </w:r>
      <w:r>
        <w:rPr>
          <w:color w:val="333333"/>
          <w:spacing w:val="-7"/>
          <w:sz w:val="22"/>
        </w:rPr>
        <w:t xml:space="preserve"> </w:t>
      </w:r>
      <w:r>
        <w:rPr>
          <w:color w:val="333333"/>
          <w:sz w:val="22"/>
        </w:rPr>
        <w:t>incident</w:t>
      </w:r>
      <w:r>
        <w:rPr>
          <w:color w:val="333333"/>
          <w:spacing w:val="-7"/>
          <w:sz w:val="22"/>
        </w:rPr>
        <w:t xml:space="preserve"> </w:t>
      </w:r>
      <w:r>
        <w:rPr>
          <w:color w:val="333333"/>
          <w:sz w:val="22"/>
        </w:rPr>
        <w:t>response</w:t>
      </w:r>
      <w:r>
        <w:rPr>
          <w:color w:val="333333"/>
          <w:spacing w:val="-6"/>
          <w:sz w:val="22"/>
        </w:rPr>
        <w:t xml:space="preserve"> </w:t>
      </w:r>
      <w:r>
        <w:rPr>
          <w:color w:val="333333"/>
          <w:sz w:val="22"/>
        </w:rPr>
        <w:t>playbooks</w:t>
      </w:r>
      <w:r>
        <w:rPr>
          <w:color w:val="333333"/>
          <w:spacing w:val="-6"/>
          <w:sz w:val="22"/>
        </w:rPr>
        <w:t xml:space="preserve"> </w:t>
      </w:r>
      <w:r>
        <w:rPr>
          <w:color w:val="333333"/>
          <w:sz w:val="22"/>
        </w:rPr>
        <w:t>with</w:t>
      </w:r>
      <w:r>
        <w:rPr>
          <w:color w:val="333333"/>
          <w:spacing w:val="-5"/>
          <w:sz w:val="22"/>
        </w:rPr>
        <w:t xml:space="preserve"> </w:t>
      </w:r>
      <w:r>
        <w:rPr>
          <w:color w:val="333333"/>
          <w:sz w:val="22"/>
        </w:rPr>
        <w:t>Zeus/njRAT</w:t>
      </w:r>
      <w:r>
        <w:rPr>
          <w:color w:val="333333"/>
          <w:spacing w:val="-6"/>
          <w:sz w:val="22"/>
        </w:rPr>
        <w:t xml:space="preserve"> </w:t>
      </w:r>
      <w:r>
        <w:rPr>
          <w:color w:val="333333"/>
          <w:sz w:val="22"/>
        </w:rPr>
        <w:t>specific</w:t>
      </w:r>
      <w:r>
        <w:rPr>
          <w:color w:val="333333"/>
          <w:spacing w:val="-4"/>
          <w:sz w:val="22"/>
        </w:rPr>
        <w:t xml:space="preserve"> </w:t>
      </w:r>
      <w:r>
        <w:rPr>
          <w:color w:val="333333"/>
          <w:spacing w:val="-2"/>
          <w:sz w:val="22"/>
        </w:rPr>
        <w:t>procedures</w:t>
      </w:r>
    </w:p>
    <w:p w14:paraId="423B934A">
      <w:pPr>
        <w:pStyle w:val="11"/>
        <w:spacing w:after="0" w:line="240" w:lineRule="auto"/>
        <w:jc w:val="left"/>
        <w:rPr>
          <w:sz w:val="22"/>
        </w:rPr>
        <w:sectPr>
          <w:pgSz w:w="11910" w:h="16840"/>
          <w:pgMar w:top="138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42225927">
      <w:pPr>
        <w:pStyle w:val="3"/>
        <w:spacing w:before="19"/>
      </w:pPr>
      <w:r>
        <w:rPr>
          <w:color w:val="1A3B6D"/>
        </w:rPr>
        <w:t>Consolidated</w:t>
      </w:r>
      <w:r>
        <w:rPr>
          <w:color w:val="1A3B6D"/>
          <w:spacing w:val="-7"/>
        </w:rPr>
        <w:t xml:space="preserve"> </w:t>
      </w:r>
      <w:r>
        <w:rPr>
          <w:color w:val="1A3B6D"/>
        </w:rPr>
        <w:t>IOC/IOA</w:t>
      </w:r>
      <w:r>
        <w:rPr>
          <w:color w:val="1A3B6D"/>
          <w:spacing w:val="-5"/>
        </w:rPr>
        <w:t xml:space="preserve"> </w:t>
      </w:r>
      <w:r>
        <w:rPr>
          <w:color w:val="1A3B6D"/>
        </w:rPr>
        <w:t>Reference</w:t>
      </w:r>
      <w:r>
        <w:rPr>
          <w:color w:val="1A3B6D"/>
          <w:spacing w:val="-5"/>
        </w:rPr>
        <w:t xml:space="preserve"> </w:t>
      </w:r>
      <w:r>
        <w:rPr>
          <w:color w:val="1A3B6D"/>
          <w:spacing w:val="-2"/>
        </w:rPr>
        <w:t>Table</w:t>
      </w:r>
    </w:p>
    <w:p w14:paraId="0855F2E6">
      <w:pPr>
        <w:pStyle w:val="8"/>
        <w:spacing w:before="217" w:line="276" w:lineRule="auto"/>
        <w:ind w:left="23"/>
      </w:pPr>
      <w:r>
        <w:rPr>
          <w:color w:val="333333"/>
        </w:rPr>
        <w:t>The</w:t>
      </w:r>
      <w:r>
        <w:rPr>
          <w:color w:val="333333"/>
          <w:spacing w:val="-2"/>
        </w:rPr>
        <w:t xml:space="preserve"> </w:t>
      </w:r>
      <w:r>
        <w:rPr>
          <w:color w:val="333333"/>
        </w:rPr>
        <w:t>following</w:t>
      </w:r>
      <w:r>
        <w:rPr>
          <w:color w:val="333333"/>
          <w:spacing w:val="-4"/>
        </w:rPr>
        <w:t xml:space="preserve"> </w:t>
      </w:r>
      <w:r>
        <w:rPr>
          <w:color w:val="333333"/>
        </w:rPr>
        <w:t>table</w:t>
      </w:r>
      <w:r>
        <w:rPr>
          <w:color w:val="333333"/>
          <w:spacing w:val="-4"/>
        </w:rPr>
        <w:t xml:space="preserve"> </w:t>
      </w:r>
      <w:r>
        <w:rPr>
          <w:color w:val="333333"/>
        </w:rPr>
        <w:t>consolidates</w:t>
      </w:r>
      <w:r>
        <w:rPr>
          <w:color w:val="333333"/>
          <w:spacing w:val="-2"/>
        </w:rPr>
        <w:t xml:space="preserve"> </w:t>
      </w:r>
      <w:r>
        <w:rPr>
          <w:color w:val="333333"/>
        </w:rPr>
        <w:t>all</w:t>
      </w:r>
      <w:r>
        <w:rPr>
          <w:color w:val="333333"/>
          <w:spacing w:val="-2"/>
        </w:rPr>
        <w:t xml:space="preserve"> </w:t>
      </w:r>
      <w:r>
        <w:rPr>
          <w:color w:val="333333"/>
        </w:rPr>
        <w:t>Indicators</w:t>
      </w:r>
      <w:r>
        <w:rPr>
          <w:color w:val="333333"/>
          <w:spacing w:val="-5"/>
        </w:rPr>
        <w:t xml:space="preserve"> </w:t>
      </w:r>
      <w:r>
        <w:rPr>
          <w:color w:val="333333"/>
        </w:rPr>
        <w:t>of</w:t>
      </w:r>
      <w:r>
        <w:rPr>
          <w:color w:val="333333"/>
          <w:spacing w:val="-5"/>
        </w:rPr>
        <w:t xml:space="preserve"> </w:t>
      </w:r>
      <w:r>
        <w:rPr>
          <w:color w:val="333333"/>
        </w:rPr>
        <w:t>Compromise</w:t>
      </w:r>
      <w:r>
        <w:rPr>
          <w:color w:val="333333"/>
          <w:spacing w:val="-2"/>
        </w:rPr>
        <w:t xml:space="preserve"> </w:t>
      </w:r>
      <w:r>
        <w:rPr>
          <w:color w:val="333333"/>
        </w:rPr>
        <w:t>(IOC)</w:t>
      </w:r>
      <w:r>
        <w:rPr>
          <w:color w:val="333333"/>
          <w:spacing w:val="-2"/>
        </w:rPr>
        <w:t xml:space="preserve"> </w:t>
      </w:r>
      <w:r>
        <w:rPr>
          <w:color w:val="333333"/>
        </w:rPr>
        <w:t>and</w:t>
      </w:r>
      <w:r>
        <w:rPr>
          <w:color w:val="333333"/>
          <w:spacing w:val="-3"/>
        </w:rPr>
        <w:t xml:space="preserve"> </w:t>
      </w:r>
      <w:r>
        <w:rPr>
          <w:color w:val="333333"/>
        </w:rPr>
        <w:t>Indicators</w:t>
      </w:r>
      <w:r>
        <w:rPr>
          <w:color w:val="333333"/>
          <w:spacing w:val="-2"/>
        </w:rPr>
        <w:t xml:space="preserve"> </w:t>
      </w:r>
      <w:r>
        <w:rPr>
          <w:color w:val="333333"/>
        </w:rPr>
        <w:t>of</w:t>
      </w:r>
      <w:r>
        <w:rPr>
          <w:color w:val="333333"/>
          <w:spacing w:val="-2"/>
        </w:rPr>
        <w:t xml:space="preserve"> </w:t>
      </w:r>
      <w:r>
        <w:rPr>
          <w:color w:val="333333"/>
        </w:rPr>
        <w:t>Attack</w:t>
      </w:r>
      <w:r>
        <w:rPr>
          <w:color w:val="333333"/>
          <w:spacing w:val="-2"/>
        </w:rPr>
        <w:t xml:space="preserve"> </w:t>
      </w:r>
      <w:r>
        <w:rPr>
          <w:color w:val="333333"/>
        </w:rPr>
        <w:t>(IOA) identified across static analysis, dynamic analysis, and detection engineering phases:</w:t>
      </w:r>
    </w:p>
    <w:p w14:paraId="124FE6C5">
      <w:pPr>
        <w:pStyle w:val="8"/>
        <w:rPr>
          <w:sz w:val="10"/>
        </w:rPr>
      </w:pPr>
    </w:p>
    <w:tbl>
      <w:tblPr>
        <w:tblStyle w:val="7"/>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4"/>
        <w:gridCol w:w="5475"/>
        <w:gridCol w:w="782"/>
        <w:gridCol w:w="989"/>
        <w:gridCol w:w="856"/>
      </w:tblGrid>
      <w:tr w14:paraId="5496F0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1" w:hRule="atLeast"/>
        </w:trPr>
        <w:tc>
          <w:tcPr>
            <w:tcW w:w="914" w:type="dxa"/>
            <w:shd w:val="clear" w:color="auto" w:fill="1A3B6D"/>
          </w:tcPr>
          <w:p w14:paraId="06DEBD76">
            <w:pPr>
              <w:pStyle w:val="12"/>
              <w:spacing w:before="1" w:line="276" w:lineRule="auto"/>
              <w:ind w:left="196" w:right="107" w:hanging="80"/>
              <w:rPr>
                <w:b/>
                <w:sz w:val="20"/>
              </w:rPr>
            </w:pPr>
            <w:r>
              <w:rPr>
                <w:b/>
                <w:color w:val="FFFFFF"/>
                <w:spacing w:val="-2"/>
                <w:sz w:val="20"/>
              </w:rPr>
              <w:t xml:space="preserve">Indicato </w:t>
            </w:r>
            <w:r>
              <w:rPr>
                <w:b/>
                <w:color w:val="FFFFFF"/>
                <w:sz w:val="20"/>
              </w:rPr>
              <w:t>r Type</w:t>
            </w:r>
          </w:p>
        </w:tc>
        <w:tc>
          <w:tcPr>
            <w:tcW w:w="5475" w:type="dxa"/>
            <w:shd w:val="clear" w:color="auto" w:fill="1A3B6D"/>
          </w:tcPr>
          <w:p w14:paraId="2482D145">
            <w:pPr>
              <w:pStyle w:val="12"/>
              <w:spacing w:before="1" w:line="240" w:lineRule="auto"/>
              <w:ind w:left="0"/>
              <w:jc w:val="center"/>
              <w:rPr>
                <w:b/>
                <w:sz w:val="20"/>
              </w:rPr>
            </w:pPr>
            <w:r>
              <w:rPr>
                <w:b/>
                <w:color w:val="FFFFFF"/>
                <w:spacing w:val="-2"/>
                <w:sz w:val="20"/>
              </w:rPr>
              <w:t>Value</w:t>
            </w:r>
          </w:p>
        </w:tc>
        <w:tc>
          <w:tcPr>
            <w:tcW w:w="782" w:type="dxa"/>
            <w:shd w:val="clear" w:color="auto" w:fill="1A3B6D"/>
          </w:tcPr>
          <w:p w14:paraId="4E6FDF31">
            <w:pPr>
              <w:pStyle w:val="12"/>
              <w:spacing w:before="1" w:line="276" w:lineRule="auto"/>
              <w:ind w:left="341" w:right="123" w:hanging="207"/>
              <w:rPr>
                <w:b/>
                <w:sz w:val="20"/>
              </w:rPr>
            </w:pPr>
            <w:r>
              <w:rPr>
                <w:b/>
                <w:color w:val="FFFFFF"/>
                <w:spacing w:val="-2"/>
                <w:sz w:val="20"/>
              </w:rPr>
              <w:t xml:space="preserve">Sampl </w:t>
            </w:r>
            <w:r>
              <w:rPr>
                <w:b/>
                <w:color w:val="FFFFFF"/>
                <w:spacing w:val="-10"/>
                <w:sz w:val="20"/>
              </w:rPr>
              <w:t>e</w:t>
            </w:r>
          </w:p>
        </w:tc>
        <w:tc>
          <w:tcPr>
            <w:tcW w:w="989" w:type="dxa"/>
            <w:shd w:val="clear" w:color="auto" w:fill="1A3B6D"/>
          </w:tcPr>
          <w:p w14:paraId="399BC53F">
            <w:pPr>
              <w:pStyle w:val="12"/>
              <w:spacing w:before="1" w:line="240" w:lineRule="auto"/>
              <w:ind w:left="0" w:right="199"/>
              <w:jc w:val="right"/>
              <w:rPr>
                <w:b/>
                <w:sz w:val="20"/>
              </w:rPr>
            </w:pPr>
            <w:r>
              <w:rPr>
                <w:b/>
                <w:color w:val="FFFFFF"/>
                <w:spacing w:val="-2"/>
                <w:sz w:val="20"/>
              </w:rPr>
              <w:t>Source</w:t>
            </w:r>
          </w:p>
        </w:tc>
        <w:tc>
          <w:tcPr>
            <w:tcW w:w="856" w:type="dxa"/>
            <w:shd w:val="clear" w:color="auto" w:fill="1A3B6D"/>
          </w:tcPr>
          <w:p w14:paraId="21679E9D">
            <w:pPr>
              <w:pStyle w:val="12"/>
              <w:spacing w:before="1" w:line="276" w:lineRule="auto"/>
              <w:ind w:left="368" w:right="125" w:hanging="224"/>
              <w:rPr>
                <w:b/>
                <w:sz w:val="20"/>
              </w:rPr>
            </w:pPr>
            <w:r>
              <w:rPr>
                <w:b/>
                <w:color w:val="FFFFFF"/>
                <w:spacing w:val="-2"/>
                <w:sz w:val="20"/>
              </w:rPr>
              <w:t xml:space="preserve">IOC/IO </w:t>
            </w:r>
            <w:r>
              <w:rPr>
                <w:b/>
                <w:color w:val="FFFFFF"/>
                <w:spacing w:val="-10"/>
                <w:sz w:val="20"/>
              </w:rPr>
              <w:t>A</w:t>
            </w:r>
          </w:p>
        </w:tc>
      </w:tr>
      <w:tr w14:paraId="67198C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7" w:hRule="atLeast"/>
        </w:trPr>
        <w:tc>
          <w:tcPr>
            <w:tcW w:w="914" w:type="dxa"/>
          </w:tcPr>
          <w:p w14:paraId="388EA9D9">
            <w:pPr>
              <w:pStyle w:val="12"/>
              <w:spacing w:line="276" w:lineRule="auto"/>
              <w:ind w:right="386"/>
              <w:jc w:val="both"/>
              <w:rPr>
                <w:sz w:val="18"/>
              </w:rPr>
            </w:pPr>
            <w:r>
              <w:rPr>
                <w:color w:val="333333"/>
                <w:spacing w:val="-4"/>
                <w:sz w:val="18"/>
              </w:rPr>
              <w:t>Hash</w:t>
            </w:r>
            <w:r>
              <w:rPr>
                <w:color w:val="333333"/>
                <w:sz w:val="18"/>
              </w:rPr>
              <w:t xml:space="preserve"> (SHA-</w:t>
            </w:r>
            <w:r>
              <w:rPr>
                <w:color w:val="333333"/>
                <w:spacing w:val="-4"/>
                <w:sz w:val="18"/>
              </w:rPr>
              <w:t>256)</w:t>
            </w:r>
          </w:p>
        </w:tc>
        <w:tc>
          <w:tcPr>
            <w:tcW w:w="5475" w:type="dxa"/>
          </w:tcPr>
          <w:p w14:paraId="7AC08DBD">
            <w:pPr>
              <w:pStyle w:val="12"/>
              <w:spacing w:line="276" w:lineRule="auto"/>
              <w:ind w:left="105"/>
              <w:rPr>
                <w:sz w:val="18"/>
              </w:rPr>
            </w:pPr>
            <w:r>
              <w:rPr>
                <w:color w:val="333333"/>
                <w:spacing w:val="-2"/>
                <w:sz w:val="18"/>
              </w:rPr>
              <w:t>69e966e730557fde8fd84317cdef1ece00a8bb3470c0b58f3231e170168</w:t>
            </w:r>
            <w:r>
              <w:rPr>
                <w:color w:val="333333"/>
                <w:sz w:val="18"/>
              </w:rPr>
              <w:t xml:space="preserve"> </w:t>
            </w:r>
            <w:r>
              <w:rPr>
                <w:color w:val="333333"/>
                <w:spacing w:val="-2"/>
                <w:sz w:val="18"/>
              </w:rPr>
              <w:t>af169</w:t>
            </w:r>
          </w:p>
        </w:tc>
        <w:tc>
          <w:tcPr>
            <w:tcW w:w="782" w:type="dxa"/>
          </w:tcPr>
          <w:p w14:paraId="67EBB04F">
            <w:pPr>
              <w:pStyle w:val="12"/>
              <w:ind w:left="108"/>
              <w:rPr>
                <w:sz w:val="18"/>
              </w:rPr>
            </w:pPr>
            <w:r>
              <w:rPr>
                <w:color w:val="333333"/>
                <w:spacing w:val="-4"/>
                <w:sz w:val="18"/>
              </w:rPr>
              <w:t>Zeus</w:t>
            </w:r>
          </w:p>
        </w:tc>
        <w:tc>
          <w:tcPr>
            <w:tcW w:w="989" w:type="dxa"/>
          </w:tcPr>
          <w:p w14:paraId="0D07B5E2">
            <w:pPr>
              <w:pStyle w:val="12"/>
              <w:spacing w:line="276" w:lineRule="auto"/>
              <w:ind w:left="108" w:right="177"/>
              <w:rPr>
                <w:sz w:val="18"/>
              </w:rPr>
            </w:pPr>
            <w:r>
              <w:rPr>
                <w:color w:val="333333"/>
                <w:spacing w:val="-2"/>
                <w:sz w:val="18"/>
              </w:rPr>
              <w:t>sha256su</w:t>
            </w:r>
            <w:r>
              <w:rPr>
                <w:color w:val="333333"/>
                <w:sz w:val="18"/>
              </w:rPr>
              <w:t xml:space="preserve"> m / VT</w:t>
            </w:r>
          </w:p>
        </w:tc>
        <w:tc>
          <w:tcPr>
            <w:tcW w:w="856" w:type="dxa"/>
          </w:tcPr>
          <w:p w14:paraId="523BFBAD">
            <w:pPr>
              <w:pStyle w:val="12"/>
              <w:ind w:left="109"/>
              <w:rPr>
                <w:sz w:val="18"/>
              </w:rPr>
            </w:pPr>
            <w:r>
              <w:rPr>
                <w:color w:val="333333"/>
                <w:spacing w:val="-5"/>
                <w:sz w:val="18"/>
              </w:rPr>
              <w:t>IOC</w:t>
            </w:r>
          </w:p>
        </w:tc>
      </w:tr>
      <w:tr w14:paraId="6F0E6C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914" w:type="dxa"/>
            <w:shd w:val="clear" w:color="auto" w:fill="E8ECF5"/>
          </w:tcPr>
          <w:p w14:paraId="0969C670">
            <w:pPr>
              <w:pStyle w:val="12"/>
              <w:spacing w:line="276" w:lineRule="auto"/>
              <w:ind w:right="321"/>
              <w:rPr>
                <w:sz w:val="18"/>
              </w:rPr>
            </w:pPr>
            <w:r>
              <w:rPr>
                <w:color w:val="333333"/>
                <w:spacing w:val="-4"/>
                <w:sz w:val="18"/>
              </w:rPr>
              <w:t>Hash</w:t>
            </w:r>
            <w:r>
              <w:rPr>
                <w:color w:val="333333"/>
                <w:sz w:val="18"/>
              </w:rPr>
              <w:t xml:space="preserve"> </w:t>
            </w:r>
            <w:r>
              <w:rPr>
                <w:color w:val="333333"/>
                <w:spacing w:val="-2"/>
                <w:sz w:val="18"/>
              </w:rPr>
              <w:t>(MD5)</w:t>
            </w:r>
          </w:p>
        </w:tc>
        <w:tc>
          <w:tcPr>
            <w:tcW w:w="5475" w:type="dxa"/>
            <w:shd w:val="clear" w:color="auto" w:fill="E8ECF5"/>
          </w:tcPr>
          <w:p w14:paraId="2BDE2347">
            <w:pPr>
              <w:pStyle w:val="12"/>
              <w:ind w:left="105"/>
              <w:rPr>
                <w:sz w:val="18"/>
              </w:rPr>
            </w:pPr>
            <w:r>
              <w:rPr>
                <w:color w:val="333333"/>
                <w:spacing w:val="-2"/>
                <w:sz w:val="18"/>
              </w:rPr>
              <w:t>ea039a854d20d7734c5add48f1a51c34</w:t>
            </w:r>
          </w:p>
        </w:tc>
        <w:tc>
          <w:tcPr>
            <w:tcW w:w="782" w:type="dxa"/>
            <w:shd w:val="clear" w:color="auto" w:fill="E8ECF5"/>
          </w:tcPr>
          <w:p w14:paraId="66998415">
            <w:pPr>
              <w:pStyle w:val="12"/>
              <w:ind w:left="108"/>
              <w:rPr>
                <w:sz w:val="18"/>
              </w:rPr>
            </w:pPr>
            <w:r>
              <w:rPr>
                <w:color w:val="333333"/>
                <w:spacing w:val="-4"/>
                <w:sz w:val="18"/>
              </w:rPr>
              <w:t>Zeus</w:t>
            </w:r>
          </w:p>
        </w:tc>
        <w:tc>
          <w:tcPr>
            <w:tcW w:w="989" w:type="dxa"/>
            <w:shd w:val="clear" w:color="auto" w:fill="E8ECF5"/>
          </w:tcPr>
          <w:p w14:paraId="22B2103B">
            <w:pPr>
              <w:pStyle w:val="12"/>
              <w:spacing w:line="276" w:lineRule="auto"/>
              <w:ind w:left="108" w:right="113"/>
              <w:rPr>
                <w:sz w:val="18"/>
              </w:rPr>
            </w:pPr>
            <w:r>
              <w:rPr>
                <w:color w:val="333333"/>
                <w:sz w:val="18"/>
              </w:rPr>
              <w:t>md5sum</w:t>
            </w:r>
            <w:r>
              <w:rPr>
                <w:color w:val="333333"/>
                <w:spacing w:val="-11"/>
                <w:sz w:val="18"/>
              </w:rPr>
              <w:t xml:space="preserve"> </w:t>
            </w:r>
            <w:r>
              <w:rPr>
                <w:color w:val="333333"/>
                <w:sz w:val="18"/>
              </w:rPr>
              <w:t xml:space="preserve">/ </w:t>
            </w:r>
            <w:r>
              <w:rPr>
                <w:color w:val="333333"/>
                <w:spacing w:val="-6"/>
                <w:sz w:val="18"/>
              </w:rPr>
              <w:t>VT</w:t>
            </w:r>
          </w:p>
        </w:tc>
        <w:tc>
          <w:tcPr>
            <w:tcW w:w="856" w:type="dxa"/>
            <w:shd w:val="clear" w:color="auto" w:fill="E8ECF5"/>
          </w:tcPr>
          <w:p w14:paraId="0B86893C">
            <w:pPr>
              <w:pStyle w:val="12"/>
              <w:ind w:left="109"/>
              <w:rPr>
                <w:sz w:val="18"/>
              </w:rPr>
            </w:pPr>
            <w:r>
              <w:rPr>
                <w:color w:val="333333"/>
                <w:spacing w:val="-5"/>
                <w:sz w:val="18"/>
              </w:rPr>
              <w:t>IOC</w:t>
            </w:r>
          </w:p>
        </w:tc>
      </w:tr>
      <w:tr w14:paraId="358030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8" w:hRule="atLeast"/>
        </w:trPr>
        <w:tc>
          <w:tcPr>
            <w:tcW w:w="914" w:type="dxa"/>
          </w:tcPr>
          <w:p w14:paraId="72F81AFD">
            <w:pPr>
              <w:pStyle w:val="12"/>
              <w:spacing w:before="1" w:line="276" w:lineRule="auto"/>
              <w:ind w:right="386"/>
              <w:jc w:val="both"/>
              <w:rPr>
                <w:sz w:val="18"/>
              </w:rPr>
            </w:pPr>
            <w:r>
              <w:rPr>
                <w:color w:val="333333"/>
                <w:spacing w:val="-4"/>
                <w:sz w:val="18"/>
              </w:rPr>
              <w:t>Hash</w:t>
            </w:r>
            <w:r>
              <w:rPr>
                <w:color w:val="333333"/>
                <w:sz w:val="18"/>
              </w:rPr>
              <w:t xml:space="preserve"> (SHA-</w:t>
            </w:r>
            <w:r>
              <w:rPr>
                <w:color w:val="333333"/>
                <w:spacing w:val="-4"/>
                <w:sz w:val="18"/>
              </w:rPr>
              <w:t>256)</w:t>
            </w:r>
          </w:p>
        </w:tc>
        <w:tc>
          <w:tcPr>
            <w:tcW w:w="5475" w:type="dxa"/>
          </w:tcPr>
          <w:p w14:paraId="7A5D7D1E">
            <w:pPr>
              <w:pStyle w:val="12"/>
              <w:spacing w:before="1" w:line="276" w:lineRule="auto"/>
              <w:ind w:left="105"/>
              <w:rPr>
                <w:sz w:val="18"/>
              </w:rPr>
            </w:pPr>
            <w:r>
              <w:rPr>
                <w:color w:val="333333"/>
                <w:spacing w:val="-2"/>
                <w:sz w:val="18"/>
              </w:rPr>
              <w:t>fd624aa205517580e83fad7a4ce4d64863e95f62b34ac72647b1974a528</w:t>
            </w:r>
            <w:r>
              <w:rPr>
                <w:color w:val="333333"/>
                <w:sz w:val="18"/>
              </w:rPr>
              <w:t xml:space="preserve"> </w:t>
            </w:r>
            <w:r>
              <w:rPr>
                <w:color w:val="333333"/>
                <w:spacing w:val="-2"/>
                <w:sz w:val="18"/>
              </w:rPr>
              <w:t>22199</w:t>
            </w:r>
          </w:p>
        </w:tc>
        <w:tc>
          <w:tcPr>
            <w:tcW w:w="782" w:type="dxa"/>
          </w:tcPr>
          <w:p w14:paraId="1BBECABA">
            <w:pPr>
              <w:pStyle w:val="12"/>
              <w:spacing w:before="1" w:line="240" w:lineRule="auto"/>
              <w:ind w:left="108"/>
              <w:rPr>
                <w:sz w:val="18"/>
              </w:rPr>
            </w:pPr>
            <w:r>
              <w:rPr>
                <w:color w:val="333333"/>
                <w:spacing w:val="-2"/>
                <w:sz w:val="18"/>
              </w:rPr>
              <w:t>njRAT</w:t>
            </w:r>
          </w:p>
        </w:tc>
        <w:tc>
          <w:tcPr>
            <w:tcW w:w="989" w:type="dxa"/>
          </w:tcPr>
          <w:p w14:paraId="787D83FF">
            <w:pPr>
              <w:pStyle w:val="12"/>
              <w:spacing w:before="1" w:line="276" w:lineRule="auto"/>
              <w:ind w:left="108" w:right="177"/>
              <w:rPr>
                <w:sz w:val="18"/>
              </w:rPr>
            </w:pPr>
            <w:r>
              <w:rPr>
                <w:color w:val="333333"/>
                <w:spacing w:val="-2"/>
                <w:sz w:val="18"/>
              </w:rPr>
              <w:t>sha256su</w:t>
            </w:r>
            <w:r>
              <w:rPr>
                <w:color w:val="333333"/>
                <w:sz w:val="18"/>
              </w:rPr>
              <w:t xml:space="preserve"> </w:t>
            </w:r>
            <w:r>
              <w:rPr>
                <w:color w:val="333333"/>
                <w:spacing w:val="-10"/>
                <w:sz w:val="18"/>
              </w:rPr>
              <w:t>m</w:t>
            </w:r>
          </w:p>
        </w:tc>
        <w:tc>
          <w:tcPr>
            <w:tcW w:w="856" w:type="dxa"/>
          </w:tcPr>
          <w:p w14:paraId="54D16652">
            <w:pPr>
              <w:pStyle w:val="12"/>
              <w:spacing w:before="1" w:line="240" w:lineRule="auto"/>
              <w:ind w:left="109"/>
              <w:rPr>
                <w:sz w:val="18"/>
              </w:rPr>
            </w:pPr>
            <w:r>
              <w:rPr>
                <w:color w:val="333333"/>
                <w:spacing w:val="-5"/>
                <w:sz w:val="18"/>
              </w:rPr>
              <w:t>IOC</w:t>
            </w:r>
          </w:p>
        </w:tc>
      </w:tr>
      <w:tr w14:paraId="435CF0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914" w:type="dxa"/>
            <w:shd w:val="clear" w:color="auto" w:fill="E8ECF5"/>
          </w:tcPr>
          <w:p w14:paraId="12D96C0E">
            <w:pPr>
              <w:pStyle w:val="12"/>
              <w:spacing w:before="1" w:line="276" w:lineRule="auto"/>
              <w:ind w:right="321"/>
              <w:rPr>
                <w:sz w:val="18"/>
              </w:rPr>
            </w:pPr>
            <w:r>
              <w:rPr>
                <w:color w:val="333333"/>
                <w:spacing w:val="-4"/>
                <w:sz w:val="18"/>
              </w:rPr>
              <w:t>Hash</w:t>
            </w:r>
            <w:r>
              <w:rPr>
                <w:color w:val="333333"/>
                <w:sz w:val="18"/>
              </w:rPr>
              <w:t xml:space="preserve"> </w:t>
            </w:r>
            <w:r>
              <w:rPr>
                <w:color w:val="333333"/>
                <w:spacing w:val="-2"/>
                <w:sz w:val="18"/>
              </w:rPr>
              <w:t>(MD5)</w:t>
            </w:r>
          </w:p>
        </w:tc>
        <w:tc>
          <w:tcPr>
            <w:tcW w:w="5475" w:type="dxa"/>
            <w:shd w:val="clear" w:color="auto" w:fill="E8ECF5"/>
          </w:tcPr>
          <w:p w14:paraId="1E907B4A">
            <w:pPr>
              <w:pStyle w:val="12"/>
              <w:spacing w:before="1" w:line="240" w:lineRule="auto"/>
              <w:ind w:left="105"/>
              <w:rPr>
                <w:sz w:val="18"/>
              </w:rPr>
            </w:pPr>
            <w:r>
              <w:rPr>
                <w:color w:val="333333"/>
                <w:spacing w:val="-2"/>
                <w:sz w:val="18"/>
              </w:rPr>
              <w:t>0431311b5f024d6e66b90d59491f2563</w:t>
            </w:r>
          </w:p>
        </w:tc>
        <w:tc>
          <w:tcPr>
            <w:tcW w:w="782" w:type="dxa"/>
            <w:shd w:val="clear" w:color="auto" w:fill="E8ECF5"/>
          </w:tcPr>
          <w:p w14:paraId="7655881F">
            <w:pPr>
              <w:pStyle w:val="12"/>
              <w:spacing w:before="1" w:line="240" w:lineRule="auto"/>
              <w:ind w:left="108"/>
              <w:rPr>
                <w:sz w:val="18"/>
              </w:rPr>
            </w:pPr>
            <w:r>
              <w:rPr>
                <w:color w:val="333333"/>
                <w:spacing w:val="-2"/>
                <w:sz w:val="18"/>
              </w:rPr>
              <w:t>njRAT</w:t>
            </w:r>
          </w:p>
        </w:tc>
        <w:tc>
          <w:tcPr>
            <w:tcW w:w="989" w:type="dxa"/>
            <w:shd w:val="clear" w:color="auto" w:fill="E8ECF5"/>
          </w:tcPr>
          <w:p w14:paraId="7D47AA63">
            <w:pPr>
              <w:pStyle w:val="12"/>
              <w:spacing w:before="1" w:line="240" w:lineRule="auto"/>
              <w:ind w:left="0" w:right="232"/>
              <w:jc w:val="right"/>
              <w:rPr>
                <w:sz w:val="18"/>
              </w:rPr>
            </w:pPr>
            <w:r>
              <w:rPr>
                <w:color w:val="333333"/>
                <w:spacing w:val="-2"/>
                <w:sz w:val="18"/>
              </w:rPr>
              <w:t>md5sum</w:t>
            </w:r>
          </w:p>
        </w:tc>
        <w:tc>
          <w:tcPr>
            <w:tcW w:w="856" w:type="dxa"/>
            <w:shd w:val="clear" w:color="auto" w:fill="E8ECF5"/>
          </w:tcPr>
          <w:p w14:paraId="604BEEA0">
            <w:pPr>
              <w:pStyle w:val="12"/>
              <w:spacing w:before="1" w:line="240" w:lineRule="auto"/>
              <w:ind w:left="109"/>
              <w:rPr>
                <w:sz w:val="18"/>
              </w:rPr>
            </w:pPr>
            <w:r>
              <w:rPr>
                <w:color w:val="333333"/>
                <w:spacing w:val="-5"/>
                <w:sz w:val="18"/>
              </w:rPr>
              <w:t>IOC</w:t>
            </w:r>
          </w:p>
        </w:tc>
      </w:tr>
      <w:tr w14:paraId="39125E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914" w:type="dxa"/>
          </w:tcPr>
          <w:p w14:paraId="0590A5E0">
            <w:pPr>
              <w:pStyle w:val="12"/>
              <w:rPr>
                <w:sz w:val="18"/>
              </w:rPr>
            </w:pPr>
            <w:r>
              <w:rPr>
                <w:color w:val="333333"/>
                <w:spacing w:val="-2"/>
                <w:sz w:val="18"/>
              </w:rPr>
              <w:t>Domain</w:t>
            </w:r>
          </w:p>
        </w:tc>
        <w:tc>
          <w:tcPr>
            <w:tcW w:w="5475" w:type="dxa"/>
          </w:tcPr>
          <w:p w14:paraId="41D97440">
            <w:pPr>
              <w:pStyle w:val="12"/>
              <w:ind w:left="105"/>
              <w:rPr>
                <w:sz w:val="18"/>
              </w:rPr>
            </w:pPr>
            <w:r>
              <w:rPr>
                <w:color w:val="333333"/>
                <w:spacing w:val="-2"/>
                <w:sz w:val="18"/>
              </w:rPr>
              <w:t>j.maxmind.com</w:t>
            </w:r>
          </w:p>
        </w:tc>
        <w:tc>
          <w:tcPr>
            <w:tcW w:w="782" w:type="dxa"/>
          </w:tcPr>
          <w:p w14:paraId="2978BFA7">
            <w:pPr>
              <w:pStyle w:val="12"/>
              <w:ind w:left="108"/>
              <w:rPr>
                <w:sz w:val="18"/>
              </w:rPr>
            </w:pPr>
            <w:r>
              <w:rPr>
                <w:color w:val="333333"/>
                <w:spacing w:val="-4"/>
                <w:sz w:val="18"/>
              </w:rPr>
              <w:t>Zeus</w:t>
            </w:r>
          </w:p>
        </w:tc>
        <w:tc>
          <w:tcPr>
            <w:tcW w:w="989" w:type="dxa"/>
          </w:tcPr>
          <w:p w14:paraId="27279FD7">
            <w:pPr>
              <w:pStyle w:val="12"/>
              <w:ind w:left="0" w:right="185"/>
              <w:jc w:val="right"/>
              <w:rPr>
                <w:sz w:val="18"/>
              </w:rPr>
            </w:pPr>
            <w:r>
              <w:rPr>
                <w:color w:val="333333"/>
                <w:spacing w:val="-2"/>
                <w:sz w:val="18"/>
              </w:rPr>
              <w:t>ANY.RUN</w:t>
            </w:r>
          </w:p>
        </w:tc>
        <w:tc>
          <w:tcPr>
            <w:tcW w:w="856" w:type="dxa"/>
          </w:tcPr>
          <w:p w14:paraId="7DFA526C">
            <w:pPr>
              <w:pStyle w:val="12"/>
              <w:ind w:left="109"/>
              <w:rPr>
                <w:sz w:val="18"/>
              </w:rPr>
            </w:pPr>
            <w:r>
              <w:rPr>
                <w:color w:val="333333"/>
                <w:spacing w:val="-5"/>
                <w:sz w:val="18"/>
              </w:rPr>
              <w:t>IOC</w:t>
            </w:r>
          </w:p>
        </w:tc>
      </w:tr>
      <w:tr w14:paraId="68A6A3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1" w:hRule="atLeast"/>
        </w:trPr>
        <w:tc>
          <w:tcPr>
            <w:tcW w:w="914" w:type="dxa"/>
            <w:shd w:val="clear" w:color="auto" w:fill="E8ECF5"/>
          </w:tcPr>
          <w:p w14:paraId="17065A81">
            <w:pPr>
              <w:pStyle w:val="12"/>
              <w:rPr>
                <w:sz w:val="18"/>
              </w:rPr>
            </w:pPr>
            <w:r>
              <w:rPr>
                <w:color w:val="333333"/>
                <w:spacing w:val="-2"/>
                <w:sz w:val="18"/>
              </w:rPr>
              <w:t>Domain</w:t>
            </w:r>
          </w:p>
        </w:tc>
        <w:tc>
          <w:tcPr>
            <w:tcW w:w="5475" w:type="dxa"/>
            <w:shd w:val="clear" w:color="auto" w:fill="E8ECF5"/>
          </w:tcPr>
          <w:p w14:paraId="228F81B5">
            <w:pPr>
              <w:pStyle w:val="12"/>
              <w:ind w:left="105"/>
              <w:rPr>
                <w:sz w:val="18"/>
              </w:rPr>
            </w:pPr>
            <w:r>
              <w:rPr>
                <w:color w:val="333333"/>
                <w:spacing w:val="-2"/>
                <w:sz w:val="18"/>
              </w:rPr>
              <w:t>fpdownload.macromedia.com</w:t>
            </w:r>
          </w:p>
        </w:tc>
        <w:tc>
          <w:tcPr>
            <w:tcW w:w="782" w:type="dxa"/>
            <w:shd w:val="clear" w:color="auto" w:fill="E8ECF5"/>
          </w:tcPr>
          <w:p w14:paraId="47F9127A">
            <w:pPr>
              <w:pStyle w:val="12"/>
              <w:ind w:left="108"/>
              <w:rPr>
                <w:sz w:val="18"/>
              </w:rPr>
            </w:pPr>
            <w:r>
              <w:rPr>
                <w:color w:val="333333"/>
                <w:spacing w:val="-4"/>
                <w:sz w:val="18"/>
              </w:rPr>
              <w:t>Zeus</w:t>
            </w:r>
          </w:p>
        </w:tc>
        <w:tc>
          <w:tcPr>
            <w:tcW w:w="989" w:type="dxa"/>
            <w:shd w:val="clear" w:color="auto" w:fill="E8ECF5"/>
          </w:tcPr>
          <w:p w14:paraId="1D76D40C">
            <w:pPr>
              <w:pStyle w:val="12"/>
              <w:ind w:left="0" w:right="185"/>
              <w:jc w:val="right"/>
              <w:rPr>
                <w:sz w:val="18"/>
              </w:rPr>
            </w:pPr>
            <w:r>
              <w:rPr>
                <w:color w:val="333333"/>
                <w:spacing w:val="-2"/>
                <w:sz w:val="18"/>
              </w:rPr>
              <w:t>ANY.RUN</w:t>
            </w:r>
          </w:p>
        </w:tc>
        <w:tc>
          <w:tcPr>
            <w:tcW w:w="856" w:type="dxa"/>
            <w:shd w:val="clear" w:color="auto" w:fill="E8ECF5"/>
          </w:tcPr>
          <w:p w14:paraId="538E8ABC">
            <w:pPr>
              <w:pStyle w:val="12"/>
              <w:ind w:left="109"/>
              <w:rPr>
                <w:sz w:val="18"/>
              </w:rPr>
            </w:pPr>
            <w:r>
              <w:rPr>
                <w:color w:val="333333"/>
                <w:spacing w:val="-5"/>
                <w:sz w:val="18"/>
              </w:rPr>
              <w:t>IOC</w:t>
            </w:r>
          </w:p>
        </w:tc>
      </w:tr>
      <w:tr w14:paraId="452BDF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914" w:type="dxa"/>
          </w:tcPr>
          <w:p w14:paraId="092989AE">
            <w:pPr>
              <w:pStyle w:val="12"/>
              <w:rPr>
                <w:sz w:val="18"/>
              </w:rPr>
            </w:pPr>
            <w:r>
              <w:rPr>
                <w:color w:val="333333"/>
                <w:spacing w:val="-2"/>
                <w:sz w:val="18"/>
              </w:rPr>
              <w:t>Domain</w:t>
            </w:r>
          </w:p>
        </w:tc>
        <w:tc>
          <w:tcPr>
            <w:tcW w:w="5475" w:type="dxa"/>
          </w:tcPr>
          <w:p w14:paraId="68FF8D3D">
            <w:pPr>
              <w:pStyle w:val="12"/>
              <w:ind w:left="105"/>
              <w:rPr>
                <w:sz w:val="18"/>
              </w:rPr>
            </w:pPr>
            <w:r>
              <w:rPr>
                <w:color w:val="333333"/>
                <w:spacing w:val="-2"/>
                <w:sz w:val="18"/>
              </w:rPr>
              <w:t>zaaptoo.zapto.org</w:t>
            </w:r>
          </w:p>
        </w:tc>
        <w:tc>
          <w:tcPr>
            <w:tcW w:w="782" w:type="dxa"/>
          </w:tcPr>
          <w:p w14:paraId="301D3270">
            <w:pPr>
              <w:pStyle w:val="12"/>
              <w:ind w:left="108"/>
              <w:rPr>
                <w:sz w:val="18"/>
              </w:rPr>
            </w:pPr>
            <w:r>
              <w:rPr>
                <w:color w:val="333333"/>
                <w:spacing w:val="-2"/>
                <w:sz w:val="18"/>
              </w:rPr>
              <w:t>njRAT</w:t>
            </w:r>
          </w:p>
        </w:tc>
        <w:tc>
          <w:tcPr>
            <w:tcW w:w="989" w:type="dxa"/>
          </w:tcPr>
          <w:p w14:paraId="2B9246E9">
            <w:pPr>
              <w:pStyle w:val="12"/>
              <w:ind w:left="0" w:right="185"/>
              <w:jc w:val="right"/>
              <w:rPr>
                <w:sz w:val="18"/>
              </w:rPr>
            </w:pPr>
            <w:r>
              <w:rPr>
                <w:color w:val="333333"/>
                <w:spacing w:val="-2"/>
                <w:sz w:val="18"/>
              </w:rPr>
              <w:t>ANY.RUN</w:t>
            </w:r>
          </w:p>
        </w:tc>
        <w:tc>
          <w:tcPr>
            <w:tcW w:w="856" w:type="dxa"/>
          </w:tcPr>
          <w:p w14:paraId="6AA09E0F">
            <w:pPr>
              <w:pStyle w:val="12"/>
              <w:ind w:left="109"/>
              <w:rPr>
                <w:sz w:val="18"/>
              </w:rPr>
            </w:pPr>
            <w:r>
              <w:rPr>
                <w:color w:val="333333"/>
                <w:spacing w:val="-5"/>
                <w:sz w:val="18"/>
              </w:rPr>
              <w:t>IOC</w:t>
            </w:r>
          </w:p>
        </w:tc>
      </w:tr>
      <w:tr w14:paraId="67643F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14" w:type="dxa"/>
            <w:shd w:val="clear" w:color="auto" w:fill="E8ECF5"/>
          </w:tcPr>
          <w:p w14:paraId="18BF9D5A">
            <w:pPr>
              <w:pStyle w:val="12"/>
              <w:rPr>
                <w:sz w:val="18"/>
              </w:rPr>
            </w:pPr>
            <w:r>
              <w:rPr>
                <w:color w:val="333333"/>
                <w:spacing w:val="-5"/>
                <w:sz w:val="18"/>
              </w:rPr>
              <w:t>IP</w:t>
            </w:r>
          </w:p>
          <w:p w14:paraId="696C17A1">
            <w:pPr>
              <w:pStyle w:val="12"/>
              <w:spacing w:before="32" w:line="240" w:lineRule="auto"/>
              <w:rPr>
                <w:sz w:val="18"/>
              </w:rPr>
            </w:pPr>
            <w:r>
              <w:rPr>
                <w:color w:val="333333"/>
                <w:spacing w:val="-2"/>
                <w:sz w:val="18"/>
              </w:rPr>
              <w:t>Address</w:t>
            </w:r>
          </w:p>
        </w:tc>
        <w:tc>
          <w:tcPr>
            <w:tcW w:w="5475" w:type="dxa"/>
            <w:shd w:val="clear" w:color="auto" w:fill="E8ECF5"/>
          </w:tcPr>
          <w:p w14:paraId="642F7352">
            <w:pPr>
              <w:pStyle w:val="12"/>
              <w:ind w:left="105"/>
              <w:rPr>
                <w:sz w:val="18"/>
              </w:rPr>
            </w:pPr>
            <w:r>
              <w:rPr>
                <w:color w:val="333333"/>
                <w:spacing w:val="-2"/>
                <w:sz w:val="18"/>
              </w:rPr>
              <w:t>85.114.128.127:53</w:t>
            </w:r>
          </w:p>
        </w:tc>
        <w:tc>
          <w:tcPr>
            <w:tcW w:w="782" w:type="dxa"/>
            <w:shd w:val="clear" w:color="auto" w:fill="E8ECF5"/>
          </w:tcPr>
          <w:p w14:paraId="0042F57E">
            <w:pPr>
              <w:pStyle w:val="12"/>
              <w:ind w:left="108"/>
              <w:rPr>
                <w:sz w:val="18"/>
              </w:rPr>
            </w:pPr>
            <w:r>
              <w:rPr>
                <w:color w:val="333333"/>
                <w:spacing w:val="-4"/>
                <w:sz w:val="18"/>
              </w:rPr>
              <w:t>Zeus</w:t>
            </w:r>
          </w:p>
        </w:tc>
        <w:tc>
          <w:tcPr>
            <w:tcW w:w="989" w:type="dxa"/>
            <w:shd w:val="clear" w:color="auto" w:fill="E8ECF5"/>
          </w:tcPr>
          <w:p w14:paraId="55261F43">
            <w:pPr>
              <w:pStyle w:val="12"/>
              <w:ind w:left="0" w:right="185"/>
              <w:jc w:val="right"/>
              <w:rPr>
                <w:sz w:val="18"/>
              </w:rPr>
            </w:pPr>
            <w:r>
              <w:rPr>
                <w:color w:val="333333"/>
                <w:spacing w:val="-2"/>
                <w:sz w:val="18"/>
              </w:rPr>
              <w:t>ANY.RUN</w:t>
            </w:r>
          </w:p>
        </w:tc>
        <w:tc>
          <w:tcPr>
            <w:tcW w:w="856" w:type="dxa"/>
            <w:shd w:val="clear" w:color="auto" w:fill="E8ECF5"/>
          </w:tcPr>
          <w:p w14:paraId="195FCA15">
            <w:pPr>
              <w:pStyle w:val="12"/>
              <w:ind w:left="109"/>
              <w:rPr>
                <w:sz w:val="18"/>
              </w:rPr>
            </w:pPr>
            <w:r>
              <w:rPr>
                <w:color w:val="333333"/>
                <w:spacing w:val="-5"/>
                <w:sz w:val="18"/>
              </w:rPr>
              <w:t>IOC</w:t>
            </w:r>
          </w:p>
        </w:tc>
      </w:tr>
      <w:tr w14:paraId="42F457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914" w:type="dxa"/>
          </w:tcPr>
          <w:p w14:paraId="020F4856">
            <w:pPr>
              <w:pStyle w:val="12"/>
              <w:rPr>
                <w:sz w:val="18"/>
              </w:rPr>
            </w:pPr>
            <w:r>
              <w:rPr>
                <w:color w:val="333333"/>
                <w:spacing w:val="-5"/>
                <w:sz w:val="18"/>
              </w:rPr>
              <w:t>IP</w:t>
            </w:r>
          </w:p>
          <w:p w14:paraId="3E975155">
            <w:pPr>
              <w:pStyle w:val="12"/>
              <w:spacing w:before="34" w:line="240" w:lineRule="auto"/>
              <w:rPr>
                <w:sz w:val="18"/>
              </w:rPr>
            </w:pPr>
            <w:r>
              <w:rPr>
                <w:color w:val="333333"/>
                <w:spacing w:val="-2"/>
                <w:sz w:val="18"/>
              </w:rPr>
              <w:t>Address</w:t>
            </w:r>
          </w:p>
        </w:tc>
        <w:tc>
          <w:tcPr>
            <w:tcW w:w="5475" w:type="dxa"/>
          </w:tcPr>
          <w:p w14:paraId="118A9CC7">
            <w:pPr>
              <w:pStyle w:val="12"/>
              <w:ind w:left="105"/>
              <w:rPr>
                <w:sz w:val="18"/>
              </w:rPr>
            </w:pPr>
            <w:r>
              <w:rPr>
                <w:color w:val="333333"/>
                <w:spacing w:val="-2"/>
                <w:sz w:val="18"/>
              </w:rPr>
              <w:t>207.191.243.130:16471</w:t>
            </w:r>
          </w:p>
        </w:tc>
        <w:tc>
          <w:tcPr>
            <w:tcW w:w="782" w:type="dxa"/>
          </w:tcPr>
          <w:p w14:paraId="6DA976E6">
            <w:pPr>
              <w:pStyle w:val="12"/>
              <w:ind w:left="108"/>
              <w:rPr>
                <w:sz w:val="18"/>
              </w:rPr>
            </w:pPr>
            <w:r>
              <w:rPr>
                <w:color w:val="333333"/>
                <w:spacing w:val="-4"/>
                <w:sz w:val="18"/>
              </w:rPr>
              <w:t>Zeus</w:t>
            </w:r>
          </w:p>
        </w:tc>
        <w:tc>
          <w:tcPr>
            <w:tcW w:w="989" w:type="dxa"/>
          </w:tcPr>
          <w:p w14:paraId="3EC1856C">
            <w:pPr>
              <w:pStyle w:val="12"/>
              <w:ind w:left="0" w:right="185"/>
              <w:jc w:val="right"/>
              <w:rPr>
                <w:sz w:val="18"/>
              </w:rPr>
            </w:pPr>
            <w:r>
              <w:rPr>
                <w:color w:val="333333"/>
                <w:spacing w:val="-2"/>
                <w:sz w:val="18"/>
              </w:rPr>
              <w:t>ANY.RUN</w:t>
            </w:r>
          </w:p>
        </w:tc>
        <w:tc>
          <w:tcPr>
            <w:tcW w:w="856" w:type="dxa"/>
          </w:tcPr>
          <w:p w14:paraId="4E9F5FAE">
            <w:pPr>
              <w:pStyle w:val="12"/>
              <w:ind w:left="109"/>
              <w:rPr>
                <w:sz w:val="18"/>
              </w:rPr>
            </w:pPr>
            <w:r>
              <w:rPr>
                <w:color w:val="333333"/>
                <w:spacing w:val="-5"/>
                <w:sz w:val="18"/>
              </w:rPr>
              <w:t>IOC</w:t>
            </w:r>
          </w:p>
        </w:tc>
      </w:tr>
      <w:tr w14:paraId="444AC2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914" w:type="dxa"/>
            <w:shd w:val="clear" w:color="auto" w:fill="E8ECF5"/>
          </w:tcPr>
          <w:p w14:paraId="4514A0C0">
            <w:pPr>
              <w:pStyle w:val="12"/>
              <w:rPr>
                <w:sz w:val="18"/>
              </w:rPr>
            </w:pPr>
            <w:r>
              <w:rPr>
                <w:color w:val="333333"/>
                <w:spacing w:val="-5"/>
                <w:sz w:val="18"/>
              </w:rPr>
              <w:t>IP</w:t>
            </w:r>
          </w:p>
          <w:p w14:paraId="3EB39B93">
            <w:pPr>
              <w:pStyle w:val="12"/>
              <w:spacing w:before="32" w:line="240" w:lineRule="auto"/>
              <w:rPr>
                <w:sz w:val="18"/>
              </w:rPr>
            </w:pPr>
            <w:r>
              <w:rPr>
                <w:color w:val="333333"/>
                <w:spacing w:val="-2"/>
                <w:sz w:val="18"/>
              </w:rPr>
              <w:t>Address</w:t>
            </w:r>
          </w:p>
        </w:tc>
        <w:tc>
          <w:tcPr>
            <w:tcW w:w="5475" w:type="dxa"/>
            <w:shd w:val="clear" w:color="auto" w:fill="E8ECF5"/>
          </w:tcPr>
          <w:p w14:paraId="3B9A7DD0">
            <w:pPr>
              <w:pStyle w:val="12"/>
              <w:ind w:left="105"/>
              <w:rPr>
                <w:sz w:val="18"/>
              </w:rPr>
            </w:pPr>
            <w:r>
              <w:rPr>
                <w:color w:val="333333"/>
                <w:spacing w:val="-2"/>
                <w:sz w:val="18"/>
              </w:rPr>
              <w:t>71.11.140.115:16471</w:t>
            </w:r>
          </w:p>
        </w:tc>
        <w:tc>
          <w:tcPr>
            <w:tcW w:w="782" w:type="dxa"/>
            <w:shd w:val="clear" w:color="auto" w:fill="E8ECF5"/>
          </w:tcPr>
          <w:p w14:paraId="7B96F9DB">
            <w:pPr>
              <w:pStyle w:val="12"/>
              <w:ind w:left="108"/>
              <w:rPr>
                <w:sz w:val="18"/>
              </w:rPr>
            </w:pPr>
            <w:r>
              <w:rPr>
                <w:color w:val="333333"/>
                <w:spacing w:val="-4"/>
                <w:sz w:val="18"/>
              </w:rPr>
              <w:t>Zeus</w:t>
            </w:r>
          </w:p>
        </w:tc>
        <w:tc>
          <w:tcPr>
            <w:tcW w:w="989" w:type="dxa"/>
            <w:shd w:val="clear" w:color="auto" w:fill="E8ECF5"/>
          </w:tcPr>
          <w:p w14:paraId="23AAD88B">
            <w:pPr>
              <w:pStyle w:val="12"/>
              <w:ind w:left="0" w:right="185"/>
              <w:jc w:val="right"/>
              <w:rPr>
                <w:sz w:val="18"/>
              </w:rPr>
            </w:pPr>
            <w:r>
              <w:rPr>
                <w:color w:val="333333"/>
                <w:spacing w:val="-2"/>
                <w:sz w:val="18"/>
              </w:rPr>
              <w:t>ANY.RUN</w:t>
            </w:r>
          </w:p>
        </w:tc>
        <w:tc>
          <w:tcPr>
            <w:tcW w:w="856" w:type="dxa"/>
            <w:shd w:val="clear" w:color="auto" w:fill="E8ECF5"/>
          </w:tcPr>
          <w:p w14:paraId="7993CB05">
            <w:pPr>
              <w:pStyle w:val="12"/>
              <w:ind w:left="109"/>
              <w:rPr>
                <w:sz w:val="18"/>
              </w:rPr>
            </w:pPr>
            <w:r>
              <w:rPr>
                <w:color w:val="333333"/>
                <w:spacing w:val="-5"/>
                <w:sz w:val="18"/>
              </w:rPr>
              <w:t>IOC</w:t>
            </w:r>
          </w:p>
        </w:tc>
      </w:tr>
      <w:tr w14:paraId="670C6D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1" w:hRule="atLeast"/>
        </w:trPr>
        <w:tc>
          <w:tcPr>
            <w:tcW w:w="914" w:type="dxa"/>
          </w:tcPr>
          <w:p w14:paraId="1844DFF1">
            <w:pPr>
              <w:pStyle w:val="12"/>
              <w:rPr>
                <w:sz w:val="18"/>
              </w:rPr>
            </w:pPr>
            <w:r>
              <w:rPr>
                <w:color w:val="333333"/>
                <w:spacing w:val="-5"/>
                <w:sz w:val="18"/>
              </w:rPr>
              <w:t>URL</w:t>
            </w:r>
          </w:p>
        </w:tc>
        <w:tc>
          <w:tcPr>
            <w:tcW w:w="5475" w:type="dxa"/>
          </w:tcPr>
          <w:p w14:paraId="3C7BA129">
            <w:pPr>
              <w:pStyle w:val="12"/>
              <w:ind w:left="105"/>
              <w:rPr>
                <w:sz w:val="18"/>
              </w:rPr>
            </w:pPr>
            <w:r>
              <w:rPr>
                <w:color w:val="333333"/>
                <w:spacing w:val="-2"/>
                <w:sz w:val="18"/>
              </w:rPr>
              <w:t>/get/flashplayer/update/current/install/install_all_win_cab_ax_sgn.z</w:t>
            </w:r>
          </w:p>
        </w:tc>
        <w:tc>
          <w:tcPr>
            <w:tcW w:w="782" w:type="dxa"/>
          </w:tcPr>
          <w:p w14:paraId="3FBD148C">
            <w:pPr>
              <w:pStyle w:val="12"/>
              <w:ind w:left="108"/>
              <w:rPr>
                <w:sz w:val="18"/>
              </w:rPr>
            </w:pPr>
            <w:r>
              <w:rPr>
                <w:color w:val="333333"/>
                <w:spacing w:val="-4"/>
                <w:sz w:val="18"/>
              </w:rPr>
              <w:t>Zeus</w:t>
            </w:r>
          </w:p>
        </w:tc>
        <w:tc>
          <w:tcPr>
            <w:tcW w:w="989" w:type="dxa"/>
          </w:tcPr>
          <w:p w14:paraId="4FD62DC8">
            <w:pPr>
              <w:pStyle w:val="12"/>
              <w:ind w:left="0" w:right="185"/>
              <w:jc w:val="right"/>
              <w:rPr>
                <w:sz w:val="18"/>
              </w:rPr>
            </w:pPr>
            <w:r>
              <w:rPr>
                <w:color w:val="333333"/>
                <w:spacing w:val="-2"/>
                <w:sz w:val="18"/>
              </w:rPr>
              <w:t>ANY.RUN</w:t>
            </w:r>
          </w:p>
        </w:tc>
        <w:tc>
          <w:tcPr>
            <w:tcW w:w="856" w:type="dxa"/>
          </w:tcPr>
          <w:p w14:paraId="40371D41">
            <w:pPr>
              <w:pStyle w:val="12"/>
              <w:ind w:left="109"/>
              <w:rPr>
                <w:sz w:val="18"/>
              </w:rPr>
            </w:pPr>
            <w:r>
              <w:rPr>
                <w:color w:val="333333"/>
                <w:spacing w:val="-5"/>
                <w:sz w:val="18"/>
              </w:rPr>
              <w:t>IOC</w:t>
            </w:r>
          </w:p>
        </w:tc>
      </w:tr>
      <w:tr w14:paraId="72F234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914" w:type="dxa"/>
            <w:shd w:val="clear" w:color="auto" w:fill="E8ECF5"/>
          </w:tcPr>
          <w:p w14:paraId="2EF45FC8">
            <w:pPr>
              <w:pStyle w:val="12"/>
              <w:rPr>
                <w:sz w:val="18"/>
              </w:rPr>
            </w:pPr>
            <w:r>
              <w:rPr>
                <w:color w:val="333333"/>
                <w:sz w:val="18"/>
              </w:rPr>
              <w:t>File</w:t>
            </w:r>
            <w:r>
              <w:rPr>
                <w:color w:val="333333"/>
                <w:spacing w:val="-5"/>
                <w:sz w:val="18"/>
              </w:rPr>
              <w:t xml:space="preserve"> </w:t>
            </w:r>
            <w:r>
              <w:rPr>
                <w:color w:val="333333"/>
                <w:spacing w:val="-4"/>
                <w:sz w:val="18"/>
              </w:rPr>
              <w:t>Path</w:t>
            </w:r>
          </w:p>
        </w:tc>
        <w:tc>
          <w:tcPr>
            <w:tcW w:w="5475" w:type="dxa"/>
            <w:shd w:val="clear" w:color="auto" w:fill="E8ECF5"/>
          </w:tcPr>
          <w:p w14:paraId="7AB9023A">
            <w:pPr>
              <w:pStyle w:val="12"/>
              <w:ind w:left="105"/>
              <w:rPr>
                <w:sz w:val="18"/>
              </w:rPr>
            </w:pPr>
            <w:r>
              <w:rPr>
                <w:color w:val="333333"/>
                <w:spacing w:val="-2"/>
                <w:sz w:val="18"/>
              </w:rPr>
              <w:t>C:\Users\admin\AppData\Local\Temp\windows.exe</w:t>
            </w:r>
          </w:p>
        </w:tc>
        <w:tc>
          <w:tcPr>
            <w:tcW w:w="782" w:type="dxa"/>
            <w:shd w:val="clear" w:color="auto" w:fill="E8ECF5"/>
          </w:tcPr>
          <w:p w14:paraId="1B269900">
            <w:pPr>
              <w:pStyle w:val="12"/>
              <w:ind w:left="108"/>
              <w:rPr>
                <w:sz w:val="18"/>
              </w:rPr>
            </w:pPr>
            <w:r>
              <w:rPr>
                <w:color w:val="333333"/>
                <w:spacing w:val="-2"/>
                <w:sz w:val="18"/>
              </w:rPr>
              <w:t>njRAT</w:t>
            </w:r>
          </w:p>
        </w:tc>
        <w:tc>
          <w:tcPr>
            <w:tcW w:w="989" w:type="dxa"/>
            <w:shd w:val="clear" w:color="auto" w:fill="E8ECF5"/>
          </w:tcPr>
          <w:p w14:paraId="3E569EB5">
            <w:pPr>
              <w:pStyle w:val="12"/>
              <w:ind w:left="0" w:right="185"/>
              <w:jc w:val="right"/>
              <w:rPr>
                <w:sz w:val="18"/>
              </w:rPr>
            </w:pPr>
            <w:r>
              <w:rPr>
                <w:color w:val="333333"/>
                <w:spacing w:val="-2"/>
                <w:sz w:val="18"/>
              </w:rPr>
              <w:t>ANY.RUN</w:t>
            </w:r>
          </w:p>
        </w:tc>
        <w:tc>
          <w:tcPr>
            <w:tcW w:w="856" w:type="dxa"/>
            <w:shd w:val="clear" w:color="auto" w:fill="E8ECF5"/>
          </w:tcPr>
          <w:p w14:paraId="479732CF">
            <w:pPr>
              <w:pStyle w:val="12"/>
              <w:ind w:left="109"/>
              <w:rPr>
                <w:sz w:val="18"/>
              </w:rPr>
            </w:pPr>
            <w:r>
              <w:rPr>
                <w:color w:val="333333"/>
                <w:spacing w:val="-5"/>
                <w:sz w:val="18"/>
              </w:rPr>
              <w:t>IOC</w:t>
            </w:r>
          </w:p>
        </w:tc>
      </w:tr>
      <w:tr w14:paraId="074D55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1" w:hRule="atLeast"/>
        </w:trPr>
        <w:tc>
          <w:tcPr>
            <w:tcW w:w="914" w:type="dxa"/>
          </w:tcPr>
          <w:p w14:paraId="67197FE8">
            <w:pPr>
              <w:pStyle w:val="12"/>
              <w:rPr>
                <w:sz w:val="18"/>
              </w:rPr>
            </w:pPr>
            <w:r>
              <w:rPr>
                <w:color w:val="333333"/>
                <w:sz w:val="18"/>
              </w:rPr>
              <w:t>File</w:t>
            </w:r>
            <w:r>
              <w:rPr>
                <w:color w:val="333333"/>
                <w:spacing w:val="-5"/>
                <w:sz w:val="18"/>
              </w:rPr>
              <w:t xml:space="preserve"> </w:t>
            </w:r>
            <w:r>
              <w:rPr>
                <w:color w:val="333333"/>
                <w:spacing w:val="-4"/>
                <w:sz w:val="18"/>
              </w:rPr>
              <w:t>Path</w:t>
            </w:r>
          </w:p>
        </w:tc>
        <w:tc>
          <w:tcPr>
            <w:tcW w:w="5475" w:type="dxa"/>
          </w:tcPr>
          <w:p w14:paraId="0F64F109">
            <w:pPr>
              <w:pStyle w:val="12"/>
              <w:ind w:left="105"/>
              <w:rPr>
                <w:sz w:val="18"/>
              </w:rPr>
            </w:pPr>
            <w:r>
              <w:rPr>
                <w:color w:val="333333"/>
                <w:spacing w:val="-2"/>
                <w:sz w:val="18"/>
              </w:rPr>
              <w:t>C:\njq8.exe</w:t>
            </w:r>
          </w:p>
        </w:tc>
        <w:tc>
          <w:tcPr>
            <w:tcW w:w="782" w:type="dxa"/>
          </w:tcPr>
          <w:p w14:paraId="2567541B">
            <w:pPr>
              <w:pStyle w:val="12"/>
              <w:ind w:left="108"/>
              <w:rPr>
                <w:sz w:val="18"/>
              </w:rPr>
            </w:pPr>
            <w:r>
              <w:rPr>
                <w:color w:val="333333"/>
                <w:spacing w:val="-2"/>
                <w:sz w:val="18"/>
              </w:rPr>
              <w:t>njRAT</w:t>
            </w:r>
          </w:p>
        </w:tc>
        <w:tc>
          <w:tcPr>
            <w:tcW w:w="989" w:type="dxa"/>
          </w:tcPr>
          <w:p w14:paraId="4E9E0983">
            <w:pPr>
              <w:pStyle w:val="12"/>
              <w:ind w:left="0" w:right="185"/>
              <w:jc w:val="right"/>
              <w:rPr>
                <w:sz w:val="18"/>
              </w:rPr>
            </w:pPr>
            <w:r>
              <w:rPr>
                <w:color w:val="333333"/>
                <w:spacing w:val="-2"/>
                <w:sz w:val="18"/>
              </w:rPr>
              <w:t>ANY.RUN</w:t>
            </w:r>
          </w:p>
        </w:tc>
        <w:tc>
          <w:tcPr>
            <w:tcW w:w="856" w:type="dxa"/>
          </w:tcPr>
          <w:p w14:paraId="6D448526">
            <w:pPr>
              <w:pStyle w:val="12"/>
              <w:ind w:left="109"/>
              <w:rPr>
                <w:sz w:val="18"/>
              </w:rPr>
            </w:pPr>
            <w:r>
              <w:rPr>
                <w:color w:val="333333"/>
                <w:spacing w:val="-5"/>
                <w:sz w:val="18"/>
              </w:rPr>
              <w:t>IOC</w:t>
            </w:r>
          </w:p>
        </w:tc>
      </w:tr>
      <w:tr w14:paraId="3F12E6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914" w:type="dxa"/>
            <w:shd w:val="clear" w:color="auto" w:fill="E8ECF5"/>
          </w:tcPr>
          <w:p w14:paraId="084CB2D3">
            <w:pPr>
              <w:pStyle w:val="12"/>
              <w:spacing w:line="278" w:lineRule="auto"/>
              <w:ind w:right="204"/>
              <w:rPr>
                <w:sz w:val="18"/>
              </w:rPr>
            </w:pPr>
            <w:r>
              <w:rPr>
                <w:color w:val="333333"/>
                <w:spacing w:val="-2"/>
                <w:sz w:val="18"/>
              </w:rPr>
              <w:t>Registry</w:t>
            </w:r>
            <w:r>
              <w:rPr>
                <w:color w:val="333333"/>
                <w:sz w:val="18"/>
              </w:rPr>
              <w:t xml:space="preserve"> </w:t>
            </w:r>
            <w:r>
              <w:rPr>
                <w:color w:val="333333"/>
                <w:spacing w:val="-4"/>
                <w:sz w:val="18"/>
              </w:rPr>
              <w:t>Key</w:t>
            </w:r>
          </w:p>
        </w:tc>
        <w:tc>
          <w:tcPr>
            <w:tcW w:w="5475" w:type="dxa"/>
            <w:shd w:val="clear" w:color="auto" w:fill="E8ECF5"/>
          </w:tcPr>
          <w:p w14:paraId="7CB4D212">
            <w:pPr>
              <w:pStyle w:val="12"/>
              <w:ind w:left="105"/>
              <w:rPr>
                <w:sz w:val="18"/>
              </w:rPr>
            </w:pPr>
            <w:r>
              <w:rPr>
                <w:color w:val="333333"/>
                <w:spacing w:val="-2"/>
                <w:sz w:val="18"/>
              </w:rPr>
              <w:t>HKCU\...\CurrentVersion\Run</w:t>
            </w:r>
          </w:p>
        </w:tc>
        <w:tc>
          <w:tcPr>
            <w:tcW w:w="782" w:type="dxa"/>
            <w:shd w:val="clear" w:color="auto" w:fill="E8ECF5"/>
          </w:tcPr>
          <w:p w14:paraId="60B20D6E">
            <w:pPr>
              <w:pStyle w:val="12"/>
              <w:ind w:left="108"/>
              <w:rPr>
                <w:sz w:val="18"/>
              </w:rPr>
            </w:pPr>
            <w:r>
              <w:rPr>
                <w:color w:val="333333"/>
                <w:spacing w:val="-2"/>
                <w:sz w:val="18"/>
              </w:rPr>
              <w:t>njRAT</w:t>
            </w:r>
          </w:p>
        </w:tc>
        <w:tc>
          <w:tcPr>
            <w:tcW w:w="989" w:type="dxa"/>
            <w:shd w:val="clear" w:color="auto" w:fill="E8ECF5"/>
          </w:tcPr>
          <w:p w14:paraId="6FB8749F">
            <w:pPr>
              <w:pStyle w:val="12"/>
              <w:ind w:left="0" w:right="185"/>
              <w:jc w:val="right"/>
              <w:rPr>
                <w:sz w:val="18"/>
              </w:rPr>
            </w:pPr>
            <w:r>
              <w:rPr>
                <w:color w:val="333333"/>
                <w:spacing w:val="-2"/>
                <w:sz w:val="18"/>
              </w:rPr>
              <w:t>ANY.RUN</w:t>
            </w:r>
          </w:p>
        </w:tc>
        <w:tc>
          <w:tcPr>
            <w:tcW w:w="856" w:type="dxa"/>
            <w:shd w:val="clear" w:color="auto" w:fill="E8ECF5"/>
          </w:tcPr>
          <w:p w14:paraId="4C2FCC69">
            <w:pPr>
              <w:pStyle w:val="12"/>
              <w:ind w:left="109"/>
              <w:rPr>
                <w:sz w:val="18"/>
              </w:rPr>
            </w:pPr>
            <w:r>
              <w:rPr>
                <w:color w:val="333333"/>
                <w:spacing w:val="-5"/>
                <w:sz w:val="18"/>
              </w:rPr>
              <w:t>IOA</w:t>
            </w:r>
          </w:p>
        </w:tc>
      </w:tr>
      <w:tr w14:paraId="52A113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914" w:type="dxa"/>
          </w:tcPr>
          <w:p w14:paraId="6C0C7E00">
            <w:pPr>
              <w:pStyle w:val="12"/>
              <w:spacing w:line="276" w:lineRule="auto"/>
              <w:ind w:right="204"/>
              <w:rPr>
                <w:sz w:val="18"/>
              </w:rPr>
            </w:pPr>
            <w:r>
              <w:rPr>
                <w:color w:val="333333"/>
                <w:spacing w:val="-2"/>
                <w:sz w:val="18"/>
              </w:rPr>
              <w:t>Registry</w:t>
            </w:r>
            <w:r>
              <w:rPr>
                <w:color w:val="333333"/>
                <w:sz w:val="18"/>
              </w:rPr>
              <w:t xml:space="preserve"> </w:t>
            </w:r>
            <w:r>
              <w:rPr>
                <w:color w:val="333333"/>
                <w:spacing w:val="-4"/>
                <w:sz w:val="18"/>
              </w:rPr>
              <w:t>Key</w:t>
            </w:r>
          </w:p>
        </w:tc>
        <w:tc>
          <w:tcPr>
            <w:tcW w:w="5475" w:type="dxa"/>
          </w:tcPr>
          <w:p w14:paraId="38891724">
            <w:pPr>
              <w:pStyle w:val="12"/>
              <w:ind w:left="105"/>
              <w:rPr>
                <w:sz w:val="18"/>
              </w:rPr>
            </w:pPr>
            <w:r>
              <w:rPr>
                <w:color w:val="333333"/>
                <w:sz w:val="18"/>
              </w:rPr>
              <w:t>HKCU\...\Internet</w:t>
            </w:r>
            <w:r>
              <w:rPr>
                <w:color w:val="333333"/>
                <w:spacing w:val="-7"/>
                <w:sz w:val="18"/>
              </w:rPr>
              <w:t xml:space="preserve"> </w:t>
            </w:r>
            <w:r>
              <w:rPr>
                <w:color w:val="333333"/>
                <w:spacing w:val="-2"/>
                <w:sz w:val="18"/>
              </w:rPr>
              <w:t>Settings\ZoneMap</w:t>
            </w:r>
          </w:p>
        </w:tc>
        <w:tc>
          <w:tcPr>
            <w:tcW w:w="782" w:type="dxa"/>
          </w:tcPr>
          <w:p w14:paraId="66E5B93A">
            <w:pPr>
              <w:pStyle w:val="12"/>
              <w:ind w:left="108"/>
              <w:rPr>
                <w:sz w:val="18"/>
              </w:rPr>
            </w:pPr>
            <w:r>
              <w:rPr>
                <w:color w:val="333333"/>
                <w:spacing w:val="-2"/>
                <w:sz w:val="18"/>
              </w:rPr>
              <w:t>njRAT</w:t>
            </w:r>
          </w:p>
        </w:tc>
        <w:tc>
          <w:tcPr>
            <w:tcW w:w="989" w:type="dxa"/>
          </w:tcPr>
          <w:p w14:paraId="33C84004">
            <w:pPr>
              <w:pStyle w:val="12"/>
              <w:ind w:left="0" w:right="185"/>
              <w:jc w:val="right"/>
              <w:rPr>
                <w:sz w:val="18"/>
              </w:rPr>
            </w:pPr>
            <w:r>
              <w:rPr>
                <w:color w:val="333333"/>
                <w:spacing w:val="-2"/>
                <w:sz w:val="18"/>
              </w:rPr>
              <w:t>ANY.RUN</w:t>
            </w:r>
          </w:p>
        </w:tc>
        <w:tc>
          <w:tcPr>
            <w:tcW w:w="856" w:type="dxa"/>
          </w:tcPr>
          <w:p w14:paraId="4331CF3B">
            <w:pPr>
              <w:pStyle w:val="12"/>
              <w:ind w:left="109"/>
              <w:rPr>
                <w:sz w:val="18"/>
              </w:rPr>
            </w:pPr>
            <w:r>
              <w:rPr>
                <w:color w:val="333333"/>
                <w:spacing w:val="-5"/>
                <w:sz w:val="18"/>
              </w:rPr>
              <w:t>IOA</w:t>
            </w:r>
          </w:p>
        </w:tc>
      </w:tr>
      <w:tr w14:paraId="707E6E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1" w:hRule="atLeast"/>
        </w:trPr>
        <w:tc>
          <w:tcPr>
            <w:tcW w:w="914" w:type="dxa"/>
            <w:shd w:val="clear" w:color="auto" w:fill="E8ECF5"/>
          </w:tcPr>
          <w:p w14:paraId="56B3E9DA">
            <w:pPr>
              <w:pStyle w:val="12"/>
              <w:rPr>
                <w:sz w:val="18"/>
              </w:rPr>
            </w:pPr>
            <w:r>
              <w:rPr>
                <w:color w:val="333333"/>
                <w:spacing w:val="-2"/>
                <w:sz w:val="18"/>
              </w:rPr>
              <w:t>Process</w:t>
            </w:r>
          </w:p>
        </w:tc>
        <w:tc>
          <w:tcPr>
            <w:tcW w:w="5475" w:type="dxa"/>
            <w:shd w:val="clear" w:color="auto" w:fill="E8ECF5"/>
          </w:tcPr>
          <w:p w14:paraId="2169178A">
            <w:pPr>
              <w:pStyle w:val="12"/>
              <w:ind w:left="105"/>
              <w:rPr>
                <w:sz w:val="18"/>
              </w:rPr>
            </w:pPr>
            <w:r>
              <w:rPr>
                <w:color w:val="333333"/>
                <w:sz w:val="18"/>
              </w:rPr>
              <w:t>InstallFlashPlayer.exe</w:t>
            </w:r>
            <w:r>
              <w:rPr>
                <w:color w:val="333333"/>
                <w:spacing w:val="-10"/>
                <w:sz w:val="18"/>
              </w:rPr>
              <w:t xml:space="preserve"> </w:t>
            </w:r>
            <w:r>
              <w:rPr>
                <w:color w:val="333333"/>
                <w:spacing w:val="-2"/>
                <w:sz w:val="18"/>
              </w:rPr>
              <w:t>(dropper)</w:t>
            </w:r>
          </w:p>
        </w:tc>
        <w:tc>
          <w:tcPr>
            <w:tcW w:w="782" w:type="dxa"/>
            <w:shd w:val="clear" w:color="auto" w:fill="E8ECF5"/>
          </w:tcPr>
          <w:p w14:paraId="26A79665">
            <w:pPr>
              <w:pStyle w:val="12"/>
              <w:ind w:left="108"/>
              <w:rPr>
                <w:sz w:val="18"/>
              </w:rPr>
            </w:pPr>
            <w:r>
              <w:rPr>
                <w:color w:val="333333"/>
                <w:spacing w:val="-4"/>
                <w:sz w:val="18"/>
              </w:rPr>
              <w:t>Zeus</w:t>
            </w:r>
          </w:p>
        </w:tc>
        <w:tc>
          <w:tcPr>
            <w:tcW w:w="989" w:type="dxa"/>
            <w:shd w:val="clear" w:color="auto" w:fill="E8ECF5"/>
          </w:tcPr>
          <w:p w14:paraId="0CF281B0">
            <w:pPr>
              <w:pStyle w:val="12"/>
              <w:ind w:left="0" w:right="185"/>
              <w:jc w:val="right"/>
              <w:rPr>
                <w:sz w:val="18"/>
              </w:rPr>
            </w:pPr>
            <w:r>
              <w:rPr>
                <w:color w:val="333333"/>
                <w:spacing w:val="-2"/>
                <w:sz w:val="18"/>
              </w:rPr>
              <w:t>ANY.RUN</w:t>
            </w:r>
          </w:p>
        </w:tc>
        <w:tc>
          <w:tcPr>
            <w:tcW w:w="856" w:type="dxa"/>
            <w:shd w:val="clear" w:color="auto" w:fill="E8ECF5"/>
          </w:tcPr>
          <w:p w14:paraId="1332256E">
            <w:pPr>
              <w:pStyle w:val="12"/>
              <w:ind w:left="109"/>
              <w:rPr>
                <w:sz w:val="18"/>
              </w:rPr>
            </w:pPr>
            <w:r>
              <w:rPr>
                <w:color w:val="333333"/>
                <w:spacing w:val="-5"/>
                <w:sz w:val="18"/>
              </w:rPr>
              <w:t>IOA</w:t>
            </w:r>
          </w:p>
        </w:tc>
      </w:tr>
      <w:tr w14:paraId="062C03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1" w:hRule="atLeast"/>
        </w:trPr>
        <w:tc>
          <w:tcPr>
            <w:tcW w:w="914" w:type="dxa"/>
          </w:tcPr>
          <w:p w14:paraId="78CEB9A5">
            <w:pPr>
              <w:pStyle w:val="12"/>
              <w:rPr>
                <w:sz w:val="18"/>
              </w:rPr>
            </w:pPr>
            <w:r>
              <w:rPr>
                <w:color w:val="333333"/>
                <w:spacing w:val="-2"/>
                <w:sz w:val="18"/>
              </w:rPr>
              <w:t>Process</w:t>
            </w:r>
          </w:p>
        </w:tc>
        <w:tc>
          <w:tcPr>
            <w:tcW w:w="5475" w:type="dxa"/>
          </w:tcPr>
          <w:p w14:paraId="62DA5AC7">
            <w:pPr>
              <w:pStyle w:val="12"/>
              <w:ind w:left="105"/>
              <w:rPr>
                <w:sz w:val="18"/>
              </w:rPr>
            </w:pPr>
            <w:r>
              <w:rPr>
                <w:color w:val="333333"/>
                <w:sz w:val="18"/>
              </w:rPr>
              <w:t>windows.exe</w:t>
            </w:r>
            <w:r>
              <w:rPr>
                <w:color w:val="333333"/>
                <w:spacing w:val="-6"/>
                <w:sz w:val="18"/>
              </w:rPr>
              <w:t xml:space="preserve"> </w:t>
            </w:r>
            <w:r>
              <w:rPr>
                <w:color w:val="333333"/>
                <w:sz w:val="18"/>
              </w:rPr>
              <w:t>(persisted</w:t>
            </w:r>
            <w:r>
              <w:rPr>
                <w:color w:val="333333"/>
                <w:spacing w:val="-5"/>
                <w:sz w:val="18"/>
              </w:rPr>
              <w:t xml:space="preserve"> </w:t>
            </w:r>
            <w:r>
              <w:rPr>
                <w:color w:val="333333"/>
                <w:spacing w:val="-4"/>
                <w:sz w:val="18"/>
              </w:rPr>
              <w:t>RAT)</w:t>
            </w:r>
          </w:p>
        </w:tc>
        <w:tc>
          <w:tcPr>
            <w:tcW w:w="782" w:type="dxa"/>
          </w:tcPr>
          <w:p w14:paraId="41485ADD">
            <w:pPr>
              <w:pStyle w:val="12"/>
              <w:ind w:left="108"/>
              <w:rPr>
                <w:sz w:val="18"/>
              </w:rPr>
            </w:pPr>
            <w:r>
              <w:rPr>
                <w:color w:val="333333"/>
                <w:spacing w:val="-2"/>
                <w:sz w:val="18"/>
              </w:rPr>
              <w:t>njRAT</w:t>
            </w:r>
          </w:p>
        </w:tc>
        <w:tc>
          <w:tcPr>
            <w:tcW w:w="989" w:type="dxa"/>
          </w:tcPr>
          <w:p w14:paraId="30A9DE85">
            <w:pPr>
              <w:pStyle w:val="12"/>
              <w:ind w:left="0" w:right="185"/>
              <w:jc w:val="right"/>
              <w:rPr>
                <w:sz w:val="18"/>
              </w:rPr>
            </w:pPr>
            <w:r>
              <w:rPr>
                <w:color w:val="333333"/>
                <w:spacing w:val="-2"/>
                <w:sz w:val="18"/>
              </w:rPr>
              <w:t>ANY.RUN</w:t>
            </w:r>
          </w:p>
        </w:tc>
        <w:tc>
          <w:tcPr>
            <w:tcW w:w="856" w:type="dxa"/>
          </w:tcPr>
          <w:p w14:paraId="005AB318">
            <w:pPr>
              <w:pStyle w:val="12"/>
              <w:ind w:left="109"/>
              <w:rPr>
                <w:sz w:val="18"/>
              </w:rPr>
            </w:pPr>
            <w:r>
              <w:rPr>
                <w:color w:val="333333"/>
                <w:spacing w:val="-5"/>
                <w:sz w:val="18"/>
              </w:rPr>
              <w:t>IOA</w:t>
            </w:r>
          </w:p>
        </w:tc>
      </w:tr>
      <w:tr w14:paraId="72362E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914" w:type="dxa"/>
            <w:shd w:val="clear" w:color="auto" w:fill="E8ECF5"/>
          </w:tcPr>
          <w:p w14:paraId="4759217E">
            <w:pPr>
              <w:pStyle w:val="12"/>
              <w:spacing w:before="1" w:line="276" w:lineRule="auto"/>
              <w:ind w:right="129"/>
              <w:rPr>
                <w:sz w:val="18"/>
              </w:rPr>
            </w:pPr>
            <w:r>
              <w:rPr>
                <w:color w:val="333333"/>
                <w:spacing w:val="-2"/>
                <w:sz w:val="18"/>
              </w:rPr>
              <w:t>Comman</w:t>
            </w:r>
            <w:r>
              <w:rPr>
                <w:color w:val="333333"/>
                <w:sz w:val="18"/>
              </w:rPr>
              <w:t xml:space="preserve"> </w:t>
            </w:r>
            <w:r>
              <w:rPr>
                <w:color w:val="333333"/>
                <w:spacing w:val="-10"/>
                <w:sz w:val="18"/>
              </w:rPr>
              <w:t>d</w:t>
            </w:r>
          </w:p>
        </w:tc>
        <w:tc>
          <w:tcPr>
            <w:tcW w:w="5475" w:type="dxa"/>
            <w:shd w:val="clear" w:color="auto" w:fill="E8ECF5"/>
          </w:tcPr>
          <w:p w14:paraId="2A4B23D3">
            <w:pPr>
              <w:pStyle w:val="12"/>
              <w:spacing w:before="1" w:line="240" w:lineRule="auto"/>
              <w:ind w:left="105"/>
              <w:rPr>
                <w:sz w:val="18"/>
              </w:rPr>
            </w:pPr>
            <w:r>
              <w:rPr>
                <w:color w:val="333333"/>
                <w:sz w:val="18"/>
              </w:rPr>
              <w:t>netsh</w:t>
            </w:r>
            <w:r>
              <w:rPr>
                <w:color w:val="333333"/>
                <w:spacing w:val="-3"/>
                <w:sz w:val="18"/>
              </w:rPr>
              <w:t xml:space="preserve"> </w:t>
            </w:r>
            <w:r>
              <w:rPr>
                <w:color w:val="333333"/>
                <w:sz w:val="18"/>
              </w:rPr>
              <w:t>firewall</w:t>
            </w:r>
            <w:r>
              <w:rPr>
                <w:color w:val="333333"/>
                <w:spacing w:val="-3"/>
                <w:sz w:val="18"/>
              </w:rPr>
              <w:t xml:space="preserve"> </w:t>
            </w:r>
            <w:r>
              <w:rPr>
                <w:color w:val="333333"/>
                <w:sz w:val="18"/>
              </w:rPr>
              <w:t>add</w:t>
            </w:r>
            <w:r>
              <w:rPr>
                <w:color w:val="333333"/>
                <w:spacing w:val="-3"/>
                <w:sz w:val="18"/>
              </w:rPr>
              <w:t xml:space="preserve"> </w:t>
            </w:r>
            <w:r>
              <w:rPr>
                <w:color w:val="333333"/>
                <w:sz w:val="18"/>
              </w:rPr>
              <w:t>allowedprogram</w:t>
            </w:r>
            <w:r>
              <w:rPr>
                <w:color w:val="333333"/>
                <w:spacing w:val="-2"/>
                <w:sz w:val="18"/>
              </w:rPr>
              <w:t xml:space="preserve"> </w:t>
            </w:r>
            <w:r>
              <w:rPr>
                <w:color w:val="333333"/>
                <w:sz w:val="18"/>
              </w:rPr>
              <w:t>...</w:t>
            </w:r>
            <w:r>
              <w:rPr>
                <w:color w:val="333333"/>
                <w:spacing w:val="-2"/>
                <w:sz w:val="18"/>
              </w:rPr>
              <w:t xml:space="preserve"> ENABLE</w:t>
            </w:r>
          </w:p>
        </w:tc>
        <w:tc>
          <w:tcPr>
            <w:tcW w:w="782" w:type="dxa"/>
            <w:shd w:val="clear" w:color="auto" w:fill="E8ECF5"/>
          </w:tcPr>
          <w:p w14:paraId="158B03EC">
            <w:pPr>
              <w:pStyle w:val="12"/>
              <w:spacing w:before="1" w:line="240" w:lineRule="auto"/>
              <w:ind w:left="108"/>
              <w:rPr>
                <w:sz w:val="18"/>
              </w:rPr>
            </w:pPr>
            <w:r>
              <w:rPr>
                <w:color w:val="333333"/>
                <w:spacing w:val="-2"/>
                <w:sz w:val="18"/>
              </w:rPr>
              <w:t>njRAT</w:t>
            </w:r>
          </w:p>
        </w:tc>
        <w:tc>
          <w:tcPr>
            <w:tcW w:w="989" w:type="dxa"/>
            <w:shd w:val="clear" w:color="auto" w:fill="E8ECF5"/>
          </w:tcPr>
          <w:p w14:paraId="62C0A2C5">
            <w:pPr>
              <w:pStyle w:val="12"/>
              <w:spacing w:before="1" w:line="240" w:lineRule="auto"/>
              <w:ind w:left="0" w:right="185"/>
              <w:jc w:val="right"/>
              <w:rPr>
                <w:sz w:val="18"/>
              </w:rPr>
            </w:pPr>
            <w:r>
              <w:rPr>
                <w:color w:val="333333"/>
                <w:spacing w:val="-2"/>
                <w:sz w:val="18"/>
              </w:rPr>
              <w:t>ANY.RUN</w:t>
            </w:r>
          </w:p>
        </w:tc>
        <w:tc>
          <w:tcPr>
            <w:tcW w:w="856" w:type="dxa"/>
            <w:shd w:val="clear" w:color="auto" w:fill="E8ECF5"/>
          </w:tcPr>
          <w:p w14:paraId="37E4A018">
            <w:pPr>
              <w:pStyle w:val="12"/>
              <w:spacing w:before="1" w:line="240" w:lineRule="auto"/>
              <w:ind w:left="109"/>
              <w:rPr>
                <w:sz w:val="18"/>
              </w:rPr>
            </w:pPr>
            <w:r>
              <w:rPr>
                <w:color w:val="333333"/>
                <w:spacing w:val="-5"/>
                <w:sz w:val="18"/>
              </w:rPr>
              <w:t>IOA</w:t>
            </w:r>
          </w:p>
        </w:tc>
      </w:tr>
      <w:tr w14:paraId="7668E5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914" w:type="dxa"/>
          </w:tcPr>
          <w:p w14:paraId="47E200ED">
            <w:pPr>
              <w:pStyle w:val="12"/>
              <w:spacing w:line="278" w:lineRule="auto"/>
              <w:ind w:right="307"/>
              <w:rPr>
                <w:sz w:val="18"/>
              </w:rPr>
            </w:pPr>
            <w:r>
              <w:rPr>
                <w:color w:val="333333"/>
                <w:spacing w:val="-2"/>
                <w:sz w:val="18"/>
              </w:rPr>
              <w:t>Threat</w:t>
            </w:r>
            <w:r>
              <w:rPr>
                <w:color w:val="333333"/>
                <w:sz w:val="18"/>
              </w:rPr>
              <w:t xml:space="preserve"> </w:t>
            </w:r>
            <w:r>
              <w:rPr>
                <w:color w:val="333333"/>
                <w:spacing w:val="-2"/>
                <w:sz w:val="18"/>
              </w:rPr>
              <w:t>Family</w:t>
            </w:r>
          </w:p>
        </w:tc>
        <w:tc>
          <w:tcPr>
            <w:tcW w:w="5475" w:type="dxa"/>
          </w:tcPr>
          <w:p w14:paraId="17BEC0BB">
            <w:pPr>
              <w:pStyle w:val="12"/>
              <w:ind w:left="105"/>
              <w:rPr>
                <w:sz w:val="18"/>
              </w:rPr>
            </w:pPr>
            <w:r>
              <w:rPr>
                <w:color w:val="333333"/>
                <w:sz w:val="18"/>
              </w:rPr>
              <w:t>trojan.zaccess</w:t>
            </w:r>
            <w:r>
              <w:rPr>
                <w:color w:val="333333"/>
                <w:spacing w:val="-4"/>
                <w:sz w:val="18"/>
              </w:rPr>
              <w:t xml:space="preserve"> </w:t>
            </w:r>
            <w:r>
              <w:rPr>
                <w:color w:val="333333"/>
                <w:sz w:val="18"/>
              </w:rPr>
              <w:t>/</w:t>
            </w:r>
            <w:r>
              <w:rPr>
                <w:color w:val="333333"/>
                <w:spacing w:val="-4"/>
                <w:sz w:val="18"/>
              </w:rPr>
              <w:t xml:space="preserve"> </w:t>
            </w:r>
            <w:r>
              <w:rPr>
                <w:color w:val="333333"/>
                <w:sz w:val="18"/>
              </w:rPr>
              <w:t>sirefef</w:t>
            </w:r>
            <w:r>
              <w:rPr>
                <w:color w:val="333333"/>
                <w:spacing w:val="-4"/>
                <w:sz w:val="18"/>
              </w:rPr>
              <w:t xml:space="preserve"> </w:t>
            </w:r>
            <w:r>
              <w:rPr>
                <w:color w:val="333333"/>
                <w:sz w:val="18"/>
              </w:rPr>
              <w:t>/</w:t>
            </w:r>
            <w:r>
              <w:rPr>
                <w:color w:val="333333"/>
                <w:spacing w:val="-3"/>
                <w:sz w:val="18"/>
              </w:rPr>
              <w:t xml:space="preserve"> </w:t>
            </w:r>
            <w:r>
              <w:rPr>
                <w:color w:val="333333"/>
                <w:spacing w:val="-2"/>
                <w:sz w:val="18"/>
              </w:rPr>
              <w:t>ZeroAccess</w:t>
            </w:r>
          </w:p>
        </w:tc>
        <w:tc>
          <w:tcPr>
            <w:tcW w:w="782" w:type="dxa"/>
          </w:tcPr>
          <w:p w14:paraId="157EB60A">
            <w:pPr>
              <w:pStyle w:val="12"/>
              <w:ind w:left="108"/>
              <w:rPr>
                <w:sz w:val="18"/>
              </w:rPr>
            </w:pPr>
            <w:r>
              <w:rPr>
                <w:color w:val="333333"/>
                <w:spacing w:val="-4"/>
                <w:sz w:val="18"/>
              </w:rPr>
              <w:t>Zeus</w:t>
            </w:r>
          </w:p>
        </w:tc>
        <w:tc>
          <w:tcPr>
            <w:tcW w:w="989" w:type="dxa"/>
          </w:tcPr>
          <w:p w14:paraId="7A7D77E5">
            <w:pPr>
              <w:pStyle w:val="12"/>
              <w:spacing w:line="278" w:lineRule="auto"/>
              <w:ind w:left="108" w:right="182"/>
              <w:rPr>
                <w:sz w:val="18"/>
              </w:rPr>
            </w:pPr>
            <w:r>
              <w:rPr>
                <w:color w:val="333333"/>
                <w:sz w:val="18"/>
              </w:rPr>
              <w:t xml:space="preserve">VT / </w:t>
            </w:r>
            <w:r>
              <w:rPr>
                <w:color w:val="333333"/>
                <w:spacing w:val="-2"/>
                <w:sz w:val="18"/>
              </w:rPr>
              <w:t>ANY.RUN</w:t>
            </w:r>
          </w:p>
        </w:tc>
        <w:tc>
          <w:tcPr>
            <w:tcW w:w="856" w:type="dxa"/>
          </w:tcPr>
          <w:p w14:paraId="65E1EF82">
            <w:pPr>
              <w:pStyle w:val="12"/>
              <w:ind w:left="109"/>
              <w:rPr>
                <w:sz w:val="18"/>
              </w:rPr>
            </w:pPr>
            <w:r>
              <w:rPr>
                <w:color w:val="333333"/>
                <w:spacing w:val="-5"/>
                <w:sz w:val="18"/>
              </w:rPr>
              <w:t>IOC</w:t>
            </w:r>
          </w:p>
        </w:tc>
      </w:tr>
      <w:tr w14:paraId="344166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914" w:type="dxa"/>
            <w:shd w:val="clear" w:color="auto" w:fill="E8ECF5"/>
          </w:tcPr>
          <w:p w14:paraId="5E500CCC">
            <w:pPr>
              <w:pStyle w:val="12"/>
              <w:spacing w:line="276" w:lineRule="auto"/>
              <w:ind w:right="307"/>
              <w:rPr>
                <w:sz w:val="18"/>
              </w:rPr>
            </w:pPr>
            <w:r>
              <w:rPr>
                <w:color w:val="333333"/>
                <w:spacing w:val="-2"/>
                <w:sz w:val="18"/>
              </w:rPr>
              <w:t>Threat</w:t>
            </w:r>
            <w:r>
              <w:rPr>
                <w:color w:val="333333"/>
                <w:sz w:val="18"/>
              </w:rPr>
              <w:t xml:space="preserve"> </w:t>
            </w:r>
            <w:r>
              <w:rPr>
                <w:color w:val="333333"/>
                <w:spacing w:val="-2"/>
                <w:sz w:val="18"/>
              </w:rPr>
              <w:t>Family</w:t>
            </w:r>
          </w:p>
        </w:tc>
        <w:tc>
          <w:tcPr>
            <w:tcW w:w="5475" w:type="dxa"/>
            <w:shd w:val="clear" w:color="auto" w:fill="E8ECF5"/>
          </w:tcPr>
          <w:p w14:paraId="6DA9BE51">
            <w:pPr>
              <w:pStyle w:val="12"/>
              <w:ind w:left="105"/>
              <w:rPr>
                <w:sz w:val="18"/>
              </w:rPr>
            </w:pPr>
            <w:r>
              <w:rPr>
                <w:color w:val="333333"/>
                <w:sz w:val="18"/>
              </w:rPr>
              <w:t>njRAT</w:t>
            </w:r>
            <w:r>
              <w:rPr>
                <w:color w:val="333333"/>
                <w:spacing w:val="-2"/>
                <w:sz w:val="18"/>
              </w:rPr>
              <w:t xml:space="preserve"> </w:t>
            </w:r>
            <w:r>
              <w:rPr>
                <w:color w:val="333333"/>
                <w:sz w:val="18"/>
              </w:rPr>
              <w:t>/</w:t>
            </w:r>
            <w:r>
              <w:rPr>
                <w:color w:val="333333"/>
                <w:spacing w:val="-2"/>
                <w:sz w:val="18"/>
              </w:rPr>
              <w:t xml:space="preserve"> Bladabindi</w:t>
            </w:r>
          </w:p>
        </w:tc>
        <w:tc>
          <w:tcPr>
            <w:tcW w:w="782" w:type="dxa"/>
            <w:shd w:val="clear" w:color="auto" w:fill="E8ECF5"/>
          </w:tcPr>
          <w:p w14:paraId="1FD082D1">
            <w:pPr>
              <w:pStyle w:val="12"/>
              <w:ind w:left="108"/>
              <w:rPr>
                <w:sz w:val="18"/>
              </w:rPr>
            </w:pPr>
            <w:r>
              <w:rPr>
                <w:color w:val="333333"/>
                <w:spacing w:val="-2"/>
                <w:sz w:val="18"/>
              </w:rPr>
              <w:t>njRAT</w:t>
            </w:r>
          </w:p>
        </w:tc>
        <w:tc>
          <w:tcPr>
            <w:tcW w:w="989" w:type="dxa"/>
            <w:shd w:val="clear" w:color="auto" w:fill="E8ECF5"/>
          </w:tcPr>
          <w:p w14:paraId="04E02C6F">
            <w:pPr>
              <w:pStyle w:val="12"/>
              <w:ind w:left="0" w:right="185"/>
              <w:jc w:val="right"/>
              <w:rPr>
                <w:sz w:val="18"/>
              </w:rPr>
            </w:pPr>
            <w:r>
              <w:rPr>
                <w:color w:val="333333"/>
                <w:spacing w:val="-2"/>
                <w:sz w:val="18"/>
              </w:rPr>
              <w:t>ANY.RUN</w:t>
            </w:r>
          </w:p>
        </w:tc>
        <w:tc>
          <w:tcPr>
            <w:tcW w:w="856" w:type="dxa"/>
            <w:shd w:val="clear" w:color="auto" w:fill="E8ECF5"/>
          </w:tcPr>
          <w:p w14:paraId="2FDCD473">
            <w:pPr>
              <w:pStyle w:val="12"/>
              <w:ind w:left="109"/>
              <w:rPr>
                <w:sz w:val="18"/>
              </w:rPr>
            </w:pPr>
            <w:r>
              <w:rPr>
                <w:color w:val="333333"/>
                <w:spacing w:val="-5"/>
                <w:sz w:val="18"/>
              </w:rPr>
              <w:t>IOC</w:t>
            </w:r>
          </w:p>
        </w:tc>
      </w:tr>
    </w:tbl>
    <w:p w14:paraId="396D0EA0">
      <w:pPr>
        <w:pStyle w:val="12"/>
        <w:spacing w:after="0"/>
        <w:rPr>
          <w:sz w:val="18"/>
        </w:rPr>
        <w:sectPr>
          <w:pgSz w:w="11910" w:h="16840"/>
          <w:pgMar w:top="140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1C853ABF">
      <w:pPr>
        <w:pStyle w:val="3"/>
        <w:spacing w:before="19"/>
      </w:pPr>
      <w:r>
        <w:rPr>
          <w:color w:val="1A3B6D"/>
        </w:rPr>
        <w:t>Simulated</w:t>
      </w:r>
      <w:r>
        <w:rPr>
          <w:color w:val="1A3B6D"/>
          <w:spacing w:val="-3"/>
        </w:rPr>
        <w:t xml:space="preserve"> </w:t>
      </w:r>
      <w:r>
        <w:rPr>
          <w:color w:val="1A3B6D"/>
        </w:rPr>
        <w:t>Attack</w:t>
      </w:r>
      <w:r>
        <w:rPr>
          <w:color w:val="1A3B6D"/>
          <w:spacing w:val="-3"/>
        </w:rPr>
        <w:t xml:space="preserve"> </w:t>
      </w:r>
      <w:r>
        <w:rPr>
          <w:color w:val="1A3B6D"/>
          <w:spacing w:val="-2"/>
        </w:rPr>
        <w:t>Timeline</w:t>
      </w:r>
    </w:p>
    <w:p w14:paraId="536B7884">
      <w:pPr>
        <w:pStyle w:val="8"/>
        <w:spacing w:before="280"/>
        <w:rPr>
          <w:b/>
          <w:sz w:val="30"/>
        </w:rPr>
      </w:pPr>
    </w:p>
    <w:p w14:paraId="527C238B">
      <w:pPr>
        <w:pStyle w:val="4"/>
      </w:pPr>
      <w:r>
        <w:rPr>
          <w:color w:val="1A3B6D"/>
        </w:rPr>
        <w:t>Zeus</w:t>
      </w:r>
      <w:r>
        <w:rPr>
          <w:color w:val="1A3B6D"/>
          <w:spacing w:val="-1"/>
        </w:rPr>
        <w:t xml:space="preserve"> </w:t>
      </w:r>
      <w:r>
        <w:rPr>
          <w:color w:val="1A3B6D"/>
        </w:rPr>
        <w:t>Banking</w:t>
      </w:r>
      <w:r>
        <w:rPr>
          <w:color w:val="1A3B6D"/>
          <w:spacing w:val="-5"/>
        </w:rPr>
        <w:t xml:space="preserve"> </w:t>
      </w:r>
      <w:r>
        <w:rPr>
          <w:color w:val="1A3B6D"/>
        </w:rPr>
        <w:t>Trojan</w:t>
      </w:r>
      <w:r>
        <w:rPr>
          <w:color w:val="1A3B6D"/>
          <w:spacing w:val="-2"/>
        </w:rPr>
        <w:t xml:space="preserve"> </w:t>
      </w:r>
      <w:r>
        <w:rPr>
          <w:color w:val="1A3B6D"/>
        </w:rPr>
        <w:t>—</w:t>
      </w:r>
      <w:r>
        <w:rPr>
          <w:color w:val="1A3B6D"/>
          <w:spacing w:val="-2"/>
        </w:rPr>
        <w:t xml:space="preserve"> </w:t>
      </w:r>
      <w:r>
        <w:rPr>
          <w:color w:val="1A3B6D"/>
        </w:rPr>
        <w:t>Attack</w:t>
      </w:r>
      <w:r>
        <w:rPr>
          <w:color w:val="1A3B6D"/>
          <w:spacing w:val="-3"/>
        </w:rPr>
        <w:t xml:space="preserve"> </w:t>
      </w:r>
      <w:r>
        <w:rPr>
          <w:color w:val="1A3B6D"/>
        </w:rPr>
        <w:t>Timeline</w:t>
      </w:r>
      <w:r>
        <w:rPr>
          <w:color w:val="1A3B6D"/>
          <w:spacing w:val="-3"/>
        </w:rPr>
        <w:t xml:space="preserve"> </w:t>
      </w:r>
      <w:r>
        <w:rPr>
          <w:color w:val="1A3B6D"/>
        </w:rPr>
        <w:t>(from</w:t>
      </w:r>
      <w:r>
        <w:rPr>
          <w:color w:val="1A3B6D"/>
          <w:spacing w:val="-1"/>
        </w:rPr>
        <w:t xml:space="preserve"> </w:t>
      </w:r>
      <w:r>
        <w:rPr>
          <w:color w:val="1A3B6D"/>
          <w:spacing w:val="-2"/>
        </w:rPr>
        <w:t>ANY.RUN)</w:t>
      </w:r>
    </w:p>
    <w:p w14:paraId="6D64976B">
      <w:pPr>
        <w:pStyle w:val="8"/>
        <w:spacing w:before="5"/>
        <w:rPr>
          <w:b/>
          <w:sz w:val="13"/>
        </w:rPr>
      </w:pPr>
    </w:p>
    <w:tbl>
      <w:tblPr>
        <w:tblStyle w:val="7"/>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62"/>
        <w:gridCol w:w="3651"/>
        <w:gridCol w:w="2706"/>
      </w:tblGrid>
      <w:tr w14:paraId="54AB70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2662" w:type="dxa"/>
            <w:shd w:val="clear" w:color="auto" w:fill="1A3B6D"/>
          </w:tcPr>
          <w:p w14:paraId="39DFD727">
            <w:pPr>
              <w:pStyle w:val="12"/>
              <w:spacing w:before="1" w:line="240" w:lineRule="auto"/>
              <w:ind w:left="866"/>
              <w:rPr>
                <w:b/>
                <w:sz w:val="20"/>
              </w:rPr>
            </w:pPr>
            <w:r>
              <w:rPr>
                <w:b/>
                <w:color w:val="FFFFFF"/>
                <w:spacing w:val="-2"/>
                <w:sz w:val="20"/>
              </w:rPr>
              <w:t>Timestamp</w:t>
            </w:r>
          </w:p>
        </w:tc>
        <w:tc>
          <w:tcPr>
            <w:tcW w:w="3651" w:type="dxa"/>
            <w:shd w:val="clear" w:color="auto" w:fill="1A3B6D"/>
          </w:tcPr>
          <w:p w14:paraId="19B90BFB">
            <w:pPr>
              <w:pStyle w:val="12"/>
              <w:spacing w:before="1" w:line="240" w:lineRule="auto"/>
              <w:ind w:left="1091"/>
              <w:rPr>
                <w:b/>
                <w:sz w:val="20"/>
              </w:rPr>
            </w:pPr>
            <w:r>
              <w:rPr>
                <w:b/>
                <w:color w:val="FFFFFF"/>
                <w:sz w:val="20"/>
              </w:rPr>
              <w:t>Event</w:t>
            </w:r>
            <w:r>
              <w:rPr>
                <w:b/>
                <w:color w:val="FFFFFF"/>
                <w:spacing w:val="-8"/>
                <w:sz w:val="20"/>
              </w:rPr>
              <w:t xml:space="preserve"> </w:t>
            </w:r>
            <w:r>
              <w:rPr>
                <w:b/>
                <w:color w:val="FFFFFF"/>
                <w:spacing w:val="-2"/>
                <w:sz w:val="20"/>
              </w:rPr>
              <w:t>Description</w:t>
            </w:r>
          </w:p>
        </w:tc>
        <w:tc>
          <w:tcPr>
            <w:tcW w:w="2706" w:type="dxa"/>
            <w:shd w:val="clear" w:color="auto" w:fill="1A3B6D"/>
          </w:tcPr>
          <w:p w14:paraId="3DE0857A">
            <w:pPr>
              <w:pStyle w:val="12"/>
              <w:spacing w:before="1" w:line="240" w:lineRule="auto"/>
              <w:ind w:left="818"/>
              <w:rPr>
                <w:b/>
                <w:sz w:val="20"/>
              </w:rPr>
            </w:pPr>
            <w:r>
              <w:rPr>
                <w:b/>
                <w:color w:val="FFFFFF"/>
                <w:sz w:val="20"/>
              </w:rPr>
              <w:t>MITRE</w:t>
            </w:r>
            <w:r>
              <w:rPr>
                <w:b/>
                <w:color w:val="FFFFFF"/>
                <w:spacing w:val="-6"/>
                <w:sz w:val="20"/>
              </w:rPr>
              <w:t xml:space="preserve"> </w:t>
            </w:r>
            <w:r>
              <w:rPr>
                <w:b/>
                <w:color w:val="FFFFFF"/>
                <w:spacing w:val="-2"/>
                <w:sz w:val="20"/>
              </w:rPr>
              <w:t>Tactic</w:t>
            </w:r>
          </w:p>
        </w:tc>
      </w:tr>
      <w:tr w14:paraId="126DB9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662" w:type="dxa"/>
          </w:tcPr>
          <w:p w14:paraId="69697B16">
            <w:pPr>
              <w:pStyle w:val="12"/>
              <w:spacing w:before="1" w:line="240" w:lineRule="auto"/>
              <w:rPr>
                <w:sz w:val="18"/>
              </w:rPr>
            </w:pPr>
            <w:r>
              <w:rPr>
                <w:color w:val="333333"/>
                <w:spacing w:val="-4"/>
                <w:sz w:val="18"/>
              </w:rPr>
              <w:t>T+0s</w:t>
            </w:r>
          </w:p>
        </w:tc>
        <w:tc>
          <w:tcPr>
            <w:tcW w:w="3651" w:type="dxa"/>
          </w:tcPr>
          <w:p w14:paraId="2DC78129">
            <w:pPr>
              <w:pStyle w:val="12"/>
              <w:spacing w:before="1" w:line="276" w:lineRule="auto"/>
              <w:rPr>
                <w:sz w:val="18"/>
              </w:rPr>
            </w:pPr>
            <w:r>
              <w:rPr>
                <w:color w:val="333333"/>
                <w:spacing w:val="-2"/>
                <w:sz w:val="18"/>
              </w:rPr>
              <w:t>invoice_2318362983713_823931342io.pdf.exe</w:t>
            </w:r>
            <w:r>
              <w:rPr>
                <w:color w:val="333333"/>
                <w:sz w:val="18"/>
              </w:rPr>
              <w:t xml:space="preserve"> executed by user (double-click)</w:t>
            </w:r>
          </w:p>
        </w:tc>
        <w:tc>
          <w:tcPr>
            <w:tcW w:w="2706" w:type="dxa"/>
          </w:tcPr>
          <w:p w14:paraId="1FFCC2BF">
            <w:pPr>
              <w:pStyle w:val="12"/>
              <w:spacing w:before="1" w:line="240" w:lineRule="auto"/>
              <w:rPr>
                <w:sz w:val="18"/>
              </w:rPr>
            </w:pPr>
            <w:r>
              <w:rPr>
                <w:color w:val="333333"/>
                <w:sz w:val="18"/>
              </w:rPr>
              <w:t>Initial</w:t>
            </w:r>
            <w:r>
              <w:rPr>
                <w:color w:val="333333"/>
                <w:spacing w:val="-6"/>
                <w:sz w:val="18"/>
              </w:rPr>
              <w:t xml:space="preserve"> </w:t>
            </w:r>
            <w:r>
              <w:rPr>
                <w:color w:val="333333"/>
                <w:spacing w:val="-2"/>
                <w:sz w:val="18"/>
              </w:rPr>
              <w:t>Access</w:t>
            </w:r>
          </w:p>
        </w:tc>
      </w:tr>
      <w:tr w14:paraId="567A3E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2662" w:type="dxa"/>
            <w:shd w:val="clear" w:color="auto" w:fill="E8ECF5"/>
          </w:tcPr>
          <w:p w14:paraId="5F621DAE">
            <w:pPr>
              <w:pStyle w:val="12"/>
              <w:rPr>
                <w:sz w:val="18"/>
              </w:rPr>
            </w:pPr>
            <w:r>
              <w:rPr>
                <w:color w:val="333333"/>
                <w:spacing w:val="-4"/>
                <w:sz w:val="18"/>
              </w:rPr>
              <w:t>T+2s</w:t>
            </w:r>
          </w:p>
        </w:tc>
        <w:tc>
          <w:tcPr>
            <w:tcW w:w="3651" w:type="dxa"/>
            <w:shd w:val="clear" w:color="auto" w:fill="E8ECF5"/>
          </w:tcPr>
          <w:p w14:paraId="3BB878FE">
            <w:pPr>
              <w:pStyle w:val="12"/>
              <w:spacing w:line="278" w:lineRule="auto"/>
              <w:ind w:right="224"/>
              <w:rPr>
                <w:sz w:val="18"/>
              </w:rPr>
            </w:pPr>
            <w:r>
              <w:rPr>
                <w:color w:val="333333"/>
                <w:sz w:val="18"/>
              </w:rPr>
              <w:t>Process</w:t>
            </w:r>
            <w:r>
              <w:rPr>
                <w:color w:val="333333"/>
                <w:spacing w:val="-9"/>
                <w:sz w:val="18"/>
              </w:rPr>
              <w:t xml:space="preserve"> </w:t>
            </w:r>
            <w:r>
              <w:rPr>
                <w:color w:val="333333"/>
                <w:sz w:val="18"/>
              </w:rPr>
              <w:t>spawned:</w:t>
            </w:r>
            <w:r>
              <w:rPr>
                <w:color w:val="333333"/>
                <w:spacing w:val="-8"/>
                <w:sz w:val="18"/>
              </w:rPr>
              <w:t xml:space="preserve"> </w:t>
            </w:r>
            <w:r>
              <w:rPr>
                <w:color w:val="333333"/>
                <w:sz w:val="18"/>
              </w:rPr>
              <w:t>PID</w:t>
            </w:r>
            <w:r>
              <w:rPr>
                <w:color w:val="333333"/>
                <w:spacing w:val="-9"/>
                <w:sz w:val="18"/>
              </w:rPr>
              <w:t xml:space="preserve"> </w:t>
            </w:r>
            <w:r>
              <w:rPr>
                <w:color w:val="333333"/>
                <w:sz w:val="18"/>
              </w:rPr>
              <w:t>4092</w:t>
            </w:r>
            <w:r>
              <w:rPr>
                <w:color w:val="333333"/>
                <w:spacing w:val="-8"/>
                <w:sz w:val="18"/>
              </w:rPr>
              <w:t xml:space="preserve"> </w:t>
            </w:r>
            <w:r>
              <w:rPr>
                <w:color w:val="333333"/>
                <w:sz w:val="18"/>
              </w:rPr>
              <w:t>begins</w:t>
            </w:r>
            <w:r>
              <w:rPr>
                <w:color w:val="333333"/>
                <w:spacing w:val="-9"/>
                <w:sz w:val="18"/>
              </w:rPr>
              <w:t xml:space="preserve"> </w:t>
            </w:r>
            <w:r>
              <w:rPr>
                <w:color w:val="333333"/>
                <w:sz w:val="18"/>
              </w:rPr>
              <w:t>execution as</w:t>
            </w:r>
            <w:r>
              <w:rPr>
                <w:color w:val="333333"/>
                <w:spacing w:val="-2"/>
                <w:sz w:val="18"/>
              </w:rPr>
              <w:t xml:space="preserve"> </w:t>
            </w:r>
            <w:r>
              <w:rPr>
                <w:color w:val="333333"/>
                <w:sz w:val="18"/>
              </w:rPr>
              <w:t>#ZEROACCESS</w:t>
            </w:r>
          </w:p>
        </w:tc>
        <w:tc>
          <w:tcPr>
            <w:tcW w:w="2706" w:type="dxa"/>
            <w:shd w:val="clear" w:color="auto" w:fill="E8ECF5"/>
          </w:tcPr>
          <w:p w14:paraId="708141B0">
            <w:pPr>
              <w:pStyle w:val="12"/>
              <w:rPr>
                <w:sz w:val="18"/>
              </w:rPr>
            </w:pPr>
            <w:r>
              <w:rPr>
                <w:color w:val="333333"/>
                <w:spacing w:val="-2"/>
                <w:sz w:val="18"/>
              </w:rPr>
              <w:t>Execution</w:t>
            </w:r>
          </w:p>
        </w:tc>
      </w:tr>
      <w:tr w14:paraId="5CEC7A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662" w:type="dxa"/>
          </w:tcPr>
          <w:p w14:paraId="56E3569D">
            <w:pPr>
              <w:pStyle w:val="12"/>
              <w:rPr>
                <w:sz w:val="18"/>
              </w:rPr>
            </w:pPr>
            <w:r>
              <w:rPr>
                <w:color w:val="333333"/>
                <w:spacing w:val="-4"/>
                <w:sz w:val="18"/>
              </w:rPr>
              <w:t>T+3s</w:t>
            </w:r>
          </w:p>
        </w:tc>
        <w:tc>
          <w:tcPr>
            <w:tcW w:w="3651" w:type="dxa"/>
          </w:tcPr>
          <w:p w14:paraId="7D3D2A43">
            <w:pPr>
              <w:pStyle w:val="12"/>
              <w:spacing w:line="276" w:lineRule="auto"/>
              <w:ind w:right="224"/>
              <w:rPr>
                <w:sz w:val="18"/>
              </w:rPr>
            </w:pPr>
            <w:r>
              <w:rPr>
                <w:color w:val="333333"/>
                <w:sz w:val="18"/>
              </w:rPr>
              <w:t>InstallFlashPlayer.exe</w:t>
            </w:r>
            <w:r>
              <w:rPr>
                <w:color w:val="333333"/>
                <w:spacing w:val="-11"/>
                <w:sz w:val="18"/>
              </w:rPr>
              <w:t xml:space="preserve"> </w:t>
            </w:r>
            <w:r>
              <w:rPr>
                <w:color w:val="333333"/>
                <w:sz w:val="18"/>
              </w:rPr>
              <w:t>dropped</w:t>
            </w:r>
            <w:r>
              <w:rPr>
                <w:color w:val="333333"/>
                <w:spacing w:val="-10"/>
                <w:sz w:val="18"/>
              </w:rPr>
              <w:t xml:space="preserve"> </w:t>
            </w:r>
            <w:r>
              <w:rPr>
                <w:color w:val="333333"/>
                <w:sz w:val="18"/>
              </w:rPr>
              <w:t>and</w:t>
            </w:r>
            <w:r>
              <w:rPr>
                <w:color w:val="333333"/>
                <w:spacing w:val="-10"/>
                <w:sz w:val="18"/>
              </w:rPr>
              <w:t xml:space="preserve"> </w:t>
            </w:r>
            <w:r>
              <w:rPr>
                <w:color w:val="333333"/>
                <w:sz w:val="18"/>
              </w:rPr>
              <w:t>executed (PID</w:t>
            </w:r>
            <w:r>
              <w:rPr>
                <w:color w:val="333333"/>
                <w:spacing w:val="-2"/>
                <w:sz w:val="18"/>
              </w:rPr>
              <w:t xml:space="preserve"> </w:t>
            </w:r>
            <w:r>
              <w:rPr>
                <w:color w:val="333333"/>
                <w:sz w:val="18"/>
              </w:rPr>
              <w:t>2420)</w:t>
            </w:r>
          </w:p>
        </w:tc>
        <w:tc>
          <w:tcPr>
            <w:tcW w:w="2706" w:type="dxa"/>
          </w:tcPr>
          <w:p w14:paraId="0CC89FDA">
            <w:pPr>
              <w:pStyle w:val="12"/>
              <w:rPr>
                <w:sz w:val="18"/>
              </w:rPr>
            </w:pPr>
            <w:r>
              <w:rPr>
                <w:color w:val="333333"/>
                <w:sz w:val="18"/>
              </w:rPr>
              <w:t>Persistence</w:t>
            </w:r>
            <w:r>
              <w:rPr>
                <w:color w:val="333333"/>
                <w:spacing w:val="-4"/>
                <w:sz w:val="18"/>
              </w:rPr>
              <w:t xml:space="preserve"> </w:t>
            </w:r>
            <w:r>
              <w:rPr>
                <w:color w:val="333333"/>
                <w:sz w:val="18"/>
              </w:rPr>
              <w:t>/</w:t>
            </w:r>
            <w:r>
              <w:rPr>
                <w:color w:val="333333"/>
                <w:spacing w:val="-1"/>
                <w:sz w:val="18"/>
              </w:rPr>
              <w:t xml:space="preserve"> </w:t>
            </w:r>
            <w:r>
              <w:rPr>
                <w:color w:val="333333"/>
                <w:spacing w:val="-2"/>
                <w:sz w:val="18"/>
              </w:rPr>
              <w:t>Dropper</w:t>
            </w:r>
          </w:p>
        </w:tc>
      </w:tr>
      <w:tr w14:paraId="3BC18A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1" w:hRule="atLeast"/>
        </w:trPr>
        <w:tc>
          <w:tcPr>
            <w:tcW w:w="2662" w:type="dxa"/>
            <w:shd w:val="clear" w:color="auto" w:fill="E8ECF5"/>
          </w:tcPr>
          <w:p w14:paraId="359616EA">
            <w:pPr>
              <w:pStyle w:val="12"/>
              <w:rPr>
                <w:sz w:val="18"/>
              </w:rPr>
            </w:pPr>
            <w:r>
              <w:rPr>
                <w:color w:val="333333"/>
                <w:spacing w:val="-4"/>
                <w:sz w:val="18"/>
              </w:rPr>
              <w:t>T+5s</w:t>
            </w:r>
          </w:p>
        </w:tc>
        <w:tc>
          <w:tcPr>
            <w:tcW w:w="3651" w:type="dxa"/>
            <w:shd w:val="clear" w:color="auto" w:fill="E8ECF5"/>
          </w:tcPr>
          <w:p w14:paraId="32474184">
            <w:pPr>
              <w:pStyle w:val="12"/>
              <w:rPr>
                <w:sz w:val="18"/>
              </w:rPr>
            </w:pPr>
            <w:r>
              <w:rPr>
                <w:color w:val="333333"/>
                <w:sz w:val="18"/>
              </w:rPr>
              <w:t>DNS</w:t>
            </w:r>
            <w:r>
              <w:rPr>
                <w:color w:val="333333"/>
                <w:spacing w:val="-4"/>
                <w:sz w:val="18"/>
              </w:rPr>
              <w:t xml:space="preserve"> </w:t>
            </w:r>
            <w:r>
              <w:rPr>
                <w:color w:val="333333"/>
                <w:sz w:val="18"/>
              </w:rPr>
              <w:t>query</w:t>
            </w:r>
            <w:r>
              <w:rPr>
                <w:color w:val="333333"/>
                <w:spacing w:val="-1"/>
                <w:sz w:val="18"/>
              </w:rPr>
              <w:t xml:space="preserve"> </w:t>
            </w:r>
            <w:r>
              <w:rPr>
                <w:color w:val="333333"/>
                <w:sz w:val="18"/>
              </w:rPr>
              <w:t>to</w:t>
            </w:r>
            <w:r>
              <w:rPr>
                <w:color w:val="333333"/>
                <w:spacing w:val="-2"/>
                <w:sz w:val="18"/>
              </w:rPr>
              <w:t xml:space="preserve"> </w:t>
            </w:r>
            <w:r>
              <w:rPr>
                <w:color w:val="333333"/>
                <w:sz w:val="18"/>
              </w:rPr>
              <w:t>j.maxmind.com</w:t>
            </w:r>
            <w:r>
              <w:rPr>
                <w:color w:val="333333"/>
                <w:spacing w:val="-1"/>
                <w:sz w:val="18"/>
              </w:rPr>
              <w:t xml:space="preserve"> </w:t>
            </w:r>
            <w:r>
              <w:rPr>
                <w:color w:val="333333"/>
                <w:sz w:val="18"/>
              </w:rPr>
              <w:t>for</w:t>
            </w:r>
            <w:r>
              <w:rPr>
                <w:color w:val="333333"/>
                <w:spacing w:val="-1"/>
                <w:sz w:val="18"/>
              </w:rPr>
              <w:t xml:space="preserve"> </w:t>
            </w:r>
            <w:r>
              <w:rPr>
                <w:color w:val="333333"/>
                <w:spacing w:val="-2"/>
                <w:sz w:val="18"/>
              </w:rPr>
              <w:t>geolocation</w:t>
            </w:r>
          </w:p>
        </w:tc>
        <w:tc>
          <w:tcPr>
            <w:tcW w:w="2706" w:type="dxa"/>
            <w:shd w:val="clear" w:color="auto" w:fill="E8ECF5"/>
          </w:tcPr>
          <w:p w14:paraId="15004396">
            <w:pPr>
              <w:pStyle w:val="12"/>
              <w:rPr>
                <w:sz w:val="18"/>
              </w:rPr>
            </w:pPr>
            <w:r>
              <w:rPr>
                <w:color w:val="333333"/>
                <w:spacing w:val="-2"/>
                <w:sz w:val="18"/>
              </w:rPr>
              <w:t>Discovery</w:t>
            </w:r>
          </w:p>
        </w:tc>
      </w:tr>
      <w:tr w14:paraId="690731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1" w:hRule="atLeast"/>
        </w:trPr>
        <w:tc>
          <w:tcPr>
            <w:tcW w:w="2662" w:type="dxa"/>
          </w:tcPr>
          <w:p w14:paraId="697D8F6E">
            <w:pPr>
              <w:pStyle w:val="12"/>
              <w:rPr>
                <w:sz w:val="18"/>
              </w:rPr>
            </w:pPr>
            <w:r>
              <w:rPr>
                <w:color w:val="333333"/>
                <w:spacing w:val="-4"/>
                <w:sz w:val="18"/>
              </w:rPr>
              <w:t>T+6s</w:t>
            </w:r>
          </w:p>
        </w:tc>
        <w:tc>
          <w:tcPr>
            <w:tcW w:w="3651" w:type="dxa"/>
          </w:tcPr>
          <w:p w14:paraId="762F7595">
            <w:pPr>
              <w:pStyle w:val="12"/>
              <w:rPr>
                <w:sz w:val="18"/>
              </w:rPr>
            </w:pPr>
            <w:r>
              <w:rPr>
                <w:color w:val="333333"/>
                <w:sz w:val="18"/>
              </w:rPr>
              <w:t>DNS</w:t>
            </w:r>
            <w:r>
              <w:rPr>
                <w:color w:val="333333"/>
                <w:spacing w:val="-6"/>
                <w:sz w:val="18"/>
              </w:rPr>
              <w:t xml:space="preserve"> </w:t>
            </w:r>
            <w:r>
              <w:rPr>
                <w:color w:val="333333"/>
                <w:sz w:val="18"/>
              </w:rPr>
              <w:t>query</w:t>
            </w:r>
            <w:r>
              <w:rPr>
                <w:color w:val="333333"/>
                <w:spacing w:val="-1"/>
                <w:sz w:val="18"/>
              </w:rPr>
              <w:t xml:space="preserve"> </w:t>
            </w:r>
            <w:r>
              <w:rPr>
                <w:color w:val="333333"/>
                <w:sz w:val="18"/>
              </w:rPr>
              <w:t>to</w:t>
            </w:r>
            <w:r>
              <w:rPr>
                <w:color w:val="333333"/>
                <w:spacing w:val="-1"/>
                <w:sz w:val="18"/>
              </w:rPr>
              <w:t xml:space="preserve"> </w:t>
            </w:r>
            <w:r>
              <w:rPr>
                <w:color w:val="333333"/>
                <w:spacing w:val="-2"/>
                <w:sz w:val="18"/>
              </w:rPr>
              <w:t>fpdownload.macromedia.com</w:t>
            </w:r>
          </w:p>
        </w:tc>
        <w:tc>
          <w:tcPr>
            <w:tcW w:w="2706" w:type="dxa"/>
          </w:tcPr>
          <w:p w14:paraId="4B8BED7D">
            <w:pPr>
              <w:pStyle w:val="12"/>
              <w:rPr>
                <w:sz w:val="18"/>
              </w:rPr>
            </w:pPr>
            <w:r>
              <w:rPr>
                <w:color w:val="333333"/>
                <w:sz w:val="18"/>
              </w:rPr>
              <w:t xml:space="preserve">C2 </w:t>
            </w:r>
            <w:r>
              <w:rPr>
                <w:color w:val="333333"/>
                <w:spacing w:val="-2"/>
                <w:sz w:val="18"/>
              </w:rPr>
              <w:t>Communication</w:t>
            </w:r>
          </w:p>
        </w:tc>
      </w:tr>
      <w:tr w14:paraId="367CE8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8" w:hRule="atLeast"/>
        </w:trPr>
        <w:tc>
          <w:tcPr>
            <w:tcW w:w="2662" w:type="dxa"/>
            <w:shd w:val="clear" w:color="auto" w:fill="E8ECF5"/>
          </w:tcPr>
          <w:p w14:paraId="655D29E4">
            <w:pPr>
              <w:pStyle w:val="12"/>
              <w:spacing w:before="1" w:line="240" w:lineRule="auto"/>
              <w:rPr>
                <w:sz w:val="18"/>
              </w:rPr>
            </w:pPr>
            <w:r>
              <w:rPr>
                <w:color w:val="333333"/>
                <w:spacing w:val="-4"/>
                <w:sz w:val="18"/>
              </w:rPr>
              <w:t>T+7s</w:t>
            </w:r>
          </w:p>
        </w:tc>
        <w:tc>
          <w:tcPr>
            <w:tcW w:w="3651" w:type="dxa"/>
            <w:shd w:val="clear" w:color="auto" w:fill="E8ECF5"/>
          </w:tcPr>
          <w:p w14:paraId="1A81FE4B">
            <w:pPr>
              <w:pStyle w:val="12"/>
              <w:spacing w:before="1" w:line="240" w:lineRule="auto"/>
              <w:rPr>
                <w:sz w:val="18"/>
              </w:rPr>
            </w:pPr>
            <w:r>
              <w:rPr>
                <w:color w:val="333333"/>
                <w:sz w:val="18"/>
              </w:rPr>
              <w:t>HTTP</w:t>
            </w:r>
            <w:r>
              <w:rPr>
                <w:color w:val="333333"/>
                <w:spacing w:val="-2"/>
                <w:sz w:val="18"/>
              </w:rPr>
              <w:t xml:space="preserve"> </w:t>
            </w:r>
            <w:r>
              <w:rPr>
                <w:color w:val="333333"/>
                <w:sz w:val="18"/>
              </w:rPr>
              <w:t>GET</w:t>
            </w:r>
            <w:r>
              <w:rPr>
                <w:color w:val="333333"/>
                <w:spacing w:val="-2"/>
                <w:sz w:val="18"/>
              </w:rPr>
              <w:t xml:space="preserve"> </w:t>
            </w:r>
            <w:r>
              <w:rPr>
                <w:color w:val="333333"/>
                <w:spacing w:val="-5"/>
                <w:sz w:val="18"/>
              </w:rPr>
              <w:t>to</w:t>
            </w:r>
          </w:p>
          <w:p w14:paraId="2ABF99EF">
            <w:pPr>
              <w:pStyle w:val="12"/>
              <w:spacing w:before="32" w:line="276" w:lineRule="auto"/>
              <w:ind w:right="224"/>
              <w:rPr>
                <w:sz w:val="18"/>
              </w:rPr>
            </w:pPr>
            <w:r>
              <w:rPr>
                <w:color w:val="333333"/>
                <w:spacing w:val="-2"/>
                <w:sz w:val="18"/>
              </w:rPr>
              <w:t>/get/flashplayer/update/current/install/...</w:t>
            </w:r>
            <w:r>
              <w:rPr>
                <w:color w:val="333333"/>
                <w:sz w:val="18"/>
              </w:rPr>
              <w:t xml:space="preserve"> (404 response)</w:t>
            </w:r>
          </w:p>
        </w:tc>
        <w:tc>
          <w:tcPr>
            <w:tcW w:w="2706" w:type="dxa"/>
            <w:shd w:val="clear" w:color="auto" w:fill="E8ECF5"/>
          </w:tcPr>
          <w:p w14:paraId="0CAB5DD9">
            <w:pPr>
              <w:pStyle w:val="12"/>
              <w:spacing w:before="1" w:line="240" w:lineRule="auto"/>
              <w:rPr>
                <w:sz w:val="18"/>
              </w:rPr>
            </w:pPr>
            <w:r>
              <w:rPr>
                <w:color w:val="333333"/>
                <w:sz w:val="18"/>
              </w:rPr>
              <w:t>Payload</w:t>
            </w:r>
            <w:r>
              <w:rPr>
                <w:color w:val="333333"/>
                <w:spacing w:val="-5"/>
                <w:sz w:val="18"/>
              </w:rPr>
              <w:t xml:space="preserve"> </w:t>
            </w:r>
            <w:r>
              <w:rPr>
                <w:color w:val="333333"/>
                <w:spacing w:val="-2"/>
                <w:sz w:val="18"/>
              </w:rPr>
              <w:t>Download</w:t>
            </w:r>
          </w:p>
        </w:tc>
      </w:tr>
      <w:tr w14:paraId="7ECBBF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2662" w:type="dxa"/>
          </w:tcPr>
          <w:p w14:paraId="329279EA">
            <w:pPr>
              <w:pStyle w:val="12"/>
              <w:spacing w:before="1" w:line="240" w:lineRule="auto"/>
              <w:rPr>
                <w:sz w:val="18"/>
              </w:rPr>
            </w:pPr>
            <w:r>
              <w:rPr>
                <w:color w:val="333333"/>
                <w:spacing w:val="-4"/>
                <w:sz w:val="18"/>
              </w:rPr>
              <w:t>T+8s</w:t>
            </w:r>
          </w:p>
        </w:tc>
        <w:tc>
          <w:tcPr>
            <w:tcW w:w="3651" w:type="dxa"/>
          </w:tcPr>
          <w:p w14:paraId="2F4512DB">
            <w:pPr>
              <w:pStyle w:val="12"/>
              <w:spacing w:before="1" w:line="240" w:lineRule="auto"/>
              <w:rPr>
                <w:sz w:val="18"/>
              </w:rPr>
            </w:pPr>
            <w:r>
              <w:rPr>
                <w:color w:val="333333"/>
                <w:sz w:val="18"/>
              </w:rPr>
              <w:t>UDP</w:t>
            </w:r>
            <w:r>
              <w:rPr>
                <w:color w:val="333333"/>
                <w:spacing w:val="-3"/>
                <w:sz w:val="18"/>
              </w:rPr>
              <w:t xml:space="preserve"> </w:t>
            </w:r>
            <w:r>
              <w:rPr>
                <w:color w:val="333333"/>
                <w:sz w:val="18"/>
              </w:rPr>
              <w:t>communication</w:t>
            </w:r>
            <w:r>
              <w:rPr>
                <w:color w:val="333333"/>
                <w:spacing w:val="-4"/>
                <w:sz w:val="18"/>
              </w:rPr>
              <w:t xml:space="preserve"> </w:t>
            </w:r>
            <w:r>
              <w:rPr>
                <w:color w:val="333333"/>
                <w:sz w:val="18"/>
              </w:rPr>
              <w:t>to</w:t>
            </w:r>
            <w:r>
              <w:rPr>
                <w:color w:val="333333"/>
                <w:spacing w:val="-1"/>
                <w:sz w:val="18"/>
              </w:rPr>
              <w:t xml:space="preserve"> </w:t>
            </w:r>
            <w:r>
              <w:rPr>
                <w:color w:val="333333"/>
                <w:spacing w:val="-2"/>
                <w:sz w:val="18"/>
              </w:rPr>
              <w:t>85.114.128.127:53</w:t>
            </w:r>
          </w:p>
        </w:tc>
        <w:tc>
          <w:tcPr>
            <w:tcW w:w="2706" w:type="dxa"/>
          </w:tcPr>
          <w:p w14:paraId="7D1560FA">
            <w:pPr>
              <w:pStyle w:val="12"/>
              <w:spacing w:before="1" w:line="240" w:lineRule="auto"/>
              <w:rPr>
                <w:sz w:val="18"/>
              </w:rPr>
            </w:pPr>
            <w:r>
              <w:rPr>
                <w:color w:val="333333"/>
                <w:sz w:val="18"/>
              </w:rPr>
              <w:t>C2</w:t>
            </w:r>
            <w:r>
              <w:rPr>
                <w:color w:val="333333"/>
                <w:spacing w:val="-3"/>
                <w:sz w:val="18"/>
              </w:rPr>
              <w:t xml:space="preserve"> </w:t>
            </w:r>
            <w:r>
              <w:rPr>
                <w:color w:val="333333"/>
                <w:sz w:val="18"/>
              </w:rPr>
              <w:t>/</w:t>
            </w:r>
            <w:r>
              <w:rPr>
                <w:color w:val="333333"/>
                <w:spacing w:val="-1"/>
                <w:sz w:val="18"/>
              </w:rPr>
              <w:t xml:space="preserve"> </w:t>
            </w:r>
            <w:r>
              <w:rPr>
                <w:color w:val="333333"/>
                <w:sz w:val="18"/>
              </w:rPr>
              <w:t>DNS</w:t>
            </w:r>
            <w:r>
              <w:rPr>
                <w:color w:val="333333"/>
                <w:spacing w:val="-2"/>
                <w:sz w:val="18"/>
              </w:rPr>
              <w:t xml:space="preserve"> Exfiltration</w:t>
            </w:r>
          </w:p>
        </w:tc>
      </w:tr>
      <w:tr w14:paraId="03D903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1" w:hRule="atLeast"/>
        </w:trPr>
        <w:tc>
          <w:tcPr>
            <w:tcW w:w="2662" w:type="dxa"/>
            <w:shd w:val="clear" w:color="auto" w:fill="E8ECF5"/>
          </w:tcPr>
          <w:p w14:paraId="6CE9E06B">
            <w:pPr>
              <w:pStyle w:val="12"/>
              <w:rPr>
                <w:sz w:val="18"/>
              </w:rPr>
            </w:pPr>
            <w:r>
              <w:rPr>
                <w:color w:val="333333"/>
                <w:spacing w:val="-2"/>
                <w:sz w:val="18"/>
              </w:rPr>
              <w:t>T+10s</w:t>
            </w:r>
          </w:p>
        </w:tc>
        <w:tc>
          <w:tcPr>
            <w:tcW w:w="3651" w:type="dxa"/>
            <w:shd w:val="clear" w:color="auto" w:fill="E8ECF5"/>
          </w:tcPr>
          <w:p w14:paraId="05B7C659">
            <w:pPr>
              <w:pStyle w:val="12"/>
              <w:rPr>
                <w:sz w:val="18"/>
              </w:rPr>
            </w:pPr>
            <w:r>
              <w:rPr>
                <w:color w:val="333333"/>
                <w:sz w:val="18"/>
              </w:rPr>
              <w:t>cmd.exe</w:t>
            </w:r>
            <w:r>
              <w:rPr>
                <w:color w:val="333333"/>
                <w:spacing w:val="-4"/>
                <w:sz w:val="18"/>
              </w:rPr>
              <w:t xml:space="preserve"> </w:t>
            </w:r>
            <w:r>
              <w:rPr>
                <w:color w:val="333333"/>
                <w:sz w:val="18"/>
              </w:rPr>
              <w:t>spawned</w:t>
            </w:r>
            <w:r>
              <w:rPr>
                <w:color w:val="333333"/>
                <w:spacing w:val="-3"/>
                <w:sz w:val="18"/>
              </w:rPr>
              <w:t xml:space="preserve"> </w:t>
            </w:r>
            <w:r>
              <w:rPr>
                <w:color w:val="333333"/>
                <w:sz w:val="18"/>
              </w:rPr>
              <w:t>(PID</w:t>
            </w:r>
            <w:r>
              <w:rPr>
                <w:color w:val="333333"/>
                <w:spacing w:val="-3"/>
                <w:sz w:val="18"/>
              </w:rPr>
              <w:t xml:space="preserve"> </w:t>
            </w:r>
            <w:r>
              <w:rPr>
                <w:color w:val="333333"/>
                <w:spacing w:val="-2"/>
                <w:sz w:val="18"/>
              </w:rPr>
              <w:t>3224)</w:t>
            </w:r>
          </w:p>
        </w:tc>
        <w:tc>
          <w:tcPr>
            <w:tcW w:w="2706" w:type="dxa"/>
            <w:shd w:val="clear" w:color="auto" w:fill="E8ECF5"/>
          </w:tcPr>
          <w:p w14:paraId="58261FCA">
            <w:pPr>
              <w:pStyle w:val="12"/>
              <w:rPr>
                <w:sz w:val="18"/>
              </w:rPr>
            </w:pPr>
            <w:r>
              <w:rPr>
                <w:color w:val="333333"/>
                <w:spacing w:val="-2"/>
                <w:sz w:val="18"/>
              </w:rPr>
              <w:t>Execution</w:t>
            </w:r>
          </w:p>
        </w:tc>
      </w:tr>
      <w:tr w14:paraId="411562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2662" w:type="dxa"/>
          </w:tcPr>
          <w:p w14:paraId="37C78A36">
            <w:pPr>
              <w:pStyle w:val="12"/>
              <w:spacing w:before="1" w:line="240" w:lineRule="auto"/>
              <w:rPr>
                <w:sz w:val="18"/>
              </w:rPr>
            </w:pPr>
            <w:r>
              <w:rPr>
                <w:color w:val="333333"/>
                <w:spacing w:val="-2"/>
                <w:sz w:val="18"/>
              </w:rPr>
              <w:t>T+15s</w:t>
            </w:r>
          </w:p>
        </w:tc>
        <w:tc>
          <w:tcPr>
            <w:tcW w:w="3651" w:type="dxa"/>
          </w:tcPr>
          <w:p w14:paraId="5B096320">
            <w:pPr>
              <w:pStyle w:val="12"/>
              <w:spacing w:before="1" w:line="240" w:lineRule="auto"/>
              <w:rPr>
                <w:sz w:val="18"/>
              </w:rPr>
            </w:pPr>
            <w:r>
              <w:rPr>
                <w:color w:val="333333"/>
                <w:sz w:val="18"/>
              </w:rPr>
              <w:t>services.exe</w:t>
            </w:r>
            <w:r>
              <w:rPr>
                <w:color w:val="333333"/>
                <w:spacing w:val="-3"/>
                <w:sz w:val="18"/>
              </w:rPr>
              <w:t xml:space="preserve"> </w:t>
            </w:r>
            <w:r>
              <w:rPr>
                <w:color w:val="333333"/>
                <w:sz w:val="18"/>
              </w:rPr>
              <w:t>hijacked</w:t>
            </w:r>
            <w:r>
              <w:rPr>
                <w:color w:val="333333"/>
                <w:spacing w:val="-2"/>
                <w:sz w:val="18"/>
              </w:rPr>
              <w:t xml:space="preserve"> </w:t>
            </w:r>
            <w:r>
              <w:rPr>
                <w:color w:val="333333"/>
                <w:sz w:val="18"/>
              </w:rPr>
              <w:t>by</w:t>
            </w:r>
            <w:r>
              <w:rPr>
                <w:color w:val="333333"/>
                <w:spacing w:val="-3"/>
                <w:sz w:val="18"/>
              </w:rPr>
              <w:t xml:space="preserve"> </w:t>
            </w:r>
            <w:r>
              <w:rPr>
                <w:color w:val="333333"/>
                <w:spacing w:val="-2"/>
                <w:sz w:val="18"/>
              </w:rPr>
              <w:t>#ZEROACCESS</w:t>
            </w:r>
          </w:p>
        </w:tc>
        <w:tc>
          <w:tcPr>
            <w:tcW w:w="2706" w:type="dxa"/>
          </w:tcPr>
          <w:p w14:paraId="1C224AF1">
            <w:pPr>
              <w:pStyle w:val="12"/>
              <w:spacing w:before="1" w:line="240" w:lineRule="auto"/>
              <w:rPr>
                <w:sz w:val="18"/>
              </w:rPr>
            </w:pPr>
            <w:r>
              <w:rPr>
                <w:color w:val="333333"/>
                <w:sz w:val="18"/>
              </w:rPr>
              <w:t>Privilege</w:t>
            </w:r>
            <w:r>
              <w:rPr>
                <w:color w:val="333333"/>
                <w:spacing w:val="-5"/>
                <w:sz w:val="18"/>
              </w:rPr>
              <w:t xml:space="preserve"> </w:t>
            </w:r>
            <w:r>
              <w:rPr>
                <w:color w:val="333333"/>
                <w:spacing w:val="-2"/>
                <w:sz w:val="18"/>
              </w:rPr>
              <w:t>Escalation</w:t>
            </w:r>
          </w:p>
        </w:tc>
      </w:tr>
      <w:tr w14:paraId="4E05E6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trPr>
        <w:tc>
          <w:tcPr>
            <w:tcW w:w="2662" w:type="dxa"/>
            <w:shd w:val="clear" w:color="auto" w:fill="E8ECF5"/>
          </w:tcPr>
          <w:p w14:paraId="1A6171D1">
            <w:pPr>
              <w:pStyle w:val="12"/>
              <w:rPr>
                <w:sz w:val="18"/>
              </w:rPr>
            </w:pPr>
            <w:r>
              <w:rPr>
                <w:color w:val="333333"/>
                <w:spacing w:val="-2"/>
                <w:sz w:val="18"/>
              </w:rPr>
              <w:t>T+20s</w:t>
            </w:r>
          </w:p>
        </w:tc>
        <w:tc>
          <w:tcPr>
            <w:tcW w:w="3651" w:type="dxa"/>
            <w:shd w:val="clear" w:color="auto" w:fill="E8ECF5"/>
          </w:tcPr>
          <w:p w14:paraId="48D56F21">
            <w:pPr>
              <w:pStyle w:val="12"/>
              <w:rPr>
                <w:sz w:val="18"/>
              </w:rPr>
            </w:pPr>
            <w:r>
              <w:rPr>
                <w:color w:val="333333"/>
                <w:sz w:val="18"/>
              </w:rPr>
              <w:t>explorer.exe</w:t>
            </w:r>
            <w:r>
              <w:rPr>
                <w:color w:val="333333"/>
                <w:spacing w:val="-6"/>
                <w:sz w:val="18"/>
              </w:rPr>
              <w:t xml:space="preserve"> </w:t>
            </w:r>
            <w:r>
              <w:rPr>
                <w:color w:val="333333"/>
                <w:sz w:val="18"/>
              </w:rPr>
              <w:t>compromised</w:t>
            </w:r>
            <w:r>
              <w:rPr>
                <w:color w:val="333333"/>
                <w:spacing w:val="-6"/>
                <w:sz w:val="18"/>
              </w:rPr>
              <w:t xml:space="preserve"> </w:t>
            </w:r>
            <w:r>
              <w:rPr>
                <w:color w:val="333333"/>
                <w:sz w:val="18"/>
              </w:rPr>
              <w:t>by</w:t>
            </w:r>
            <w:r>
              <w:rPr>
                <w:color w:val="333333"/>
                <w:spacing w:val="-2"/>
                <w:sz w:val="18"/>
              </w:rPr>
              <w:t xml:space="preserve"> #ZEROACCESS</w:t>
            </w:r>
          </w:p>
        </w:tc>
        <w:tc>
          <w:tcPr>
            <w:tcW w:w="2706" w:type="dxa"/>
            <w:shd w:val="clear" w:color="auto" w:fill="E8ECF5"/>
          </w:tcPr>
          <w:p w14:paraId="5611FE9A">
            <w:pPr>
              <w:pStyle w:val="12"/>
              <w:rPr>
                <w:sz w:val="18"/>
              </w:rPr>
            </w:pPr>
            <w:r>
              <w:rPr>
                <w:color w:val="333333"/>
                <w:sz w:val="18"/>
              </w:rPr>
              <w:t>Defense</w:t>
            </w:r>
            <w:r>
              <w:rPr>
                <w:color w:val="333333"/>
                <w:spacing w:val="-5"/>
                <w:sz w:val="18"/>
              </w:rPr>
              <w:t xml:space="preserve"> </w:t>
            </w:r>
            <w:r>
              <w:rPr>
                <w:color w:val="333333"/>
                <w:spacing w:val="-2"/>
                <w:sz w:val="18"/>
              </w:rPr>
              <w:t>Evasion</w:t>
            </w:r>
          </w:p>
        </w:tc>
      </w:tr>
      <w:tr w14:paraId="6980A0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662" w:type="dxa"/>
          </w:tcPr>
          <w:p w14:paraId="36131917">
            <w:pPr>
              <w:pStyle w:val="12"/>
              <w:rPr>
                <w:sz w:val="18"/>
              </w:rPr>
            </w:pPr>
            <w:r>
              <w:rPr>
                <w:color w:val="333333"/>
                <w:spacing w:val="-2"/>
                <w:sz w:val="18"/>
              </w:rPr>
              <w:t>T+30s</w:t>
            </w:r>
          </w:p>
        </w:tc>
        <w:tc>
          <w:tcPr>
            <w:tcW w:w="3651" w:type="dxa"/>
          </w:tcPr>
          <w:p w14:paraId="23EE7C70">
            <w:pPr>
              <w:pStyle w:val="12"/>
              <w:spacing w:line="278" w:lineRule="auto"/>
              <w:rPr>
                <w:sz w:val="18"/>
              </w:rPr>
            </w:pPr>
            <w:r>
              <w:rPr>
                <w:color w:val="333333"/>
                <w:sz w:val="18"/>
              </w:rPr>
              <w:t>Registry</w:t>
            </w:r>
            <w:r>
              <w:rPr>
                <w:color w:val="333333"/>
                <w:spacing w:val="-10"/>
                <w:sz w:val="18"/>
              </w:rPr>
              <w:t xml:space="preserve"> </w:t>
            </w:r>
            <w:r>
              <w:rPr>
                <w:color w:val="333333"/>
                <w:sz w:val="18"/>
              </w:rPr>
              <w:t>modifications:</w:t>
            </w:r>
            <w:r>
              <w:rPr>
                <w:color w:val="333333"/>
                <w:spacing w:val="-10"/>
                <w:sz w:val="18"/>
              </w:rPr>
              <w:t xml:space="preserve"> </w:t>
            </w:r>
            <w:r>
              <w:rPr>
                <w:color w:val="333333"/>
                <w:sz w:val="18"/>
              </w:rPr>
              <w:t>Action</w:t>
            </w:r>
            <w:r>
              <w:rPr>
                <w:color w:val="333333"/>
                <w:spacing w:val="-11"/>
                <w:sz w:val="18"/>
              </w:rPr>
              <w:t xml:space="preserve"> </w:t>
            </w:r>
            <w:r>
              <w:rPr>
                <w:color w:val="333333"/>
                <w:sz w:val="18"/>
              </w:rPr>
              <w:t>Center</w:t>
            </w:r>
            <w:r>
              <w:rPr>
                <w:color w:val="333333"/>
                <w:spacing w:val="-9"/>
                <w:sz w:val="18"/>
              </w:rPr>
              <w:t xml:space="preserve"> </w:t>
            </w:r>
            <w:r>
              <w:rPr>
                <w:color w:val="333333"/>
                <w:sz w:val="18"/>
              </w:rPr>
              <w:t xml:space="preserve">checks, </w:t>
            </w:r>
            <w:r>
              <w:rPr>
                <w:color w:val="333333"/>
                <w:spacing w:val="-2"/>
                <w:sz w:val="18"/>
              </w:rPr>
              <w:t>MuiCache</w:t>
            </w:r>
          </w:p>
        </w:tc>
        <w:tc>
          <w:tcPr>
            <w:tcW w:w="2706" w:type="dxa"/>
          </w:tcPr>
          <w:p w14:paraId="4EDBAC04">
            <w:pPr>
              <w:pStyle w:val="12"/>
              <w:rPr>
                <w:sz w:val="18"/>
              </w:rPr>
            </w:pPr>
            <w:r>
              <w:rPr>
                <w:color w:val="333333"/>
                <w:spacing w:val="-2"/>
                <w:sz w:val="18"/>
              </w:rPr>
              <w:t>Persistence</w:t>
            </w:r>
          </w:p>
        </w:tc>
      </w:tr>
      <w:tr w14:paraId="483F81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662" w:type="dxa"/>
            <w:shd w:val="clear" w:color="auto" w:fill="E8ECF5"/>
          </w:tcPr>
          <w:p w14:paraId="74E7B066">
            <w:pPr>
              <w:pStyle w:val="12"/>
              <w:rPr>
                <w:sz w:val="18"/>
              </w:rPr>
            </w:pPr>
            <w:r>
              <w:rPr>
                <w:color w:val="333333"/>
                <w:spacing w:val="-2"/>
                <w:sz w:val="18"/>
              </w:rPr>
              <w:t>T+60s</w:t>
            </w:r>
          </w:p>
        </w:tc>
        <w:tc>
          <w:tcPr>
            <w:tcW w:w="3651" w:type="dxa"/>
            <w:shd w:val="clear" w:color="auto" w:fill="E8ECF5"/>
          </w:tcPr>
          <w:p w14:paraId="5008DE1A">
            <w:pPr>
              <w:pStyle w:val="12"/>
              <w:spacing w:line="276" w:lineRule="auto"/>
              <w:rPr>
                <w:sz w:val="18"/>
              </w:rPr>
            </w:pPr>
            <w:r>
              <w:rPr>
                <w:color w:val="333333"/>
                <w:sz w:val="18"/>
              </w:rPr>
              <w:t>Continuous</w:t>
            </w:r>
            <w:r>
              <w:rPr>
                <w:color w:val="333333"/>
                <w:spacing w:val="-9"/>
                <w:sz w:val="18"/>
              </w:rPr>
              <w:t xml:space="preserve"> </w:t>
            </w:r>
            <w:r>
              <w:rPr>
                <w:color w:val="333333"/>
                <w:sz w:val="18"/>
              </w:rPr>
              <w:t>UDP</w:t>
            </w:r>
            <w:r>
              <w:rPr>
                <w:color w:val="333333"/>
                <w:spacing w:val="-8"/>
                <w:sz w:val="18"/>
              </w:rPr>
              <w:t xml:space="preserve"> </w:t>
            </w:r>
            <w:r>
              <w:rPr>
                <w:color w:val="333333"/>
                <w:sz w:val="18"/>
              </w:rPr>
              <w:t>traffic</w:t>
            </w:r>
            <w:r>
              <w:rPr>
                <w:color w:val="333333"/>
                <w:spacing w:val="-8"/>
                <w:sz w:val="18"/>
              </w:rPr>
              <w:t xml:space="preserve"> </w:t>
            </w:r>
            <w:r>
              <w:rPr>
                <w:color w:val="333333"/>
                <w:sz w:val="18"/>
              </w:rPr>
              <w:t>(69</w:t>
            </w:r>
            <w:r>
              <w:rPr>
                <w:color w:val="333333"/>
                <w:spacing w:val="-8"/>
                <w:sz w:val="18"/>
              </w:rPr>
              <w:t xml:space="preserve"> </w:t>
            </w:r>
            <w:r>
              <w:rPr>
                <w:color w:val="333333"/>
                <w:sz w:val="18"/>
              </w:rPr>
              <w:t>connections)</w:t>
            </w:r>
            <w:r>
              <w:rPr>
                <w:color w:val="333333"/>
                <w:spacing w:val="-8"/>
                <w:sz w:val="18"/>
              </w:rPr>
              <w:t xml:space="preserve"> </w:t>
            </w:r>
            <w:r>
              <w:rPr>
                <w:color w:val="333333"/>
                <w:sz w:val="18"/>
              </w:rPr>
              <w:t>to multiple</w:t>
            </w:r>
            <w:r>
              <w:rPr>
                <w:color w:val="333333"/>
                <w:spacing w:val="-2"/>
                <w:sz w:val="18"/>
              </w:rPr>
              <w:t xml:space="preserve"> </w:t>
            </w:r>
            <w:r>
              <w:rPr>
                <w:color w:val="333333"/>
                <w:sz w:val="18"/>
              </w:rPr>
              <w:t>IPs</w:t>
            </w:r>
          </w:p>
        </w:tc>
        <w:tc>
          <w:tcPr>
            <w:tcW w:w="2706" w:type="dxa"/>
            <w:shd w:val="clear" w:color="auto" w:fill="E8ECF5"/>
          </w:tcPr>
          <w:p w14:paraId="6964D480">
            <w:pPr>
              <w:pStyle w:val="12"/>
              <w:rPr>
                <w:sz w:val="18"/>
              </w:rPr>
            </w:pPr>
            <w:r>
              <w:rPr>
                <w:color w:val="333333"/>
                <w:sz w:val="18"/>
              </w:rPr>
              <w:t>Data</w:t>
            </w:r>
            <w:r>
              <w:rPr>
                <w:color w:val="333333"/>
                <w:spacing w:val="-1"/>
                <w:sz w:val="18"/>
              </w:rPr>
              <w:t xml:space="preserve"> </w:t>
            </w:r>
            <w:r>
              <w:rPr>
                <w:color w:val="333333"/>
                <w:spacing w:val="-2"/>
                <w:sz w:val="18"/>
              </w:rPr>
              <w:t>Exfiltration</w:t>
            </w:r>
          </w:p>
        </w:tc>
      </w:tr>
    </w:tbl>
    <w:p w14:paraId="6F1B419B">
      <w:pPr>
        <w:pStyle w:val="8"/>
        <w:spacing w:before="141"/>
        <w:rPr>
          <w:b/>
          <w:sz w:val="24"/>
        </w:rPr>
      </w:pPr>
    </w:p>
    <w:p w14:paraId="203A99C2">
      <w:pPr>
        <w:pStyle w:val="4"/>
      </w:pPr>
      <w:r>
        <w:rPr>
          <w:color w:val="1A3B6D"/>
        </w:rPr>
        <w:t>njRAT</w:t>
      </w:r>
      <w:r>
        <w:rPr>
          <w:color w:val="1A3B6D"/>
          <w:spacing w:val="-3"/>
        </w:rPr>
        <w:t xml:space="preserve"> </w:t>
      </w:r>
      <w:r>
        <w:rPr>
          <w:color w:val="1A3B6D"/>
        </w:rPr>
        <w:t>v0.6.4</w:t>
      </w:r>
      <w:r>
        <w:rPr>
          <w:color w:val="1A3B6D"/>
          <w:spacing w:val="-2"/>
        </w:rPr>
        <w:t xml:space="preserve"> </w:t>
      </w:r>
      <w:r>
        <w:rPr>
          <w:color w:val="1A3B6D"/>
        </w:rPr>
        <w:t>—</w:t>
      </w:r>
      <w:r>
        <w:rPr>
          <w:color w:val="1A3B6D"/>
          <w:spacing w:val="-3"/>
        </w:rPr>
        <w:t xml:space="preserve"> </w:t>
      </w:r>
      <w:r>
        <w:rPr>
          <w:color w:val="1A3B6D"/>
        </w:rPr>
        <w:t>Attack</w:t>
      </w:r>
      <w:r>
        <w:rPr>
          <w:color w:val="1A3B6D"/>
          <w:spacing w:val="-3"/>
        </w:rPr>
        <w:t xml:space="preserve"> </w:t>
      </w:r>
      <w:r>
        <w:rPr>
          <w:color w:val="1A3B6D"/>
        </w:rPr>
        <w:t>Timeline</w:t>
      </w:r>
      <w:r>
        <w:rPr>
          <w:color w:val="1A3B6D"/>
          <w:spacing w:val="-3"/>
        </w:rPr>
        <w:t xml:space="preserve"> </w:t>
      </w:r>
      <w:r>
        <w:rPr>
          <w:color w:val="1A3B6D"/>
        </w:rPr>
        <w:t>(from</w:t>
      </w:r>
      <w:r>
        <w:rPr>
          <w:color w:val="1A3B6D"/>
          <w:spacing w:val="-3"/>
        </w:rPr>
        <w:t xml:space="preserve"> </w:t>
      </w:r>
      <w:r>
        <w:rPr>
          <w:color w:val="1A3B6D"/>
          <w:spacing w:val="-2"/>
        </w:rPr>
        <w:t>ANY.RUN)</w:t>
      </w:r>
    </w:p>
    <w:p w14:paraId="62093303">
      <w:pPr>
        <w:pStyle w:val="8"/>
        <w:spacing w:before="5"/>
        <w:rPr>
          <w:b/>
          <w:sz w:val="13"/>
        </w:rPr>
      </w:pPr>
    </w:p>
    <w:tbl>
      <w:tblPr>
        <w:tblStyle w:val="7"/>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05"/>
        <w:gridCol w:w="3007"/>
        <w:gridCol w:w="3005"/>
      </w:tblGrid>
      <w:tr w14:paraId="563B0D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3005" w:type="dxa"/>
            <w:shd w:val="clear" w:color="auto" w:fill="1A3B6D"/>
          </w:tcPr>
          <w:p w14:paraId="217A6B7F">
            <w:pPr>
              <w:pStyle w:val="12"/>
              <w:spacing w:before="1" w:line="240" w:lineRule="auto"/>
              <w:ind w:left="4"/>
              <w:jc w:val="center"/>
              <w:rPr>
                <w:b/>
                <w:sz w:val="20"/>
              </w:rPr>
            </w:pPr>
            <w:r>
              <w:rPr>
                <w:b/>
                <w:color w:val="FFFFFF"/>
                <w:spacing w:val="-2"/>
                <w:sz w:val="20"/>
              </w:rPr>
              <w:t>Timestamp</w:t>
            </w:r>
          </w:p>
        </w:tc>
        <w:tc>
          <w:tcPr>
            <w:tcW w:w="3007" w:type="dxa"/>
            <w:shd w:val="clear" w:color="auto" w:fill="1A3B6D"/>
          </w:tcPr>
          <w:p w14:paraId="1D5A29F1">
            <w:pPr>
              <w:pStyle w:val="12"/>
              <w:spacing w:before="1" w:line="240" w:lineRule="auto"/>
              <w:ind w:left="770"/>
              <w:rPr>
                <w:b/>
                <w:sz w:val="20"/>
              </w:rPr>
            </w:pPr>
            <w:r>
              <w:rPr>
                <w:b/>
                <w:color w:val="FFFFFF"/>
                <w:sz w:val="20"/>
              </w:rPr>
              <w:t>Event</w:t>
            </w:r>
            <w:r>
              <w:rPr>
                <w:b/>
                <w:color w:val="FFFFFF"/>
                <w:spacing w:val="-8"/>
                <w:sz w:val="20"/>
              </w:rPr>
              <w:t xml:space="preserve"> </w:t>
            </w:r>
            <w:r>
              <w:rPr>
                <w:b/>
                <w:color w:val="FFFFFF"/>
                <w:spacing w:val="-2"/>
                <w:sz w:val="20"/>
              </w:rPr>
              <w:t>Description</w:t>
            </w:r>
          </w:p>
        </w:tc>
        <w:tc>
          <w:tcPr>
            <w:tcW w:w="3005" w:type="dxa"/>
            <w:shd w:val="clear" w:color="auto" w:fill="1A3B6D"/>
          </w:tcPr>
          <w:p w14:paraId="641307FB">
            <w:pPr>
              <w:pStyle w:val="12"/>
              <w:spacing w:before="1" w:line="240" w:lineRule="auto"/>
              <w:ind w:left="449"/>
              <w:rPr>
                <w:b/>
                <w:sz w:val="20"/>
              </w:rPr>
            </w:pPr>
            <w:r>
              <w:rPr>
                <w:b/>
                <w:color w:val="FFFFFF"/>
                <w:sz w:val="20"/>
              </w:rPr>
              <w:t>MITRE</w:t>
            </w:r>
            <w:r>
              <w:rPr>
                <w:b/>
                <w:color w:val="FFFFFF"/>
                <w:spacing w:val="-7"/>
                <w:sz w:val="20"/>
              </w:rPr>
              <w:t xml:space="preserve"> </w:t>
            </w:r>
            <w:r>
              <w:rPr>
                <w:b/>
                <w:color w:val="FFFFFF"/>
                <w:sz w:val="20"/>
              </w:rPr>
              <w:t>Tactic</w:t>
            </w:r>
            <w:r>
              <w:rPr>
                <w:b/>
                <w:color w:val="FFFFFF"/>
                <w:spacing w:val="-5"/>
                <w:sz w:val="20"/>
              </w:rPr>
              <w:t xml:space="preserve"> </w:t>
            </w:r>
            <w:r>
              <w:rPr>
                <w:b/>
                <w:color w:val="FFFFFF"/>
                <w:sz w:val="20"/>
              </w:rPr>
              <w:t>/</w:t>
            </w:r>
            <w:r>
              <w:rPr>
                <w:b/>
                <w:color w:val="FFFFFF"/>
                <w:spacing w:val="-5"/>
                <w:sz w:val="20"/>
              </w:rPr>
              <w:t xml:space="preserve"> </w:t>
            </w:r>
            <w:r>
              <w:rPr>
                <w:b/>
                <w:color w:val="FFFFFF"/>
                <w:spacing w:val="-2"/>
                <w:sz w:val="20"/>
              </w:rPr>
              <w:t>Technique</w:t>
            </w:r>
          </w:p>
        </w:tc>
      </w:tr>
      <w:tr w14:paraId="3352EC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3005" w:type="dxa"/>
          </w:tcPr>
          <w:p w14:paraId="61EE8B52">
            <w:pPr>
              <w:pStyle w:val="12"/>
              <w:rPr>
                <w:sz w:val="18"/>
              </w:rPr>
            </w:pPr>
            <w:r>
              <w:rPr>
                <w:color w:val="333333"/>
                <w:spacing w:val="-4"/>
                <w:sz w:val="18"/>
              </w:rPr>
              <w:t>T+0s</w:t>
            </w:r>
          </w:p>
        </w:tc>
        <w:tc>
          <w:tcPr>
            <w:tcW w:w="3007" w:type="dxa"/>
          </w:tcPr>
          <w:p w14:paraId="580FFE5C">
            <w:pPr>
              <w:pStyle w:val="12"/>
              <w:ind w:left="108"/>
              <w:rPr>
                <w:sz w:val="18"/>
              </w:rPr>
            </w:pPr>
            <w:r>
              <w:rPr>
                <w:color w:val="333333"/>
                <w:sz w:val="18"/>
              </w:rPr>
              <w:t>njRAT.exe</w:t>
            </w:r>
            <w:r>
              <w:rPr>
                <w:color w:val="333333"/>
                <w:spacing w:val="-7"/>
                <w:sz w:val="18"/>
              </w:rPr>
              <w:t xml:space="preserve"> </w:t>
            </w:r>
            <w:r>
              <w:rPr>
                <w:color w:val="333333"/>
                <w:sz w:val="18"/>
              </w:rPr>
              <w:t>executed</w:t>
            </w:r>
            <w:r>
              <w:rPr>
                <w:color w:val="333333"/>
                <w:spacing w:val="-2"/>
                <w:sz w:val="18"/>
              </w:rPr>
              <w:t xml:space="preserve"> </w:t>
            </w:r>
            <w:r>
              <w:rPr>
                <w:color w:val="333333"/>
                <w:sz w:val="18"/>
              </w:rPr>
              <w:t>by</w:t>
            </w:r>
            <w:r>
              <w:rPr>
                <w:color w:val="333333"/>
                <w:spacing w:val="-3"/>
                <w:sz w:val="18"/>
              </w:rPr>
              <w:t xml:space="preserve"> </w:t>
            </w:r>
            <w:r>
              <w:rPr>
                <w:color w:val="333333"/>
                <w:spacing w:val="-4"/>
                <w:sz w:val="18"/>
              </w:rPr>
              <w:t>user</w:t>
            </w:r>
          </w:p>
        </w:tc>
        <w:tc>
          <w:tcPr>
            <w:tcW w:w="3005" w:type="dxa"/>
          </w:tcPr>
          <w:p w14:paraId="245A928B">
            <w:pPr>
              <w:pStyle w:val="12"/>
              <w:ind w:left="108"/>
              <w:rPr>
                <w:sz w:val="18"/>
              </w:rPr>
            </w:pPr>
            <w:r>
              <w:rPr>
                <w:color w:val="333333"/>
                <w:sz w:val="18"/>
              </w:rPr>
              <w:t>Initial</w:t>
            </w:r>
            <w:r>
              <w:rPr>
                <w:color w:val="333333"/>
                <w:spacing w:val="-7"/>
                <w:sz w:val="18"/>
              </w:rPr>
              <w:t xml:space="preserve"> </w:t>
            </w:r>
            <w:r>
              <w:rPr>
                <w:color w:val="333333"/>
                <w:spacing w:val="-2"/>
                <w:sz w:val="18"/>
              </w:rPr>
              <w:t>Access</w:t>
            </w:r>
          </w:p>
        </w:tc>
      </w:tr>
      <w:tr w14:paraId="375E28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005" w:type="dxa"/>
            <w:shd w:val="clear" w:color="auto" w:fill="E8ECF5"/>
          </w:tcPr>
          <w:p w14:paraId="76C5BE84">
            <w:pPr>
              <w:pStyle w:val="12"/>
              <w:rPr>
                <w:sz w:val="18"/>
              </w:rPr>
            </w:pPr>
            <w:r>
              <w:rPr>
                <w:color w:val="333333"/>
                <w:spacing w:val="-4"/>
                <w:sz w:val="18"/>
              </w:rPr>
              <w:t>T+2s</w:t>
            </w:r>
          </w:p>
        </w:tc>
        <w:tc>
          <w:tcPr>
            <w:tcW w:w="3007" w:type="dxa"/>
            <w:shd w:val="clear" w:color="auto" w:fill="E8ECF5"/>
          </w:tcPr>
          <w:p w14:paraId="7A6296F6">
            <w:pPr>
              <w:pStyle w:val="12"/>
              <w:spacing w:line="276" w:lineRule="auto"/>
              <w:ind w:left="108" w:right="493"/>
              <w:rPr>
                <w:sz w:val="18"/>
              </w:rPr>
            </w:pPr>
            <w:r>
              <w:rPr>
                <w:color w:val="333333"/>
                <w:sz w:val="18"/>
              </w:rPr>
              <w:t>Process</w:t>
            </w:r>
            <w:r>
              <w:rPr>
                <w:color w:val="333333"/>
                <w:spacing w:val="-11"/>
                <w:sz w:val="18"/>
              </w:rPr>
              <w:t xml:space="preserve"> </w:t>
            </w:r>
            <w:r>
              <w:rPr>
                <w:color w:val="333333"/>
                <w:sz w:val="18"/>
              </w:rPr>
              <w:t>spawned:</w:t>
            </w:r>
            <w:r>
              <w:rPr>
                <w:color w:val="333333"/>
                <w:spacing w:val="-10"/>
                <w:sz w:val="18"/>
              </w:rPr>
              <w:t xml:space="preserve"> </w:t>
            </w:r>
            <w:r>
              <w:rPr>
                <w:color w:val="333333"/>
                <w:sz w:val="18"/>
              </w:rPr>
              <w:t>PID</w:t>
            </w:r>
            <w:r>
              <w:rPr>
                <w:color w:val="333333"/>
                <w:spacing w:val="-10"/>
                <w:sz w:val="18"/>
              </w:rPr>
              <w:t xml:space="preserve"> </w:t>
            </w:r>
            <w:r>
              <w:rPr>
                <w:color w:val="333333"/>
                <w:sz w:val="18"/>
              </w:rPr>
              <w:t xml:space="preserve">1504 </w:t>
            </w:r>
            <w:r>
              <w:rPr>
                <w:color w:val="333333"/>
                <w:spacing w:val="-2"/>
                <w:sz w:val="18"/>
              </w:rPr>
              <w:t>(njRAT.exe)</w:t>
            </w:r>
          </w:p>
        </w:tc>
        <w:tc>
          <w:tcPr>
            <w:tcW w:w="3005" w:type="dxa"/>
            <w:shd w:val="clear" w:color="auto" w:fill="E8ECF5"/>
          </w:tcPr>
          <w:p w14:paraId="3157D1C2">
            <w:pPr>
              <w:pStyle w:val="12"/>
              <w:ind w:left="108"/>
              <w:rPr>
                <w:sz w:val="18"/>
              </w:rPr>
            </w:pPr>
            <w:r>
              <w:rPr>
                <w:color w:val="333333"/>
                <w:spacing w:val="-2"/>
                <w:sz w:val="18"/>
              </w:rPr>
              <w:t>Execution</w:t>
            </w:r>
          </w:p>
        </w:tc>
      </w:tr>
      <w:tr w14:paraId="130FC3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3005" w:type="dxa"/>
          </w:tcPr>
          <w:p w14:paraId="2779E11B">
            <w:pPr>
              <w:pStyle w:val="12"/>
              <w:spacing w:before="1" w:line="240" w:lineRule="auto"/>
              <w:rPr>
                <w:sz w:val="18"/>
              </w:rPr>
            </w:pPr>
            <w:r>
              <w:rPr>
                <w:color w:val="333333"/>
                <w:spacing w:val="-4"/>
                <w:sz w:val="18"/>
              </w:rPr>
              <w:t>T+5s</w:t>
            </w:r>
          </w:p>
        </w:tc>
        <w:tc>
          <w:tcPr>
            <w:tcW w:w="3007" w:type="dxa"/>
          </w:tcPr>
          <w:p w14:paraId="234EF946">
            <w:pPr>
              <w:pStyle w:val="12"/>
              <w:spacing w:before="1" w:line="276" w:lineRule="auto"/>
              <w:ind w:left="108"/>
              <w:rPr>
                <w:sz w:val="18"/>
              </w:rPr>
            </w:pPr>
            <w:r>
              <w:rPr>
                <w:color w:val="333333"/>
                <w:sz w:val="18"/>
              </w:rPr>
              <w:t>njq8.exe</w:t>
            </w:r>
            <w:r>
              <w:rPr>
                <w:color w:val="333333"/>
                <w:spacing w:val="-10"/>
                <w:sz w:val="18"/>
              </w:rPr>
              <w:t xml:space="preserve"> </w:t>
            </w:r>
            <w:r>
              <w:rPr>
                <w:color w:val="333333"/>
                <w:sz w:val="18"/>
              </w:rPr>
              <w:t>dropped</w:t>
            </w:r>
            <w:r>
              <w:rPr>
                <w:color w:val="333333"/>
                <w:spacing w:val="-9"/>
                <w:sz w:val="18"/>
              </w:rPr>
              <w:t xml:space="preserve"> </w:t>
            </w:r>
            <w:r>
              <w:rPr>
                <w:color w:val="333333"/>
                <w:sz w:val="18"/>
              </w:rPr>
              <w:t>to</w:t>
            </w:r>
            <w:r>
              <w:rPr>
                <w:color w:val="333333"/>
                <w:spacing w:val="-10"/>
                <w:sz w:val="18"/>
              </w:rPr>
              <w:t xml:space="preserve"> </w:t>
            </w:r>
            <w:r>
              <w:rPr>
                <w:color w:val="333333"/>
                <w:sz w:val="18"/>
              </w:rPr>
              <w:t>C:\njq8.exe</w:t>
            </w:r>
            <w:r>
              <w:rPr>
                <w:color w:val="333333"/>
                <w:spacing w:val="-9"/>
                <w:sz w:val="18"/>
              </w:rPr>
              <w:t xml:space="preserve"> </w:t>
            </w:r>
            <w:r>
              <w:rPr>
                <w:color w:val="333333"/>
                <w:sz w:val="18"/>
              </w:rPr>
              <w:t xml:space="preserve">(PID </w:t>
            </w:r>
            <w:r>
              <w:rPr>
                <w:color w:val="333333"/>
                <w:spacing w:val="-2"/>
                <w:sz w:val="18"/>
              </w:rPr>
              <w:t>3208)</w:t>
            </w:r>
          </w:p>
        </w:tc>
        <w:tc>
          <w:tcPr>
            <w:tcW w:w="3005" w:type="dxa"/>
          </w:tcPr>
          <w:p w14:paraId="02B9D574">
            <w:pPr>
              <w:pStyle w:val="12"/>
              <w:spacing w:before="1" w:line="240" w:lineRule="auto"/>
              <w:ind w:left="108"/>
              <w:rPr>
                <w:sz w:val="18"/>
              </w:rPr>
            </w:pPr>
            <w:r>
              <w:rPr>
                <w:color w:val="333333"/>
                <w:spacing w:val="-2"/>
                <w:sz w:val="18"/>
              </w:rPr>
              <w:t>Persistence</w:t>
            </w:r>
          </w:p>
        </w:tc>
      </w:tr>
      <w:tr w14:paraId="1E36A0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3005" w:type="dxa"/>
            <w:shd w:val="clear" w:color="auto" w:fill="E8ECF5"/>
          </w:tcPr>
          <w:p w14:paraId="36A36080">
            <w:pPr>
              <w:pStyle w:val="12"/>
              <w:rPr>
                <w:sz w:val="18"/>
              </w:rPr>
            </w:pPr>
            <w:r>
              <w:rPr>
                <w:color w:val="333333"/>
                <w:spacing w:val="-4"/>
                <w:sz w:val="18"/>
              </w:rPr>
              <w:t>T+8s</w:t>
            </w:r>
          </w:p>
        </w:tc>
        <w:tc>
          <w:tcPr>
            <w:tcW w:w="3007" w:type="dxa"/>
            <w:shd w:val="clear" w:color="auto" w:fill="E8ECF5"/>
          </w:tcPr>
          <w:p w14:paraId="3CAD01CA">
            <w:pPr>
              <w:pStyle w:val="12"/>
              <w:spacing w:line="278" w:lineRule="auto"/>
              <w:ind w:left="108"/>
              <w:rPr>
                <w:sz w:val="18"/>
              </w:rPr>
            </w:pPr>
            <w:r>
              <w:rPr>
                <w:color w:val="333333"/>
                <w:sz w:val="18"/>
              </w:rPr>
              <w:t>windows.exe dropped to AppData\Local\Temp\</w:t>
            </w:r>
            <w:r>
              <w:rPr>
                <w:color w:val="333333"/>
                <w:spacing w:val="-11"/>
                <w:sz w:val="18"/>
              </w:rPr>
              <w:t xml:space="preserve"> </w:t>
            </w:r>
            <w:r>
              <w:rPr>
                <w:color w:val="333333"/>
                <w:sz w:val="18"/>
              </w:rPr>
              <w:t>(PID</w:t>
            </w:r>
            <w:r>
              <w:rPr>
                <w:color w:val="333333"/>
                <w:spacing w:val="-10"/>
                <w:sz w:val="18"/>
              </w:rPr>
              <w:t xml:space="preserve"> </w:t>
            </w:r>
            <w:r>
              <w:rPr>
                <w:color w:val="333333"/>
                <w:sz w:val="18"/>
              </w:rPr>
              <w:t>3624)</w:t>
            </w:r>
          </w:p>
        </w:tc>
        <w:tc>
          <w:tcPr>
            <w:tcW w:w="3005" w:type="dxa"/>
            <w:shd w:val="clear" w:color="auto" w:fill="E8ECF5"/>
          </w:tcPr>
          <w:p w14:paraId="3002BA1A">
            <w:pPr>
              <w:pStyle w:val="12"/>
              <w:ind w:left="108"/>
              <w:rPr>
                <w:sz w:val="18"/>
              </w:rPr>
            </w:pPr>
            <w:r>
              <w:rPr>
                <w:color w:val="333333"/>
                <w:spacing w:val="-2"/>
                <w:sz w:val="18"/>
              </w:rPr>
              <w:t>Persistence</w:t>
            </w:r>
          </w:p>
        </w:tc>
      </w:tr>
      <w:tr w14:paraId="1A5AF7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3005" w:type="dxa"/>
          </w:tcPr>
          <w:p w14:paraId="4CF2BA15">
            <w:pPr>
              <w:pStyle w:val="12"/>
              <w:rPr>
                <w:sz w:val="18"/>
              </w:rPr>
            </w:pPr>
            <w:r>
              <w:rPr>
                <w:color w:val="333333"/>
                <w:spacing w:val="-2"/>
                <w:sz w:val="18"/>
              </w:rPr>
              <w:t>T+10s</w:t>
            </w:r>
          </w:p>
        </w:tc>
        <w:tc>
          <w:tcPr>
            <w:tcW w:w="3007" w:type="dxa"/>
          </w:tcPr>
          <w:p w14:paraId="64732257">
            <w:pPr>
              <w:pStyle w:val="12"/>
              <w:spacing w:line="276" w:lineRule="auto"/>
              <w:ind w:left="108"/>
              <w:rPr>
                <w:sz w:val="18"/>
              </w:rPr>
            </w:pPr>
            <w:r>
              <w:rPr>
                <w:color w:val="333333"/>
                <w:sz w:val="18"/>
              </w:rPr>
              <w:t>windows.exe</w:t>
            </w:r>
            <w:r>
              <w:rPr>
                <w:color w:val="333333"/>
                <w:spacing w:val="-11"/>
                <w:sz w:val="18"/>
              </w:rPr>
              <w:t xml:space="preserve"> </w:t>
            </w:r>
            <w:r>
              <w:rPr>
                <w:color w:val="333333"/>
                <w:sz w:val="18"/>
              </w:rPr>
              <w:t>copied</w:t>
            </w:r>
            <w:r>
              <w:rPr>
                <w:color w:val="333333"/>
                <w:spacing w:val="-10"/>
                <w:sz w:val="18"/>
              </w:rPr>
              <w:t xml:space="preserve"> </w:t>
            </w:r>
            <w:r>
              <w:rPr>
                <w:color w:val="333333"/>
                <w:sz w:val="18"/>
              </w:rPr>
              <w:t>to</w:t>
            </w:r>
            <w:r>
              <w:rPr>
                <w:color w:val="333333"/>
                <w:spacing w:val="-10"/>
                <w:sz w:val="18"/>
              </w:rPr>
              <w:t xml:space="preserve"> </w:t>
            </w:r>
            <w:r>
              <w:rPr>
                <w:color w:val="333333"/>
                <w:sz w:val="18"/>
              </w:rPr>
              <w:t>Startup</w:t>
            </w:r>
            <w:r>
              <w:rPr>
                <w:color w:val="333333"/>
                <w:spacing w:val="-10"/>
                <w:sz w:val="18"/>
              </w:rPr>
              <w:t xml:space="preserve"> </w:t>
            </w:r>
            <w:r>
              <w:rPr>
                <w:color w:val="333333"/>
                <w:sz w:val="18"/>
              </w:rPr>
              <w:t>folder for boot persistence</w:t>
            </w:r>
          </w:p>
        </w:tc>
        <w:tc>
          <w:tcPr>
            <w:tcW w:w="3005" w:type="dxa"/>
          </w:tcPr>
          <w:p w14:paraId="7CAC6280">
            <w:pPr>
              <w:pStyle w:val="12"/>
              <w:ind w:left="108"/>
              <w:rPr>
                <w:sz w:val="18"/>
              </w:rPr>
            </w:pPr>
            <w:r>
              <w:rPr>
                <w:color w:val="333333"/>
                <w:sz w:val="18"/>
              </w:rPr>
              <w:t>Persistence</w:t>
            </w:r>
            <w:r>
              <w:rPr>
                <w:color w:val="333333"/>
                <w:spacing w:val="-6"/>
                <w:sz w:val="18"/>
              </w:rPr>
              <w:t xml:space="preserve"> </w:t>
            </w:r>
            <w:r>
              <w:rPr>
                <w:color w:val="333333"/>
                <w:spacing w:val="-2"/>
                <w:sz w:val="18"/>
              </w:rPr>
              <w:t>(T1547)</w:t>
            </w:r>
          </w:p>
        </w:tc>
      </w:tr>
      <w:tr w14:paraId="2046AB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005" w:type="dxa"/>
            <w:shd w:val="clear" w:color="auto" w:fill="E8ECF5"/>
          </w:tcPr>
          <w:p w14:paraId="610AA0B1">
            <w:pPr>
              <w:pStyle w:val="12"/>
              <w:rPr>
                <w:sz w:val="18"/>
              </w:rPr>
            </w:pPr>
            <w:r>
              <w:rPr>
                <w:color w:val="333333"/>
                <w:spacing w:val="-2"/>
                <w:sz w:val="18"/>
              </w:rPr>
              <w:t>T+12s</w:t>
            </w:r>
          </w:p>
        </w:tc>
        <w:tc>
          <w:tcPr>
            <w:tcW w:w="3007" w:type="dxa"/>
            <w:shd w:val="clear" w:color="auto" w:fill="E8ECF5"/>
          </w:tcPr>
          <w:p w14:paraId="76F4ED15">
            <w:pPr>
              <w:pStyle w:val="12"/>
              <w:spacing w:line="276" w:lineRule="auto"/>
              <w:ind w:left="108" w:right="493"/>
              <w:rPr>
                <w:sz w:val="18"/>
              </w:rPr>
            </w:pPr>
            <w:r>
              <w:rPr>
                <w:color w:val="333333"/>
                <w:sz w:val="18"/>
              </w:rPr>
              <w:t>Registry</w:t>
            </w:r>
            <w:r>
              <w:rPr>
                <w:color w:val="333333"/>
                <w:spacing w:val="-10"/>
                <w:sz w:val="18"/>
              </w:rPr>
              <w:t xml:space="preserve"> </w:t>
            </w:r>
            <w:r>
              <w:rPr>
                <w:color w:val="333333"/>
                <w:sz w:val="18"/>
              </w:rPr>
              <w:t>Run</w:t>
            </w:r>
            <w:r>
              <w:rPr>
                <w:color w:val="333333"/>
                <w:spacing w:val="-10"/>
                <w:sz w:val="18"/>
              </w:rPr>
              <w:t xml:space="preserve"> </w:t>
            </w:r>
            <w:r>
              <w:rPr>
                <w:color w:val="333333"/>
                <w:sz w:val="18"/>
              </w:rPr>
              <w:t>key</w:t>
            </w:r>
            <w:r>
              <w:rPr>
                <w:color w:val="333333"/>
                <w:spacing w:val="-10"/>
                <w:sz w:val="18"/>
              </w:rPr>
              <w:t xml:space="preserve"> </w:t>
            </w:r>
            <w:r>
              <w:rPr>
                <w:color w:val="333333"/>
                <w:sz w:val="18"/>
              </w:rPr>
              <w:t>modified</w:t>
            </w:r>
            <w:r>
              <w:rPr>
                <w:color w:val="333333"/>
                <w:spacing w:val="-10"/>
                <w:sz w:val="18"/>
              </w:rPr>
              <w:t xml:space="preserve"> </w:t>
            </w:r>
            <w:r>
              <w:rPr>
                <w:color w:val="333333"/>
                <w:sz w:val="18"/>
              </w:rPr>
              <w:t>for autostart execution</w:t>
            </w:r>
          </w:p>
        </w:tc>
        <w:tc>
          <w:tcPr>
            <w:tcW w:w="3005" w:type="dxa"/>
            <w:shd w:val="clear" w:color="auto" w:fill="E8ECF5"/>
          </w:tcPr>
          <w:p w14:paraId="70D584EF">
            <w:pPr>
              <w:pStyle w:val="12"/>
              <w:ind w:left="108"/>
              <w:rPr>
                <w:sz w:val="18"/>
              </w:rPr>
            </w:pPr>
            <w:r>
              <w:rPr>
                <w:color w:val="333333"/>
                <w:sz w:val="18"/>
              </w:rPr>
              <w:t>Persistence</w:t>
            </w:r>
            <w:r>
              <w:rPr>
                <w:color w:val="333333"/>
                <w:spacing w:val="-6"/>
                <w:sz w:val="18"/>
              </w:rPr>
              <w:t xml:space="preserve"> </w:t>
            </w:r>
            <w:r>
              <w:rPr>
                <w:color w:val="333333"/>
                <w:spacing w:val="-2"/>
                <w:sz w:val="18"/>
              </w:rPr>
              <w:t>(T1547)</w:t>
            </w:r>
          </w:p>
        </w:tc>
      </w:tr>
      <w:tr w14:paraId="2DAF1F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3005" w:type="dxa"/>
          </w:tcPr>
          <w:p w14:paraId="7BEFD78D">
            <w:pPr>
              <w:pStyle w:val="12"/>
              <w:rPr>
                <w:sz w:val="18"/>
              </w:rPr>
            </w:pPr>
            <w:r>
              <w:rPr>
                <w:color w:val="333333"/>
                <w:spacing w:val="-2"/>
                <w:sz w:val="18"/>
              </w:rPr>
              <w:t>T+15s</w:t>
            </w:r>
          </w:p>
        </w:tc>
        <w:tc>
          <w:tcPr>
            <w:tcW w:w="3007" w:type="dxa"/>
          </w:tcPr>
          <w:p w14:paraId="58609AF2">
            <w:pPr>
              <w:pStyle w:val="12"/>
              <w:spacing w:line="278" w:lineRule="auto"/>
              <w:ind w:left="108"/>
              <w:rPr>
                <w:sz w:val="18"/>
              </w:rPr>
            </w:pPr>
            <w:r>
              <w:rPr>
                <w:color w:val="333333"/>
                <w:sz w:val="18"/>
              </w:rPr>
              <w:t>netsh</w:t>
            </w:r>
            <w:r>
              <w:rPr>
                <w:color w:val="333333"/>
                <w:spacing w:val="-11"/>
                <w:sz w:val="18"/>
              </w:rPr>
              <w:t xml:space="preserve"> </w:t>
            </w:r>
            <w:r>
              <w:rPr>
                <w:color w:val="333333"/>
                <w:sz w:val="18"/>
              </w:rPr>
              <w:t>firewall</w:t>
            </w:r>
            <w:r>
              <w:rPr>
                <w:color w:val="333333"/>
                <w:spacing w:val="-10"/>
                <w:sz w:val="18"/>
              </w:rPr>
              <w:t xml:space="preserve"> </w:t>
            </w:r>
            <w:r>
              <w:rPr>
                <w:color w:val="333333"/>
                <w:sz w:val="18"/>
              </w:rPr>
              <w:t>add</w:t>
            </w:r>
            <w:r>
              <w:rPr>
                <w:color w:val="333333"/>
                <w:spacing w:val="-10"/>
                <w:sz w:val="18"/>
              </w:rPr>
              <w:t xml:space="preserve"> </w:t>
            </w:r>
            <w:r>
              <w:rPr>
                <w:color w:val="333333"/>
                <w:sz w:val="18"/>
              </w:rPr>
              <w:t>allowedprogram windows.exe ENABLE (PID 2040)</w:t>
            </w:r>
          </w:p>
        </w:tc>
        <w:tc>
          <w:tcPr>
            <w:tcW w:w="3005" w:type="dxa"/>
          </w:tcPr>
          <w:p w14:paraId="3E0E1A58">
            <w:pPr>
              <w:pStyle w:val="12"/>
              <w:ind w:left="108"/>
              <w:rPr>
                <w:sz w:val="18"/>
              </w:rPr>
            </w:pPr>
            <w:r>
              <w:rPr>
                <w:color w:val="333333"/>
                <w:sz w:val="18"/>
              </w:rPr>
              <w:t>Defense</w:t>
            </w:r>
            <w:r>
              <w:rPr>
                <w:color w:val="333333"/>
                <w:spacing w:val="-4"/>
                <w:sz w:val="18"/>
              </w:rPr>
              <w:t xml:space="preserve"> </w:t>
            </w:r>
            <w:r>
              <w:rPr>
                <w:color w:val="333333"/>
                <w:sz w:val="18"/>
              </w:rPr>
              <w:t>Evasion</w:t>
            </w:r>
            <w:r>
              <w:rPr>
                <w:color w:val="333333"/>
                <w:spacing w:val="-3"/>
                <w:sz w:val="18"/>
              </w:rPr>
              <w:t xml:space="preserve"> </w:t>
            </w:r>
            <w:r>
              <w:rPr>
                <w:color w:val="333333"/>
                <w:spacing w:val="-2"/>
                <w:sz w:val="18"/>
              </w:rPr>
              <w:t>(T1562)</w:t>
            </w:r>
          </w:p>
        </w:tc>
      </w:tr>
    </w:tbl>
    <w:p w14:paraId="43A79B15">
      <w:pPr>
        <w:pStyle w:val="12"/>
        <w:spacing w:after="0"/>
        <w:rPr>
          <w:sz w:val="18"/>
        </w:rPr>
        <w:sectPr>
          <w:pgSz w:w="11910" w:h="16840"/>
          <w:pgMar w:top="1400" w:right="1417" w:bottom="1357"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tbl>
      <w:tblPr>
        <w:tblStyle w:val="7"/>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05"/>
        <w:gridCol w:w="3007"/>
        <w:gridCol w:w="3005"/>
      </w:tblGrid>
      <w:tr w14:paraId="51AD7D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3005" w:type="dxa"/>
            <w:shd w:val="clear" w:color="auto" w:fill="E8ECF5"/>
          </w:tcPr>
          <w:p w14:paraId="6771FDD1">
            <w:pPr>
              <w:pStyle w:val="12"/>
              <w:rPr>
                <w:sz w:val="18"/>
              </w:rPr>
            </w:pPr>
            <w:r>
              <w:rPr>
                <w:color w:val="333333"/>
                <w:spacing w:val="-2"/>
                <w:sz w:val="18"/>
              </w:rPr>
              <w:t>T+20s</w:t>
            </w:r>
          </w:p>
        </w:tc>
        <w:tc>
          <w:tcPr>
            <w:tcW w:w="3007" w:type="dxa"/>
            <w:shd w:val="clear" w:color="auto" w:fill="E8ECF5"/>
          </w:tcPr>
          <w:p w14:paraId="75175326">
            <w:pPr>
              <w:pStyle w:val="12"/>
              <w:spacing w:line="276" w:lineRule="auto"/>
              <w:ind w:left="108"/>
              <w:rPr>
                <w:sz w:val="18"/>
              </w:rPr>
            </w:pPr>
            <w:r>
              <w:rPr>
                <w:color w:val="333333"/>
                <w:sz w:val="18"/>
              </w:rPr>
              <w:t>DNS</w:t>
            </w:r>
            <w:r>
              <w:rPr>
                <w:color w:val="333333"/>
                <w:spacing w:val="-11"/>
                <w:sz w:val="18"/>
              </w:rPr>
              <w:t xml:space="preserve"> </w:t>
            </w:r>
            <w:r>
              <w:rPr>
                <w:color w:val="333333"/>
                <w:sz w:val="18"/>
              </w:rPr>
              <w:t>query</w:t>
            </w:r>
            <w:r>
              <w:rPr>
                <w:color w:val="333333"/>
                <w:spacing w:val="-10"/>
                <w:sz w:val="18"/>
              </w:rPr>
              <w:t xml:space="preserve"> </w:t>
            </w:r>
            <w:r>
              <w:rPr>
                <w:color w:val="333333"/>
                <w:sz w:val="18"/>
              </w:rPr>
              <w:t>to</w:t>
            </w:r>
            <w:r>
              <w:rPr>
                <w:color w:val="333333"/>
                <w:spacing w:val="-10"/>
                <w:sz w:val="18"/>
              </w:rPr>
              <w:t xml:space="preserve"> </w:t>
            </w:r>
            <w:r>
              <w:rPr>
                <w:color w:val="333333"/>
                <w:sz w:val="18"/>
              </w:rPr>
              <w:t>zaaptoo.zapto.org (DynDNS</w:t>
            </w:r>
            <w:r>
              <w:rPr>
                <w:color w:val="333333"/>
                <w:spacing w:val="-4"/>
                <w:sz w:val="18"/>
              </w:rPr>
              <w:t xml:space="preserve"> </w:t>
            </w:r>
            <w:r>
              <w:rPr>
                <w:color w:val="333333"/>
                <w:sz w:val="18"/>
              </w:rPr>
              <w:t>C2)</w:t>
            </w:r>
          </w:p>
        </w:tc>
        <w:tc>
          <w:tcPr>
            <w:tcW w:w="3005" w:type="dxa"/>
            <w:shd w:val="clear" w:color="auto" w:fill="E8ECF5"/>
          </w:tcPr>
          <w:p w14:paraId="00DE1F2B">
            <w:pPr>
              <w:pStyle w:val="12"/>
              <w:ind w:left="108"/>
              <w:rPr>
                <w:sz w:val="18"/>
              </w:rPr>
            </w:pPr>
            <w:r>
              <w:rPr>
                <w:color w:val="333333"/>
                <w:sz w:val="18"/>
              </w:rPr>
              <w:t xml:space="preserve">C2 </w:t>
            </w:r>
            <w:r>
              <w:rPr>
                <w:color w:val="333333"/>
                <w:spacing w:val="-2"/>
                <w:sz w:val="18"/>
              </w:rPr>
              <w:t>Communication</w:t>
            </w:r>
          </w:p>
        </w:tc>
      </w:tr>
      <w:tr w14:paraId="300B19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3005" w:type="dxa"/>
          </w:tcPr>
          <w:p w14:paraId="259CFD75">
            <w:pPr>
              <w:pStyle w:val="12"/>
              <w:rPr>
                <w:sz w:val="18"/>
              </w:rPr>
            </w:pPr>
            <w:r>
              <w:rPr>
                <w:color w:val="333333"/>
                <w:spacing w:val="-2"/>
                <w:sz w:val="18"/>
              </w:rPr>
              <w:t>T+25s</w:t>
            </w:r>
          </w:p>
        </w:tc>
        <w:tc>
          <w:tcPr>
            <w:tcW w:w="3007" w:type="dxa"/>
          </w:tcPr>
          <w:p w14:paraId="31BC15D8">
            <w:pPr>
              <w:pStyle w:val="12"/>
              <w:spacing w:line="276" w:lineRule="auto"/>
              <w:ind w:left="108" w:right="493"/>
              <w:rPr>
                <w:sz w:val="18"/>
              </w:rPr>
            </w:pPr>
            <w:r>
              <w:rPr>
                <w:color w:val="333333"/>
                <w:sz w:val="18"/>
              </w:rPr>
              <w:t>DNS</w:t>
            </w:r>
            <w:r>
              <w:rPr>
                <w:color w:val="333333"/>
                <w:spacing w:val="-11"/>
                <w:sz w:val="18"/>
              </w:rPr>
              <w:t xml:space="preserve"> </w:t>
            </w:r>
            <w:r>
              <w:rPr>
                <w:color w:val="333333"/>
                <w:sz w:val="18"/>
              </w:rPr>
              <w:t>query</w:t>
            </w:r>
            <w:r>
              <w:rPr>
                <w:color w:val="333333"/>
                <w:spacing w:val="-10"/>
                <w:sz w:val="18"/>
              </w:rPr>
              <w:t xml:space="preserve"> </w:t>
            </w:r>
            <w:r>
              <w:rPr>
                <w:color w:val="333333"/>
                <w:sz w:val="18"/>
              </w:rPr>
              <w:t>to</w:t>
            </w:r>
            <w:r>
              <w:rPr>
                <w:color w:val="333333"/>
                <w:spacing w:val="-10"/>
                <w:sz w:val="18"/>
              </w:rPr>
              <w:t xml:space="preserve"> </w:t>
            </w:r>
            <w:r>
              <w:rPr>
                <w:color w:val="333333"/>
                <w:sz w:val="18"/>
              </w:rPr>
              <w:t>google.com (connectivity check)</w:t>
            </w:r>
          </w:p>
        </w:tc>
        <w:tc>
          <w:tcPr>
            <w:tcW w:w="3005" w:type="dxa"/>
          </w:tcPr>
          <w:p w14:paraId="0B83D65B">
            <w:pPr>
              <w:pStyle w:val="12"/>
              <w:ind w:left="108"/>
              <w:rPr>
                <w:sz w:val="18"/>
              </w:rPr>
            </w:pPr>
            <w:r>
              <w:rPr>
                <w:color w:val="333333"/>
                <w:spacing w:val="-2"/>
                <w:sz w:val="18"/>
              </w:rPr>
              <w:t>Discovery</w:t>
            </w:r>
          </w:p>
        </w:tc>
      </w:tr>
      <w:tr w14:paraId="2803DC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3005" w:type="dxa"/>
            <w:shd w:val="clear" w:color="auto" w:fill="E8ECF5"/>
          </w:tcPr>
          <w:p w14:paraId="29657914">
            <w:pPr>
              <w:pStyle w:val="12"/>
              <w:spacing w:before="1" w:line="240" w:lineRule="auto"/>
              <w:rPr>
                <w:sz w:val="18"/>
              </w:rPr>
            </w:pPr>
            <w:r>
              <w:rPr>
                <w:color w:val="333333"/>
                <w:spacing w:val="-2"/>
                <w:sz w:val="18"/>
              </w:rPr>
              <w:t>T+30s</w:t>
            </w:r>
          </w:p>
        </w:tc>
        <w:tc>
          <w:tcPr>
            <w:tcW w:w="3007" w:type="dxa"/>
            <w:shd w:val="clear" w:color="auto" w:fill="E8ECF5"/>
          </w:tcPr>
          <w:p w14:paraId="258DDD30">
            <w:pPr>
              <w:pStyle w:val="12"/>
              <w:spacing w:before="1" w:line="276" w:lineRule="auto"/>
              <w:ind w:left="108" w:right="493"/>
              <w:rPr>
                <w:sz w:val="18"/>
              </w:rPr>
            </w:pPr>
            <w:r>
              <w:rPr>
                <w:color w:val="333333"/>
                <w:sz w:val="18"/>
              </w:rPr>
              <w:t>Registry queries: Internet Settings\ZoneMap</w:t>
            </w:r>
            <w:r>
              <w:rPr>
                <w:color w:val="333333"/>
                <w:spacing w:val="-11"/>
                <w:sz w:val="18"/>
              </w:rPr>
              <w:t xml:space="preserve"> </w:t>
            </w:r>
            <w:r>
              <w:rPr>
                <w:color w:val="333333"/>
                <w:sz w:val="18"/>
              </w:rPr>
              <w:t>modifications</w:t>
            </w:r>
          </w:p>
        </w:tc>
        <w:tc>
          <w:tcPr>
            <w:tcW w:w="3005" w:type="dxa"/>
            <w:shd w:val="clear" w:color="auto" w:fill="E8ECF5"/>
          </w:tcPr>
          <w:p w14:paraId="03DF5B5D">
            <w:pPr>
              <w:pStyle w:val="12"/>
              <w:spacing w:before="1" w:line="240" w:lineRule="auto"/>
              <w:ind w:left="108"/>
              <w:rPr>
                <w:sz w:val="18"/>
              </w:rPr>
            </w:pPr>
            <w:r>
              <w:rPr>
                <w:color w:val="333333"/>
                <w:sz w:val="18"/>
              </w:rPr>
              <w:t>Discovery</w:t>
            </w:r>
            <w:r>
              <w:rPr>
                <w:color w:val="333333"/>
                <w:spacing w:val="-5"/>
                <w:sz w:val="18"/>
              </w:rPr>
              <w:t xml:space="preserve"> </w:t>
            </w:r>
            <w:r>
              <w:rPr>
                <w:color w:val="333333"/>
                <w:spacing w:val="-2"/>
                <w:sz w:val="18"/>
              </w:rPr>
              <w:t>(T1012)</w:t>
            </w:r>
          </w:p>
        </w:tc>
      </w:tr>
      <w:tr w14:paraId="64EF3D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3005" w:type="dxa"/>
          </w:tcPr>
          <w:p w14:paraId="390AAC41">
            <w:pPr>
              <w:pStyle w:val="12"/>
              <w:rPr>
                <w:sz w:val="18"/>
              </w:rPr>
            </w:pPr>
            <w:r>
              <w:rPr>
                <w:color w:val="333333"/>
                <w:spacing w:val="-2"/>
                <w:sz w:val="18"/>
              </w:rPr>
              <w:t>T+60s</w:t>
            </w:r>
          </w:p>
        </w:tc>
        <w:tc>
          <w:tcPr>
            <w:tcW w:w="3007" w:type="dxa"/>
          </w:tcPr>
          <w:p w14:paraId="7856BCE8">
            <w:pPr>
              <w:pStyle w:val="12"/>
              <w:spacing w:line="278" w:lineRule="auto"/>
              <w:ind w:left="108"/>
              <w:rPr>
                <w:sz w:val="18"/>
              </w:rPr>
            </w:pPr>
            <w:r>
              <w:rPr>
                <w:color w:val="333333"/>
                <w:sz w:val="18"/>
              </w:rPr>
              <w:t>System</w:t>
            </w:r>
            <w:r>
              <w:rPr>
                <w:color w:val="333333"/>
                <w:spacing w:val="-11"/>
                <w:sz w:val="18"/>
              </w:rPr>
              <w:t xml:space="preserve"> </w:t>
            </w:r>
            <w:r>
              <w:rPr>
                <w:color w:val="333333"/>
                <w:sz w:val="18"/>
              </w:rPr>
              <w:t>information</w:t>
            </w:r>
            <w:r>
              <w:rPr>
                <w:color w:val="333333"/>
                <w:spacing w:val="-10"/>
                <w:sz w:val="18"/>
              </w:rPr>
              <w:t xml:space="preserve"> </w:t>
            </w:r>
            <w:r>
              <w:rPr>
                <w:color w:val="333333"/>
                <w:sz w:val="18"/>
              </w:rPr>
              <w:t>discovery</w:t>
            </w:r>
            <w:r>
              <w:rPr>
                <w:color w:val="333333"/>
                <w:spacing w:val="-10"/>
                <w:sz w:val="18"/>
              </w:rPr>
              <w:t xml:space="preserve"> </w:t>
            </w:r>
            <w:r>
              <w:rPr>
                <w:color w:val="333333"/>
                <w:sz w:val="18"/>
              </w:rPr>
              <w:t xml:space="preserve">(13 </w:t>
            </w:r>
            <w:r>
              <w:rPr>
                <w:color w:val="333333"/>
                <w:spacing w:val="-2"/>
                <w:sz w:val="18"/>
              </w:rPr>
              <w:t>events)</w:t>
            </w:r>
          </w:p>
        </w:tc>
        <w:tc>
          <w:tcPr>
            <w:tcW w:w="3005" w:type="dxa"/>
          </w:tcPr>
          <w:p w14:paraId="7ED32FBD">
            <w:pPr>
              <w:pStyle w:val="12"/>
              <w:ind w:left="108"/>
              <w:rPr>
                <w:sz w:val="18"/>
              </w:rPr>
            </w:pPr>
            <w:r>
              <w:rPr>
                <w:color w:val="333333"/>
                <w:sz w:val="18"/>
              </w:rPr>
              <w:t>Discovery</w:t>
            </w:r>
            <w:r>
              <w:rPr>
                <w:color w:val="333333"/>
                <w:spacing w:val="-5"/>
                <w:sz w:val="18"/>
              </w:rPr>
              <w:t xml:space="preserve"> </w:t>
            </w:r>
            <w:r>
              <w:rPr>
                <w:color w:val="333333"/>
                <w:spacing w:val="-2"/>
                <w:sz w:val="18"/>
              </w:rPr>
              <w:t>(T1082)</w:t>
            </w:r>
          </w:p>
        </w:tc>
      </w:tr>
      <w:tr w14:paraId="1C8D77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3005" w:type="dxa"/>
            <w:shd w:val="clear" w:color="auto" w:fill="E8ECF5"/>
          </w:tcPr>
          <w:p w14:paraId="34E549AB">
            <w:pPr>
              <w:pStyle w:val="12"/>
              <w:rPr>
                <w:sz w:val="18"/>
              </w:rPr>
            </w:pPr>
            <w:r>
              <w:rPr>
                <w:color w:val="333333"/>
                <w:spacing w:val="-2"/>
                <w:sz w:val="18"/>
              </w:rPr>
              <w:t>T+240s</w:t>
            </w:r>
          </w:p>
        </w:tc>
        <w:tc>
          <w:tcPr>
            <w:tcW w:w="3007" w:type="dxa"/>
            <w:shd w:val="clear" w:color="auto" w:fill="E8ECF5"/>
          </w:tcPr>
          <w:p w14:paraId="2DCF7841">
            <w:pPr>
              <w:pStyle w:val="12"/>
              <w:spacing w:line="276" w:lineRule="auto"/>
              <w:ind w:left="108"/>
              <w:rPr>
                <w:sz w:val="18"/>
              </w:rPr>
            </w:pPr>
            <w:r>
              <w:rPr>
                <w:color w:val="333333"/>
                <w:sz w:val="18"/>
              </w:rPr>
              <w:t>Continuous C2 beacon to zaaptoo.zapto.org</w:t>
            </w:r>
            <w:r>
              <w:rPr>
                <w:color w:val="333333"/>
                <w:spacing w:val="-11"/>
                <w:sz w:val="18"/>
              </w:rPr>
              <w:t xml:space="preserve"> </w:t>
            </w:r>
            <w:r>
              <w:rPr>
                <w:color w:val="333333"/>
                <w:sz w:val="18"/>
              </w:rPr>
              <w:t>(total:</w:t>
            </w:r>
            <w:r>
              <w:rPr>
                <w:color w:val="333333"/>
                <w:spacing w:val="-10"/>
                <w:sz w:val="18"/>
              </w:rPr>
              <w:t xml:space="preserve"> </w:t>
            </w:r>
            <w:r>
              <w:rPr>
                <w:color w:val="333333"/>
                <w:sz w:val="18"/>
              </w:rPr>
              <w:t>246s)</w:t>
            </w:r>
          </w:p>
        </w:tc>
        <w:tc>
          <w:tcPr>
            <w:tcW w:w="3005" w:type="dxa"/>
            <w:shd w:val="clear" w:color="auto" w:fill="E8ECF5"/>
          </w:tcPr>
          <w:p w14:paraId="164BD906">
            <w:pPr>
              <w:pStyle w:val="12"/>
              <w:ind w:left="108"/>
              <w:rPr>
                <w:sz w:val="18"/>
              </w:rPr>
            </w:pPr>
            <w:r>
              <w:rPr>
                <w:color w:val="333333"/>
                <w:sz w:val="18"/>
              </w:rPr>
              <w:t xml:space="preserve">C2 </w:t>
            </w:r>
            <w:r>
              <w:rPr>
                <w:color w:val="333333"/>
                <w:spacing w:val="-2"/>
                <w:sz w:val="18"/>
              </w:rPr>
              <w:t>Communication</w:t>
            </w:r>
          </w:p>
        </w:tc>
      </w:tr>
    </w:tbl>
    <w:p w14:paraId="2DB74E0E">
      <w:pPr>
        <w:pStyle w:val="8"/>
        <w:spacing w:before="15"/>
        <w:rPr>
          <w:b/>
          <w:sz w:val="30"/>
        </w:rPr>
      </w:pPr>
    </w:p>
    <w:p w14:paraId="07474655">
      <w:pPr>
        <w:pStyle w:val="3"/>
      </w:pPr>
      <w:r>
        <w:rPr>
          <w:color w:val="1A3B6D"/>
          <w:spacing w:val="-2"/>
        </w:rPr>
        <w:t>Result</w:t>
      </w:r>
    </w:p>
    <w:p w14:paraId="772DD330">
      <w:pPr>
        <w:pStyle w:val="8"/>
        <w:spacing w:before="216" w:line="276" w:lineRule="auto"/>
        <w:ind w:left="23" w:right="146"/>
      </w:pPr>
      <w:r>
        <w:rPr>
          <w:color w:val="333333"/>
        </w:rPr>
        <w:t>All five custom Suricata rules successfully fired against the Zeus PCAP traffic, validating their detection</w:t>
      </w:r>
      <w:r>
        <w:rPr>
          <w:color w:val="333333"/>
          <w:spacing w:val="-4"/>
        </w:rPr>
        <w:t xml:space="preserve"> </w:t>
      </w:r>
      <w:r>
        <w:rPr>
          <w:color w:val="333333"/>
        </w:rPr>
        <w:t>accuracy.</w:t>
      </w:r>
      <w:r>
        <w:rPr>
          <w:color w:val="333333"/>
          <w:spacing w:val="-5"/>
        </w:rPr>
        <w:t xml:space="preserve"> </w:t>
      </w:r>
      <w:r>
        <w:rPr>
          <w:color w:val="333333"/>
        </w:rPr>
        <w:t>Three</w:t>
      </w:r>
      <w:r>
        <w:rPr>
          <w:color w:val="333333"/>
          <w:spacing w:val="-3"/>
        </w:rPr>
        <w:t xml:space="preserve"> </w:t>
      </w:r>
      <w:r>
        <w:rPr>
          <w:color w:val="333333"/>
        </w:rPr>
        <w:t>custom</w:t>
      </w:r>
      <w:r>
        <w:rPr>
          <w:color w:val="333333"/>
          <w:spacing w:val="-2"/>
        </w:rPr>
        <w:t xml:space="preserve"> </w:t>
      </w:r>
      <w:r>
        <w:rPr>
          <w:color w:val="333333"/>
        </w:rPr>
        <w:t>Wazuh</w:t>
      </w:r>
      <w:r>
        <w:rPr>
          <w:color w:val="333333"/>
          <w:spacing w:val="-4"/>
        </w:rPr>
        <w:t xml:space="preserve"> </w:t>
      </w:r>
      <w:r>
        <w:rPr>
          <w:color w:val="333333"/>
        </w:rPr>
        <w:t>rules</w:t>
      </w:r>
      <w:r>
        <w:rPr>
          <w:color w:val="333333"/>
          <w:spacing w:val="-2"/>
        </w:rPr>
        <w:t xml:space="preserve"> </w:t>
      </w:r>
      <w:r>
        <w:rPr>
          <w:color w:val="333333"/>
        </w:rPr>
        <w:t>were</w:t>
      </w:r>
      <w:r>
        <w:rPr>
          <w:color w:val="333333"/>
          <w:spacing w:val="-2"/>
        </w:rPr>
        <w:t xml:space="preserve"> </w:t>
      </w:r>
      <w:r>
        <w:rPr>
          <w:color w:val="333333"/>
        </w:rPr>
        <w:t>developed</w:t>
      </w:r>
      <w:r>
        <w:rPr>
          <w:color w:val="333333"/>
          <w:spacing w:val="-3"/>
        </w:rPr>
        <w:t xml:space="preserve"> </w:t>
      </w:r>
      <w:r>
        <w:rPr>
          <w:color w:val="333333"/>
        </w:rPr>
        <w:t>for</w:t>
      </w:r>
      <w:r>
        <w:rPr>
          <w:color w:val="333333"/>
          <w:spacing w:val="-3"/>
        </w:rPr>
        <w:t xml:space="preserve"> </w:t>
      </w:r>
      <w:r>
        <w:rPr>
          <w:color w:val="333333"/>
        </w:rPr>
        <w:t>host-based</w:t>
      </w:r>
      <w:r>
        <w:rPr>
          <w:color w:val="333333"/>
          <w:spacing w:val="-3"/>
        </w:rPr>
        <w:t xml:space="preserve"> </w:t>
      </w:r>
      <w:r>
        <w:rPr>
          <w:color w:val="333333"/>
        </w:rPr>
        <w:t>detection</w:t>
      </w:r>
      <w:r>
        <w:rPr>
          <w:color w:val="333333"/>
          <w:spacing w:val="-5"/>
        </w:rPr>
        <w:t xml:space="preserve"> </w:t>
      </w:r>
      <w:r>
        <w:rPr>
          <w:color w:val="333333"/>
        </w:rPr>
        <w:t>of</w:t>
      </w:r>
      <w:r>
        <w:rPr>
          <w:color w:val="333333"/>
          <w:spacing w:val="-3"/>
        </w:rPr>
        <w:t xml:space="preserve"> </w:t>
      </w:r>
      <w:r>
        <w:rPr>
          <w:color w:val="333333"/>
        </w:rPr>
        <w:t>registry persistence, command execution, and file drops. A formal Incident Response Plan was authored following NIST SP 800-61, covering all four phases: Preparation, Detection &amp; Analysis, Containment/Eradication/Recovery, and Post-Incident Activity. The consolidated IOC/IOA table provides a single reference document for incident responders, and simulated attack timelines map the complete kill chain for both malware families.</w:t>
      </w:r>
    </w:p>
    <w:p w14:paraId="1BFAD4B4">
      <w:pPr>
        <w:pStyle w:val="8"/>
        <w:spacing w:before="91"/>
      </w:pPr>
    </w:p>
    <w:p w14:paraId="7899BEB4">
      <w:pPr>
        <w:pStyle w:val="3"/>
      </w:pPr>
      <w:r>
        <w:rPr>
          <w:color w:val="1A3B6D"/>
        </w:rPr>
        <w:t>Summary</w:t>
      </w:r>
      <w:r>
        <w:rPr>
          <w:color w:val="1A3B6D"/>
          <w:spacing w:val="-4"/>
        </w:rPr>
        <w:t xml:space="preserve"> </w:t>
      </w:r>
      <w:r>
        <w:rPr>
          <w:color w:val="1A3B6D"/>
        </w:rPr>
        <w:t>of</w:t>
      </w:r>
      <w:r>
        <w:rPr>
          <w:color w:val="1A3B6D"/>
          <w:spacing w:val="-3"/>
        </w:rPr>
        <w:t xml:space="preserve"> </w:t>
      </w:r>
      <w:r>
        <w:rPr>
          <w:color w:val="1A3B6D"/>
        </w:rPr>
        <w:t>Days</w:t>
      </w:r>
      <w:r>
        <w:rPr>
          <w:color w:val="1A3B6D"/>
          <w:spacing w:val="-2"/>
        </w:rPr>
        <w:t xml:space="preserve"> </w:t>
      </w:r>
      <w:r>
        <w:rPr>
          <w:color w:val="1A3B6D"/>
        </w:rPr>
        <w:t>34–</w:t>
      </w:r>
      <w:r>
        <w:rPr>
          <w:color w:val="1A3B6D"/>
          <w:spacing w:val="-5"/>
        </w:rPr>
        <w:t>35</w:t>
      </w:r>
    </w:p>
    <w:p w14:paraId="434855DA">
      <w:pPr>
        <w:pStyle w:val="8"/>
        <w:spacing w:before="216" w:line="276" w:lineRule="auto"/>
        <w:ind w:left="23" w:right="125"/>
      </w:pPr>
      <w:r>
        <w:rPr>
          <w:color w:val="333333"/>
        </w:rPr>
        <w:t>Days 34–35 completed the SOC detection lifecycle by translating malware analysis findings into deployable detection rules and an actionable incident response plan. The dual-layer approach — Suricata for network-level detection and Wazuh for host-level detection — ensures comprehensive coverage across both the network and endpoint. Custom Suricata rules targeting Zeus-specific DNS queries,</w:t>
      </w:r>
      <w:r>
        <w:rPr>
          <w:color w:val="333333"/>
          <w:spacing w:val="-3"/>
        </w:rPr>
        <w:t xml:space="preserve"> </w:t>
      </w:r>
      <w:r>
        <w:rPr>
          <w:color w:val="333333"/>
        </w:rPr>
        <w:t>HTTP</w:t>
      </w:r>
      <w:r>
        <w:rPr>
          <w:color w:val="333333"/>
          <w:spacing w:val="-2"/>
        </w:rPr>
        <w:t xml:space="preserve"> </w:t>
      </w:r>
      <w:r>
        <w:rPr>
          <w:color w:val="333333"/>
        </w:rPr>
        <w:t>requests,</w:t>
      </w:r>
      <w:r>
        <w:rPr>
          <w:color w:val="333333"/>
          <w:spacing w:val="-3"/>
        </w:rPr>
        <w:t xml:space="preserve"> </w:t>
      </w:r>
      <w:r>
        <w:rPr>
          <w:color w:val="333333"/>
        </w:rPr>
        <w:t>and</w:t>
      </w:r>
      <w:r>
        <w:rPr>
          <w:color w:val="333333"/>
          <w:spacing w:val="-4"/>
        </w:rPr>
        <w:t xml:space="preserve"> </w:t>
      </w:r>
      <w:r>
        <w:rPr>
          <w:color w:val="333333"/>
        </w:rPr>
        <w:t>suspicious</w:t>
      </w:r>
      <w:r>
        <w:rPr>
          <w:color w:val="333333"/>
          <w:spacing w:val="-3"/>
        </w:rPr>
        <w:t xml:space="preserve"> </w:t>
      </w:r>
      <w:r>
        <w:rPr>
          <w:color w:val="333333"/>
        </w:rPr>
        <w:t>IP</w:t>
      </w:r>
      <w:r>
        <w:rPr>
          <w:color w:val="333333"/>
          <w:spacing w:val="-2"/>
        </w:rPr>
        <w:t xml:space="preserve"> </w:t>
      </w:r>
      <w:r>
        <w:rPr>
          <w:color w:val="333333"/>
        </w:rPr>
        <w:t>communications</w:t>
      </w:r>
      <w:r>
        <w:rPr>
          <w:color w:val="333333"/>
          <w:spacing w:val="-5"/>
        </w:rPr>
        <w:t xml:space="preserve"> </w:t>
      </w:r>
      <w:r>
        <w:rPr>
          <w:color w:val="333333"/>
        </w:rPr>
        <w:t>were</w:t>
      </w:r>
      <w:r>
        <w:rPr>
          <w:color w:val="333333"/>
          <w:spacing w:val="-5"/>
        </w:rPr>
        <w:t xml:space="preserve"> </w:t>
      </w:r>
      <w:r>
        <w:rPr>
          <w:color w:val="333333"/>
        </w:rPr>
        <w:t>validated</w:t>
      </w:r>
      <w:r>
        <w:rPr>
          <w:color w:val="333333"/>
          <w:spacing w:val="-4"/>
        </w:rPr>
        <w:t xml:space="preserve"> </w:t>
      </w:r>
      <w:r>
        <w:rPr>
          <w:color w:val="333333"/>
        </w:rPr>
        <w:t>through</w:t>
      </w:r>
      <w:r>
        <w:rPr>
          <w:color w:val="333333"/>
          <w:spacing w:val="-4"/>
        </w:rPr>
        <w:t xml:space="preserve"> </w:t>
      </w:r>
      <w:r>
        <w:rPr>
          <w:color w:val="333333"/>
        </w:rPr>
        <w:t>PCAP</w:t>
      </w:r>
      <w:r>
        <w:rPr>
          <w:color w:val="333333"/>
          <w:spacing w:val="-5"/>
        </w:rPr>
        <w:t xml:space="preserve"> </w:t>
      </w:r>
      <w:r>
        <w:rPr>
          <w:color w:val="333333"/>
        </w:rPr>
        <w:t>replay.</w:t>
      </w:r>
      <w:r>
        <w:rPr>
          <w:color w:val="333333"/>
          <w:spacing w:val="-5"/>
        </w:rPr>
        <w:t xml:space="preserve"> </w:t>
      </w:r>
      <w:r>
        <w:rPr>
          <w:color w:val="333333"/>
        </w:rPr>
        <w:t>The NIST-aligned IR Plan provides a structured response framework that can be activated immediately upon detection. This phase demonstrates the complete journey from raw malware sample to production-ready detection capability.</w:t>
      </w:r>
    </w:p>
    <w:p w14:paraId="236ABCD8">
      <w:pPr>
        <w:pStyle w:val="8"/>
        <w:spacing w:after="0" w:line="276" w:lineRule="auto"/>
        <w:sectPr>
          <w:type w:val="continuous"/>
          <w:pgSz w:w="11910" w:h="16840"/>
          <w:pgMar w:top="140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pPr>
    </w:p>
    <w:p w14:paraId="49523D67">
      <w:pPr>
        <w:pStyle w:val="2"/>
      </w:pPr>
      <w:r>
        <w:rPr>
          <w:color w:val="1A3B6D"/>
        </w:rPr>
        <w:t xml:space="preserve">Week 5 </w:t>
      </w:r>
      <w:r>
        <w:rPr>
          <w:color w:val="1A3B6D"/>
          <w:spacing w:val="-2"/>
        </w:rPr>
        <w:t>Conclusion</w:t>
      </w:r>
    </w:p>
    <w:p w14:paraId="3DAA645E">
      <w:pPr>
        <w:pStyle w:val="8"/>
        <w:spacing w:before="314" w:line="276" w:lineRule="auto"/>
        <w:ind w:left="23"/>
      </w:pPr>
      <w:r>
        <w:rPr>
          <w:color w:val="333333"/>
        </w:rPr>
        <w:t>Week</w:t>
      </w:r>
      <w:r>
        <w:rPr>
          <w:color w:val="333333"/>
          <w:spacing w:val="-2"/>
        </w:rPr>
        <w:t xml:space="preserve"> </w:t>
      </w:r>
      <w:r>
        <w:rPr>
          <w:color w:val="333333"/>
        </w:rPr>
        <w:t>5</w:t>
      </w:r>
      <w:r>
        <w:rPr>
          <w:color w:val="333333"/>
          <w:spacing w:val="-4"/>
        </w:rPr>
        <w:t xml:space="preserve"> </w:t>
      </w:r>
      <w:r>
        <w:rPr>
          <w:color w:val="333333"/>
        </w:rPr>
        <w:t>of</w:t>
      </w:r>
      <w:r>
        <w:rPr>
          <w:color w:val="333333"/>
          <w:spacing w:val="-5"/>
        </w:rPr>
        <w:t xml:space="preserve"> </w:t>
      </w:r>
      <w:r>
        <w:rPr>
          <w:color w:val="333333"/>
        </w:rPr>
        <w:t>the</w:t>
      </w:r>
      <w:r>
        <w:rPr>
          <w:color w:val="333333"/>
          <w:spacing w:val="-2"/>
        </w:rPr>
        <w:t xml:space="preserve"> </w:t>
      </w:r>
      <w:r>
        <w:rPr>
          <w:color w:val="333333"/>
        </w:rPr>
        <w:t>Cyberster</w:t>
      </w:r>
      <w:r>
        <w:rPr>
          <w:color w:val="333333"/>
          <w:spacing w:val="-4"/>
        </w:rPr>
        <w:t xml:space="preserve"> </w:t>
      </w:r>
      <w:r>
        <w:rPr>
          <w:color w:val="333333"/>
        </w:rPr>
        <w:t>Blue</w:t>
      </w:r>
      <w:r>
        <w:rPr>
          <w:color w:val="333333"/>
          <w:spacing w:val="-2"/>
        </w:rPr>
        <w:t xml:space="preserve"> </w:t>
      </w:r>
      <w:r>
        <w:rPr>
          <w:color w:val="333333"/>
        </w:rPr>
        <w:t>Team</w:t>
      </w:r>
      <w:r>
        <w:rPr>
          <w:color w:val="333333"/>
          <w:spacing w:val="-1"/>
        </w:rPr>
        <w:t xml:space="preserve"> </w:t>
      </w:r>
      <w:r>
        <w:rPr>
          <w:color w:val="333333"/>
        </w:rPr>
        <w:t>Internship</w:t>
      </w:r>
      <w:r>
        <w:rPr>
          <w:color w:val="333333"/>
          <w:spacing w:val="-4"/>
        </w:rPr>
        <w:t xml:space="preserve"> </w:t>
      </w:r>
      <w:r>
        <w:rPr>
          <w:color w:val="333333"/>
        </w:rPr>
        <w:t>provided</w:t>
      </w:r>
      <w:r>
        <w:rPr>
          <w:color w:val="333333"/>
          <w:spacing w:val="-2"/>
        </w:rPr>
        <w:t xml:space="preserve"> </w:t>
      </w:r>
      <w:r>
        <w:rPr>
          <w:color w:val="333333"/>
        </w:rPr>
        <w:t>a</w:t>
      </w:r>
      <w:r>
        <w:rPr>
          <w:color w:val="333333"/>
          <w:spacing w:val="-2"/>
        </w:rPr>
        <w:t xml:space="preserve"> </w:t>
      </w:r>
      <w:r>
        <w:rPr>
          <w:color w:val="333333"/>
        </w:rPr>
        <w:t>comprehensive,</w:t>
      </w:r>
      <w:r>
        <w:rPr>
          <w:color w:val="333333"/>
          <w:spacing w:val="-2"/>
        </w:rPr>
        <w:t xml:space="preserve"> </w:t>
      </w:r>
      <w:r>
        <w:rPr>
          <w:color w:val="333333"/>
        </w:rPr>
        <w:t>hands-on</w:t>
      </w:r>
      <w:r>
        <w:rPr>
          <w:color w:val="333333"/>
          <w:spacing w:val="-3"/>
        </w:rPr>
        <w:t xml:space="preserve"> </w:t>
      </w:r>
      <w:r>
        <w:rPr>
          <w:color w:val="333333"/>
        </w:rPr>
        <w:t>experience</w:t>
      </w:r>
      <w:r>
        <w:rPr>
          <w:color w:val="333333"/>
          <w:spacing w:val="-4"/>
        </w:rPr>
        <w:t xml:space="preserve"> </w:t>
      </w:r>
      <w:r>
        <w:rPr>
          <w:color w:val="333333"/>
        </w:rPr>
        <w:t>in malware analysis and incident response, completing the full SOC analyst workflow from sample acquisition to detection engineering.</w:t>
      </w:r>
    </w:p>
    <w:p w14:paraId="054311D5">
      <w:pPr>
        <w:pStyle w:val="8"/>
        <w:spacing w:before="120"/>
        <w:ind w:left="23"/>
      </w:pPr>
      <w:r>
        <w:rPr>
          <w:color w:val="333333"/>
        </w:rPr>
        <w:t>The</w:t>
      </w:r>
      <w:r>
        <w:rPr>
          <w:color w:val="333333"/>
          <w:spacing w:val="-7"/>
        </w:rPr>
        <w:t xml:space="preserve"> </w:t>
      </w:r>
      <w:r>
        <w:rPr>
          <w:color w:val="333333"/>
        </w:rPr>
        <w:t>week</w:t>
      </w:r>
      <w:r>
        <w:rPr>
          <w:color w:val="333333"/>
          <w:spacing w:val="-7"/>
        </w:rPr>
        <w:t xml:space="preserve"> </w:t>
      </w:r>
      <w:r>
        <w:rPr>
          <w:color w:val="333333"/>
        </w:rPr>
        <w:t>progressed</w:t>
      </w:r>
      <w:r>
        <w:rPr>
          <w:color w:val="333333"/>
          <w:spacing w:val="-6"/>
        </w:rPr>
        <w:t xml:space="preserve"> </w:t>
      </w:r>
      <w:r>
        <w:rPr>
          <w:color w:val="333333"/>
        </w:rPr>
        <w:t>through</w:t>
      </w:r>
      <w:r>
        <w:rPr>
          <w:color w:val="333333"/>
          <w:spacing w:val="-6"/>
        </w:rPr>
        <w:t xml:space="preserve"> </w:t>
      </w:r>
      <w:r>
        <w:rPr>
          <w:color w:val="333333"/>
        </w:rPr>
        <w:t>four</w:t>
      </w:r>
      <w:r>
        <w:rPr>
          <w:color w:val="333333"/>
          <w:spacing w:val="-5"/>
        </w:rPr>
        <w:t xml:space="preserve"> </w:t>
      </w:r>
      <w:r>
        <w:rPr>
          <w:color w:val="333333"/>
        </w:rPr>
        <w:t>carefully</w:t>
      </w:r>
      <w:r>
        <w:rPr>
          <w:color w:val="333333"/>
          <w:spacing w:val="-5"/>
        </w:rPr>
        <w:t xml:space="preserve"> </w:t>
      </w:r>
      <w:r>
        <w:rPr>
          <w:color w:val="333333"/>
        </w:rPr>
        <w:t>sequenced</w:t>
      </w:r>
      <w:r>
        <w:rPr>
          <w:color w:val="333333"/>
          <w:spacing w:val="-5"/>
        </w:rPr>
        <w:t xml:space="preserve"> </w:t>
      </w:r>
      <w:r>
        <w:rPr>
          <w:color w:val="333333"/>
          <w:spacing w:val="-2"/>
        </w:rPr>
        <w:t>phases:</w:t>
      </w:r>
    </w:p>
    <w:p w14:paraId="2F18DBA2">
      <w:pPr>
        <w:pStyle w:val="8"/>
      </w:pPr>
    </w:p>
    <w:p w14:paraId="3890780C">
      <w:pPr>
        <w:pStyle w:val="8"/>
        <w:spacing w:before="51"/>
      </w:pPr>
    </w:p>
    <w:p w14:paraId="04088080">
      <w:pPr>
        <w:pStyle w:val="8"/>
        <w:spacing w:line="276" w:lineRule="auto"/>
        <w:ind w:left="23"/>
      </w:pPr>
      <w:r>
        <w:rPr>
          <w:b/>
          <w:color w:val="333333"/>
        </w:rPr>
        <w:t>Phase</w:t>
      </w:r>
      <w:r>
        <w:rPr>
          <w:b/>
          <w:color w:val="333333"/>
          <w:spacing w:val="-3"/>
        </w:rPr>
        <w:t xml:space="preserve"> </w:t>
      </w:r>
      <w:r>
        <w:rPr>
          <w:b/>
          <w:color w:val="333333"/>
        </w:rPr>
        <w:t>1</w:t>
      </w:r>
      <w:r>
        <w:rPr>
          <w:b/>
          <w:color w:val="333333"/>
          <w:spacing w:val="-3"/>
        </w:rPr>
        <w:t xml:space="preserve"> </w:t>
      </w:r>
      <w:r>
        <w:rPr>
          <w:b/>
          <w:color w:val="333333"/>
        </w:rPr>
        <w:t>(Days</w:t>
      </w:r>
      <w:r>
        <w:rPr>
          <w:b/>
          <w:color w:val="333333"/>
          <w:spacing w:val="-2"/>
        </w:rPr>
        <w:t xml:space="preserve"> </w:t>
      </w:r>
      <w:r>
        <w:rPr>
          <w:b/>
          <w:color w:val="333333"/>
        </w:rPr>
        <w:t>29–30):</w:t>
      </w:r>
      <w:r>
        <w:rPr>
          <w:b/>
          <w:color w:val="333333"/>
          <w:spacing w:val="-2"/>
        </w:rPr>
        <w:t xml:space="preserve"> </w:t>
      </w:r>
      <w:r>
        <w:rPr>
          <w:color w:val="333333"/>
        </w:rPr>
        <w:t>Established</w:t>
      </w:r>
      <w:r>
        <w:rPr>
          <w:color w:val="333333"/>
          <w:spacing w:val="-3"/>
        </w:rPr>
        <w:t xml:space="preserve"> </w:t>
      </w:r>
      <w:r>
        <w:rPr>
          <w:color w:val="333333"/>
        </w:rPr>
        <w:t>a</w:t>
      </w:r>
      <w:r>
        <w:rPr>
          <w:color w:val="333333"/>
          <w:spacing w:val="-2"/>
        </w:rPr>
        <w:t xml:space="preserve"> </w:t>
      </w:r>
      <w:r>
        <w:rPr>
          <w:color w:val="333333"/>
        </w:rPr>
        <w:t>secure,</w:t>
      </w:r>
      <w:r>
        <w:rPr>
          <w:color w:val="333333"/>
          <w:spacing w:val="-2"/>
        </w:rPr>
        <w:t xml:space="preserve"> </w:t>
      </w:r>
      <w:r>
        <w:rPr>
          <w:color w:val="333333"/>
        </w:rPr>
        <w:t>airgapped</w:t>
      </w:r>
      <w:r>
        <w:rPr>
          <w:color w:val="333333"/>
          <w:spacing w:val="-5"/>
        </w:rPr>
        <w:t xml:space="preserve"> </w:t>
      </w:r>
      <w:r>
        <w:rPr>
          <w:color w:val="333333"/>
        </w:rPr>
        <w:t>analysis</w:t>
      </w:r>
      <w:r>
        <w:rPr>
          <w:color w:val="333333"/>
          <w:spacing w:val="-5"/>
        </w:rPr>
        <w:t xml:space="preserve"> </w:t>
      </w:r>
      <w:r>
        <w:rPr>
          <w:color w:val="333333"/>
        </w:rPr>
        <w:t>environment</w:t>
      </w:r>
      <w:r>
        <w:rPr>
          <w:color w:val="333333"/>
          <w:spacing w:val="-4"/>
        </w:rPr>
        <w:t xml:space="preserve"> </w:t>
      </w:r>
      <w:r>
        <w:rPr>
          <w:color w:val="333333"/>
        </w:rPr>
        <w:t>with</w:t>
      </w:r>
      <w:r>
        <w:rPr>
          <w:color w:val="333333"/>
          <w:spacing w:val="-4"/>
        </w:rPr>
        <w:t xml:space="preserve"> </w:t>
      </w:r>
      <w:r>
        <w:rPr>
          <w:color w:val="333333"/>
        </w:rPr>
        <w:t>proper</w:t>
      </w:r>
      <w:r>
        <w:rPr>
          <w:color w:val="333333"/>
          <w:spacing w:val="-2"/>
        </w:rPr>
        <w:t xml:space="preserve"> </w:t>
      </w:r>
      <w:r>
        <w:rPr>
          <w:color w:val="333333"/>
        </w:rPr>
        <w:t>directory structure, restrictive permissions, and baseline network captures. The pfSense-controlled airgap strategy mirrors real-world SOC network segmentation practices.</w:t>
      </w:r>
    </w:p>
    <w:p w14:paraId="2695ADED">
      <w:pPr>
        <w:pStyle w:val="8"/>
        <w:spacing w:before="121" w:line="276" w:lineRule="auto"/>
        <w:ind w:left="23"/>
      </w:pPr>
      <w:r>
        <w:rPr>
          <w:b/>
          <w:color w:val="333333"/>
        </w:rPr>
        <w:t xml:space="preserve">Phase 2 (Day 31): </w:t>
      </w:r>
      <w:r>
        <w:rPr>
          <w:color w:val="333333"/>
        </w:rPr>
        <w:t>Static analysis using file, exiftool, binwalk, and strings extracted initial IOCs including</w:t>
      </w:r>
      <w:r>
        <w:rPr>
          <w:color w:val="333333"/>
          <w:spacing w:val="-4"/>
        </w:rPr>
        <w:t xml:space="preserve"> </w:t>
      </w:r>
      <w:r>
        <w:rPr>
          <w:color w:val="333333"/>
        </w:rPr>
        <w:t>file</w:t>
      </w:r>
      <w:r>
        <w:rPr>
          <w:color w:val="333333"/>
          <w:spacing w:val="-3"/>
        </w:rPr>
        <w:t xml:space="preserve"> </w:t>
      </w:r>
      <w:r>
        <w:rPr>
          <w:color w:val="333333"/>
        </w:rPr>
        <w:t>types,</w:t>
      </w:r>
      <w:r>
        <w:rPr>
          <w:color w:val="333333"/>
          <w:spacing w:val="-5"/>
        </w:rPr>
        <w:t xml:space="preserve"> </w:t>
      </w:r>
      <w:r>
        <w:rPr>
          <w:color w:val="333333"/>
        </w:rPr>
        <w:t>compilation</w:t>
      </w:r>
      <w:r>
        <w:rPr>
          <w:color w:val="333333"/>
          <w:spacing w:val="-4"/>
        </w:rPr>
        <w:t xml:space="preserve"> </w:t>
      </w:r>
      <w:r>
        <w:rPr>
          <w:color w:val="333333"/>
        </w:rPr>
        <w:t>timestamps,</w:t>
      </w:r>
      <w:r>
        <w:rPr>
          <w:color w:val="333333"/>
          <w:spacing w:val="-5"/>
        </w:rPr>
        <w:t xml:space="preserve"> </w:t>
      </w:r>
      <w:r>
        <w:rPr>
          <w:color w:val="333333"/>
        </w:rPr>
        <w:t>embedded</w:t>
      </w:r>
      <w:r>
        <w:rPr>
          <w:color w:val="333333"/>
          <w:spacing w:val="-3"/>
        </w:rPr>
        <w:t xml:space="preserve"> </w:t>
      </w:r>
      <w:r>
        <w:rPr>
          <w:color w:val="333333"/>
        </w:rPr>
        <w:t>structures,</w:t>
      </w:r>
      <w:r>
        <w:rPr>
          <w:color w:val="333333"/>
          <w:spacing w:val="-2"/>
        </w:rPr>
        <w:t xml:space="preserve"> </w:t>
      </w:r>
      <w:r>
        <w:rPr>
          <w:color w:val="333333"/>
        </w:rPr>
        <w:t>and</w:t>
      </w:r>
      <w:r>
        <w:rPr>
          <w:color w:val="333333"/>
          <w:spacing w:val="-4"/>
        </w:rPr>
        <w:t xml:space="preserve"> </w:t>
      </w:r>
      <w:r>
        <w:rPr>
          <w:color w:val="333333"/>
        </w:rPr>
        <w:t>API</w:t>
      </w:r>
      <w:r>
        <w:rPr>
          <w:color w:val="333333"/>
          <w:spacing w:val="-3"/>
        </w:rPr>
        <w:t xml:space="preserve"> </w:t>
      </w:r>
      <w:r>
        <w:rPr>
          <w:color w:val="333333"/>
        </w:rPr>
        <w:t>references.</w:t>
      </w:r>
      <w:r>
        <w:rPr>
          <w:color w:val="333333"/>
          <w:spacing w:val="-3"/>
        </w:rPr>
        <w:t xml:space="preserve"> </w:t>
      </w:r>
      <w:r>
        <w:rPr>
          <w:color w:val="333333"/>
        </w:rPr>
        <w:t>VirusTotal confirmed the Zeus sample with 64/72 detection as trojan.zaccess/sirefef.</w:t>
      </w:r>
    </w:p>
    <w:p w14:paraId="713AFE1B">
      <w:pPr>
        <w:pStyle w:val="8"/>
        <w:spacing w:before="120" w:line="276" w:lineRule="auto"/>
        <w:ind w:left="23" w:right="436"/>
        <w:jc w:val="both"/>
      </w:pPr>
      <w:r>
        <w:rPr>
          <w:b/>
          <w:color w:val="333333"/>
        </w:rPr>
        <w:t xml:space="preserve">Phase 3 (Days 32–33): </w:t>
      </w:r>
      <w:r>
        <w:rPr>
          <w:color w:val="333333"/>
        </w:rPr>
        <w:t>Interactive dynamic analysis in ANY.RUN detonated both samples safely, revealing</w:t>
      </w:r>
      <w:r>
        <w:rPr>
          <w:color w:val="333333"/>
          <w:spacing w:val="-1"/>
        </w:rPr>
        <w:t xml:space="preserve"> </w:t>
      </w:r>
      <w:r>
        <w:rPr>
          <w:color w:val="333333"/>
        </w:rPr>
        <w:t>process trees,</w:t>
      </w:r>
      <w:r>
        <w:rPr>
          <w:color w:val="333333"/>
          <w:spacing w:val="-3"/>
        </w:rPr>
        <w:t xml:space="preserve"> </w:t>
      </w:r>
      <w:r>
        <w:rPr>
          <w:color w:val="333333"/>
        </w:rPr>
        <w:t>network C2 activity, file drops, registry persistence, and</w:t>
      </w:r>
      <w:r>
        <w:rPr>
          <w:color w:val="333333"/>
          <w:spacing w:val="-1"/>
        </w:rPr>
        <w:t xml:space="preserve"> </w:t>
      </w:r>
      <w:r>
        <w:rPr>
          <w:color w:val="333333"/>
        </w:rPr>
        <w:t>firewall</w:t>
      </w:r>
      <w:r>
        <w:rPr>
          <w:color w:val="333333"/>
          <w:spacing w:val="-3"/>
        </w:rPr>
        <w:t xml:space="preserve"> </w:t>
      </w:r>
      <w:r>
        <w:rPr>
          <w:color w:val="333333"/>
        </w:rPr>
        <w:t>evasion techniques.</w:t>
      </w:r>
      <w:r>
        <w:rPr>
          <w:color w:val="333333"/>
          <w:spacing w:val="-5"/>
        </w:rPr>
        <w:t xml:space="preserve"> </w:t>
      </w:r>
      <w:r>
        <w:rPr>
          <w:color w:val="333333"/>
        </w:rPr>
        <w:t>MITRE</w:t>
      </w:r>
      <w:r>
        <w:rPr>
          <w:color w:val="333333"/>
          <w:spacing w:val="-3"/>
        </w:rPr>
        <w:t xml:space="preserve"> </w:t>
      </w:r>
      <w:r>
        <w:rPr>
          <w:color w:val="333333"/>
        </w:rPr>
        <w:t>ATT&amp;CK</w:t>
      </w:r>
      <w:r>
        <w:rPr>
          <w:color w:val="333333"/>
          <w:spacing w:val="-5"/>
        </w:rPr>
        <w:t xml:space="preserve"> </w:t>
      </w:r>
      <w:r>
        <w:rPr>
          <w:color w:val="333333"/>
        </w:rPr>
        <w:t>mapping</w:t>
      </w:r>
      <w:r>
        <w:rPr>
          <w:color w:val="333333"/>
          <w:spacing w:val="-4"/>
        </w:rPr>
        <w:t xml:space="preserve"> </w:t>
      </w:r>
      <w:r>
        <w:rPr>
          <w:color w:val="333333"/>
        </w:rPr>
        <w:t>provided</w:t>
      </w:r>
      <w:r>
        <w:rPr>
          <w:color w:val="333333"/>
          <w:spacing w:val="-3"/>
        </w:rPr>
        <w:t xml:space="preserve"> </w:t>
      </w:r>
      <w:r>
        <w:rPr>
          <w:color w:val="333333"/>
        </w:rPr>
        <w:t>standardized</w:t>
      </w:r>
      <w:r>
        <w:rPr>
          <w:color w:val="333333"/>
          <w:spacing w:val="-3"/>
        </w:rPr>
        <w:t xml:space="preserve"> </w:t>
      </w:r>
      <w:r>
        <w:rPr>
          <w:color w:val="333333"/>
        </w:rPr>
        <w:t>classification</w:t>
      </w:r>
      <w:r>
        <w:rPr>
          <w:color w:val="333333"/>
          <w:spacing w:val="-6"/>
        </w:rPr>
        <w:t xml:space="preserve"> </w:t>
      </w:r>
      <w:r>
        <w:rPr>
          <w:color w:val="333333"/>
        </w:rPr>
        <w:t>of</w:t>
      </w:r>
      <w:r>
        <w:rPr>
          <w:color w:val="333333"/>
          <w:spacing w:val="-5"/>
        </w:rPr>
        <w:t xml:space="preserve"> </w:t>
      </w:r>
      <w:r>
        <w:rPr>
          <w:color w:val="333333"/>
        </w:rPr>
        <w:t>observed</w:t>
      </w:r>
      <w:r>
        <w:rPr>
          <w:color w:val="333333"/>
          <w:spacing w:val="-3"/>
        </w:rPr>
        <w:t xml:space="preserve"> </w:t>
      </w:r>
      <w:r>
        <w:rPr>
          <w:color w:val="333333"/>
        </w:rPr>
        <w:t>behaviors.</w:t>
      </w:r>
    </w:p>
    <w:p w14:paraId="719EB8C4">
      <w:pPr>
        <w:pStyle w:val="8"/>
        <w:spacing w:before="122" w:line="276" w:lineRule="auto"/>
        <w:ind w:left="23" w:right="146"/>
      </w:pPr>
      <w:r>
        <w:rPr>
          <w:b/>
          <w:color w:val="333333"/>
        </w:rPr>
        <w:t xml:space="preserve">Phase 4 (Days 34–35): </w:t>
      </w:r>
      <w:r>
        <w:rPr>
          <w:color w:val="333333"/>
        </w:rPr>
        <w:t>Five custom Suricata rules and three Wazuh rules were developed from observed</w:t>
      </w:r>
      <w:r>
        <w:rPr>
          <w:color w:val="333333"/>
          <w:spacing w:val="-2"/>
        </w:rPr>
        <w:t xml:space="preserve"> </w:t>
      </w:r>
      <w:r>
        <w:rPr>
          <w:color w:val="333333"/>
        </w:rPr>
        <w:t>IOCs,</w:t>
      </w:r>
      <w:r>
        <w:rPr>
          <w:color w:val="333333"/>
          <w:spacing w:val="-4"/>
        </w:rPr>
        <w:t xml:space="preserve"> </w:t>
      </w:r>
      <w:r>
        <w:rPr>
          <w:color w:val="333333"/>
        </w:rPr>
        <w:t>validated</w:t>
      </w:r>
      <w:r>
        <w:rPr>
          <w:color w:val="333333"/>
          <w:spacing w:val="-5"/>
        </w:rPr>
        <w:t xml:space="preserve"> </w:t>
      </w:r>
      <w:r>
        <w:rPr>
          <w:color w:val="333333"/>
        </w:rPr>
        <w:t>through</w:t>
      </w:r>
      <w:r>
        <w:rPr>
          <w:color w:val="333333"/>
          <w:spacing w:val="-3"/>
        </w:rPr>
        <w:t xml:space="preserve"> </w:t>
      </w:r>
      <w:r>
        <w:rPr>
          <w:color w:val="333333"/>
        </w:rPr>
        <w:t>PCAP</w:t>
      </w:r>
      <w:r>
        <w:rPr>
          <w:color w:val="333333"/>
          <w:spacing w:val="-1"/>
        </w:rPr>
        <w:t xml:space="preserve"> </w:t>
      </w:r>
      <w:r>
        <w:rPr>
          <w:color w:val="333333"/>
        </w:rPr>
        <w:t>replay.</w:t>
      </w:r>
      <w:r>
        <w:rPr>
          <w:color w:val="333333"/>
          <w:spacing w:val="-2"/>
        </w:rPr>
        <w:t xml:space="preserve"> </w:t>
      </w:r>
      <w:r>
        <w:rPr>
          <w:color w:val="333333"/>
        </w:rPr>
        <w:t>A</w:t>
      </w:r>
      <w:r>
        <w:rPr>
          <w:color w:val="333333"/>
          <w:spacing w:val="-2"/>
        </w:rPr>
        <w:t xml:space="preserve"> </w:t>
      </w:r>
      <w:r>
        <w:rPr>
          <w:color w:val="333333"/>
        </w:rPr>
        <w:t>formal</w:t>
      </w:r>
      <w:r>
        <w:rPr>
          <w:color w:val="333333"/>
          <w:spacing w:val="-2"/>
        </w:rPr>
        <w:t xml:space="preserve"> </w:t>
      </w:r>
      <w:r>
        <w:rPr>
          <w:color w:val="333333"/>
        </w:rPr>
        <w:t>NIST</w:t>
      </w:r>
      <w:r>
        <w:rPr>
          <w:color w:val="333333"/>
          <w:spacing w:val="-2"/>
        </w:rPr>
        <w:t xml:space="preserve"> </w:t>
      </w:r>
      <w:r>
        <w:rPr>
          <w:color w:val="333333"/>
        </w:rPr>
        <w:t>SP</w:t>
      </w:r>
      <w:r>
        <w:rPr>
          <w:color w:val="333333"/>
          <w:spacing w:val="-4"/>
        </w:rPr>
        <w:t xml:space="preserve"> </w:t>
      </w:r>
      <w:r>
        <w:rPr>
          <w:color w:val="333333"/>
        </w:rPr>
        <w:t>800-61</w:t>
      </w:r>
      <w:r>
        <w:rPr>
          <w:color w:val="333333"/>
          <w:spacing w:val="-2"/>
        </w:rPr>
        <w:t xml:space="preserve"> </w:t>
      </w:r>
      <w:r>
        <w:rPr>
          <w:color w:val="333333"/>
        </w:rPr>
        <w:t>Incident</w:t>
      </w:r>
      <w:r>
        <w:rPr>
          <w:color w:val="333333"/>
          <w:spacing w:val="-4"/>
        </w:rPr>
        <w:t xml:space="preserve"> </w:t>
      </w:r>
      <w:r>
        <w:rPr>
          <w:color w:val="333333"/>
        </w:rPr>
        <w:t>Response</w:t>
      </w:r>
      <w:r>
        <w:rPr>
          <w:color w:val="333333"/>
          <w:spacing w:val="-4"/>
        </w:rPr>
        <w:t xml:space="preserve"> </w:t>
      </w:r>
      <w:r>
        <w:rPr>
          <w:color w:val="333333"/>
        </w:rPr>
        <w:t>Plan</w:t>
      </w:r>
      <w:r>
        <w:rPr>
          <w:color w:val="333333"/>
          <w:spacing w:val="-4"/>
        </w:rPr>
        <w:t xml:space="preserve"> </w:t>
      </w:r>
      <w:r>
        <w:rPr>
          <w:color w:val="333333"/>
        </w:rPr>
        <w:t xml:space="preserve">was authored with specific containment, eradication, and recovery procedures for both malware </w:t>
      </w:r>
      <w:r>
        <w:rPr>
          <w:color w:val="333333"/>
          <w:spacing w:val="-2"/>
        </w:rPr>
        <w:t>families.</w:t>
      </w:r>
    </w:p>
    <w:p w14:paraId="610FB6E6">
      <w:pPr>
        <w:pStyle w:val="8"/>
      </w:pPr>
    </w:p>
    <w:p w14:paraId="16B87EB1">
      <w:pPr>
        <w:pStyle w:val="8"/>
        <w:spacing w:before="11"/>
      </w:pPr>
    </w:p>
    <w:p w14:paraId="13BDD8A2">
      <w:pPr>
        <w:pStyle w:val="8"/>
        <w:spacing w:line="276" w:lineRule="auto"/>
        <w:ind w:left="23"/>
      </w:pPr>
      <w:r>
        <w:rPr>
          <w:color w:val="333333"/>
        </w:rPr>
        <w:t>The key technical insight from this week is the importance of layered detection: network-based signatures (Suricata) catch C2 communications and payload downloads, while host-based rules (Wazuh)</w:t>
      </w:r>
      <w:r>
        <w:rPr>
          <w:color w:val="333333"/>
          <w:spacing w:val="-3"/>
        </w:rPr>
        <w:t xml:space="preserve"> </w:t>
      </w:r>
      <w:r>
        <w:rPr>
          <w:color w:val="333333"/>
        </w:rPr>
        <w:t>detect</w:t>
      </w:r>
      <w:r>
        <w:rPr>
          <w:color w:val="333333"/>
          <w:spacing w:val="-2"/>
        </w:rPr>
        <w:t xml:space="preserve"> </w:t>
      </w:r>
      <w:r>
        <w:rPr>
          <w:color w:val="333333"/>
        </w:rPr>
        <w:t>registry</w:t>
      </w:r>
      <w:r>
        <w:rPr>
          <w:color w:val="333333"/>
          <w:spacing w:val="-3"/>
        </w:rPr>
        <w:t xml:space="preserve"> </w:t>
      </w:r>
      <w:r>
        <w:rPr>
          <w:color w:val="333333"/>
        </w:rPr>
        <w:t>persistence,</w:t>
      </w:r>
      <w:r>
        <w:rPr>
          <w:color w:val="333333"/>
          <w:spacing w:val="-3"/>
        </w:rPr>
        <w:t xml:space="preserve"> </w:t>
      </w:r>
      <w:r>
        <w:rPr>
          <w:color w:val="333333"/>
        </w:rPr>
        <w:t>suspicious</w:t>
      </w:r>
      <w:r>
        <w:rPr>
          <w:color w:val="333333"/>
          <w:spacing w:val="-3"/>
        </w:rPr>
        <w:t xml:space="preserve"> </w:t>
      </w:r>
      <w:r>
        <w:rPr>
          <w:color w:val="333333"/>
        </w:rPr>
        <w:t>command</w:t>
      </w:r>
      <w:r>
        <w:rPr>
          <w:color w:val="333333"/>
          <w:spacing w:val="-4"/>
        </w:rPr>
        <w:t xml:space="preserve"> </w:t>
      </w:r>
      <w:r>
        <w:rPr>
          <w:color w:val="333333"/>
        </w:rPr>
        <w:t>execution,</w:t>
      </w:r>
      <w:r>
        <w:rPr>
          <w:color w:val="333333"/>
          <w:spacing w:val="-3"/>
        </w:rPr>
        <w:t xml:space="preserve"> </w:t>
      </w:r>
      <w:r>
        <w:rPr>
          <w:color w:val="333333"/>
        </w:rPr>
        <w:t>and</w:t>
      </w:r>
      <w:r>
        <w:rPr>
          <w:color w:val="333333"/>
          <w:spacing w:val="-3"/>
        </w:rPr>
        <w:t xml:space="preserve"> </w:t>
      </w:r>
      <w:r>
        <w:rPr>
          <w:color w:val="333333"/>
        </w:rPr>
        <w:t>file</w:t>
      </w:r>
      <w:r>
        <w:rPr>
          <w:color w:val="333333"/>
          <w:spacing w:val="-3"/>
        </w:rPr>
        <w:t xml:space="preserve"> </w:t>
      </w:r>
      <w:r>
        <w:rPr>
          <w:color w:val="333333"/>
        </w:rPr>
        <w:t>system</w:t>
      </w:r>
      <w:r>
        <w:rPr>
          <w:color w:val="333333"/>
          <w:spacing w:val="-4"/>
        </w:rPr>
        <w:t xml:space="preserve"> </w:t>
      </w:r>
      <w:r>
        <w:rPr>
          <w:color w:val="333333"/>
        </w:rPr>
        <w:t>modifications. Neither layer alone provides complete visibility — together, they form a comprehensive detection capability that mirrors production SOC environments.</w:t>
      </w:r>
    </w:p>
    <w:p w14:paraId="5BF369DD">
      <w:pPr>
        <w:pStyle w:val="8"/>
      </w:pPr>
    </w:p>
    <w:p w14:paraId="7285FBEC">
      <w:pPr>
        <w:pStyle w:val="8"/>
        <w:spacing w:before="12"/>
      </w:pPr>
    </w:p>
    <w:p w14:paraId="75D0DB99">
      <w:pPr>
        <w:pStyle w:val="8"/>
        <w:spacing w:line="276" w:lineRule="auto"/>
        <w:ind w:left="23" w:right="334"/>
        <w:jc w:val="both"/>
      </w:pPr>
      <w:r>
        <w:rPr>
          <w:color w:val="333333"/>
        </w:rPr>
        <w:t>This week's</w:t>
      </w:r>
      <w:r>
        <w:rPr>
          <w:color w:val="333333"/>
          <w:spacing w:val="-1"/>
        </w:rPr>
        <w:t xml:space="preserve"> </w:t>
      </w:r>
      <w:r>
        <w:rPr>
          <w:color w:val="333333"/>
        </w:rPr>
        <w:t>work demonstrates practical competency</w:t>
      </w:r>
      <w:r>
        <w:rPr>
          <w:color w:val="333333"/>
          <w:spacing w:val="-1"/>
        </w:rPr>
        <w:t xml:space="preserve"> </w:t>
      </w:r>
      <w:r>
        <w:rPr>
          <w:color w:val="333333"/>
        </w:rPr>
        <w:t>in the core SOC analyst skills: safe</w:t>
      </w:r>
      <w:r>
        <w:rPr>
          <w:color w:val="333333"/>
          <w:spacing w:val="-1"/>
        </w:rPr>
        <w:t xml:space="preserve"> </w:t>
      </w:r>
      <w:r>
        <w:rPr>
          <w:color w:val="333333"/>
        </w:rPr>
        <w:t>malware handling,</w:t>
      </w:r>
      <w:r>
        <w:rPr>
          <w:color w:val="333333"/>
          <w:spacing w:val="-2"/>
        </w:rPr>
        <w:t xml:space="preserve"> </w:t>
      </w:r>
      <w:r>
        <w:rPr>
          <w:color w:val="333333"/>
        </w:rPr>
        <w:t>static</w:t>
      </w:r>
      <w:r>
        <w:rPr>
          <w:color w:val="333333"/>
          <w:spacing w:val="-2"/>
        </w:rPr>
        <w:t xml:space="preserve"> </w:t>
      </w:r>
      <w:r>
        <w:rPr>
          <w:color w:val="333333"/>
        </w:rPr>
        <w:t>and</w:t>
      </w:r>
      <w:r>
        <w:rPr>
          <w:color w:val="333333"/>
          <w:spacing w:val="-4"/>
        </w:rPr>
        <w:t xml:space="preserve"> </w:t>
      </w:r>
      <w:r>
        <w:rPr>
          <w:color w:val="333333"/>
        </w:rPr>
        <w:t>dynamic</w:t>
      </w:r>
      <w:r>
        <w:rPr>
          <w:color w:val="333333"/>
          <w:spacing w:val="-2"/>
        </w:rPr>
        <w:t xml:space="preserve"> </w:t>
      </w:r>
      <w:r>
        <w:rPr>
          <w:color w:val="333333"/>
        </w:rPr>
        <w:t>analysis,</w:t>
      </w:r>
      <w:r>
        <w:rPr>
          <w:color w:val="333333"/>
          <w:spacing w:val="-4"/>
        </w:rPr>
        <w:t xml:space="preserve"> </w:t>
      </w:r>
      <w:r>
        <w:rPr>
          <w:color w:val="333333"/>
        </w:rPr>
        <w:t>IOC</w:t>
      </w:r>
      <w:r>
        <w:rPr>
          <w:color w:val="333333"/>
          <w:spacing w:val="-4"/>
        </w:rPr>
        <w:t xml:space="preserve"> </w:t>
      </w:r>
      <w:r>
        <w:rPr>
          <w:color w:val="333333"/>
        </w:rPr>
        <w:t>extraction,</w:t>
      </w:r>
      <w:r>
        <w:rPr>
          <w:color w:val="333333"/>
          <w:spacing w:val="-7"/>
        </w:rPr>
        <w:t xml:space="preserve"> </w:t>
      </w:r>
      <w:r>
        <w:rPr>
          <w:color w:val="333333"/>
        </w:rPr>
        <w:t>detection</w:t>
      </w:r>
      <w:r>
        <w:rPr>
          <w:color w:val="333333"/>
          <w:spacing w:val="-3"/>
        </w:rPr>
        <w:t xml:space="preserve"> </w:t>
      </w:r>
      <w:r>
        <w:rPr>
          <w:color w:val="333333"/>
        </w:rPr>
        <w:t>rule</w:t>
      </w:r>
      <w:r>
        <w:rPr>
          <w:color w:val="333333"/>
          <w:spacing w:val="-4"/>
        </w:rPr>
        <w:t xml:space="preserve"> </w:t>
      </w:r>
      <w:r>
        <w:rPr>
          <w:color w:val="333333"/>
        </w:rPr>
        <w:t>development,</w:t>
      </w:r>
      <w:r>
        <w:rPr>
          <w:color w:val="333333"/>
          <w:spacing w:val="-2"/>
        </w:rPr>
        <w:t xml:space="preserve"> </w:t>
      </w:r>
      <w:r>
        <w:rPr>
          <w:color w:val="333333"/>
        </w:rPr>
        <w:t>and</w:t>
      </w:r>
      <w:r>
        <w:rPr>
          <w:color w:val="333333"/>
          <w:spacing w:val="-3"/>
        </w:rPr>
        <w:t xml:space="preserve"> </w:t>
      </w:r>
      <w:r>
        <w:rPr>
          <w:color w:val="333333"/>
        </w:rPr>
        <w:t>structured incident response.</w:t>
      </w:r>
    </w:p>
    <w:sectPr>
      <w:pgSz w:w="11910" w:h="16840"/>
      <w:pgMar w:top="1420" w:right="1417" w:bottom="280" w:left="1417" w:header="720" w:footer="720" w:gutter="0"/>
      <w:pgBorders>
        <w:top w:val="single" w:color="376092" w:sz="12" w:space="1"/>
        <w:left w:val="single" w:color="376092" w:sz="12" w:space="4"/>
        <w:bottom w:val="single" w:color="376092" w:sz="12" w:space="1"/>
        <w:right w:val="single" w:color="376092" w:sz="12" w:space="4"/>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Black">
    <w:panose1 w:val="020B0A04020102020204"/>
    <w:charset w:val="01"/>
    <w:family w:val="swiss"/>
    <w:pitch w:val="default"/>
    <w:sig w:usb0="A00002AF" w:usb1="400078FB" w:usb2="00000000" w:usb3="00000000" w:csb0="6000009F" w:csb1="DFD70000"/>
  </w:font>
  <w:font w:name="Symbol">
    <w:panose1 w:val="05050102010706020507"/>
    <w:charset w:val="02"/>
    <w:family w:val="decorative"/>
    <w:pitch w:val="default"/>
    <w:sig w:usb0="00000000" w:usb1="00000000" w:usb2="00000000" w:usb3="00000000" w:csb0="80000000" w:csb1="00000000"/>
  </w:font>
  <w:font w:name="Consolas">
    <w:panose1 w:val="020B0609020204030204"/>
    <w:charset w:val="01"/>
    <w:family w:val="modern"/>
    <w:pitch w:val="default"/>
    <w:sig w:usb0="E00006FF" w:usb1="0000FCFF" w:usb2="00000001" w:usb3="00000000" w:csb0="6000019F" w:csb1="DFD7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0"/>
      <w:numFmt w:val="bullet"/>
      <w:lvlText w:val=""/>
      <w:lvlJc w:val="left"/>
      <w:pPr>
        <w:ind w:left="383" w:hanging="360"/>
      </w:pPr>
      <w:rPr>
        <w:rFonts w:hint="default" w:ascii="Symbol" w:hAnsi="Symbol" w:eastAsia="Symbol" w:cs="Symbol"/>
        <w:b w:val="0"/>
        <w:bCs w:val="0"/>
        <w:i w:val="0"/>
        <w:iCs w:val="0"/>
        <w:color w:val="333333"/>
        <w:spacing w:val="0"/>
        <w:w w:val="100"/>
        <w:sz w:val="22"/>
        <w:szCs w:val="22"/>
        <w:lang w:val="en-US" w:eastAsia="en-US" w:bidi="ar-SA"/>
      </w:rPr>
    </w:lvl>
    <w:lvl w:ilvl="1" w:tentative="0">
      <w:start w:val="0"/>
      <w:numFmt w:val="bullet"/>
      <w:lvlText w:val="•"/>
      <w:lvlJc w:val="left"/>
      <w:pPr>
        <w:ind w:left="1249" w:hanging="360"/>
      </w:pPr>
      <w:rPr>
        <w:rFonts w:hint="default"/>
        <w:lang w:val="en-US" w:eastAsia="en-US" w:bidi="ar-SA"/>
      </w:rPr>
    </w:lvl>
    <w:lvl w:ilvl="2" w:tentative="0">
      <w:start w:val="0"/>
      <w:numFmt w:val="bullet"/>
      <w:lvlText w:val="•"/>
      <w:lvlJc w:val="left"/>
      <w:pPr>
        <w:ind w:left="2118" w:hanging="360"/>
      </w:pPr>
      <w:rPr>
        <w:rFonts w:hint="default"/>
        <w:lang w:val="en-US" w:eastAsia="en-US" w:bidi="ar-SA"/>
      </w:rPr>
    </w:lvl>
    <w:lvl w:ilvl="3" w:tentative="0">
      <w:start w:val="0"/>
      <w:numFmt w:val="bullet"/>
      <w:lvlText w:val="•"/>
      <w:lvlJc w:val="left"/>
      <w:pPr>
        <w:ind w:left="2987" w:hanging="360"/>
      </w:pPr>
      <w:rPr>
        <w:rFonts w:hint="default"/>
        <w:lang w:val="en-US" w:eastAsia="en-US" w:bidi="ar-SA"/>
      </w:rPr>
    </w:lvl>
    <w:lvl w:ilvl="4" w:tentative="0">
      <w:start w:val="0"/>
      <w:numFmt w:val="bullet"/>
      <w:lvlText w:val="•"/>
      <w:lvlJc w:val="left"/>
      <w:pPr>
        <w:ind w:left="3856" w:hanging="360"/>
      </w:pPr>
      <w:rPr>
        <w:rFonts w:hint="default"/>
        <w:lang w:val="en-US" w:eastAsia="en-US" w:bidi="ar-SA"/>
      </w:rPr>
    </w:lvl>
    <w:lvl w:ilvl="5" w:tentative="0">
      <w:start w:val="0"/>
      <w:numFmt w:val="bullet"/>
      <w:lvlText w:val="•"/>
      <w:lvlJc w:val="left"/>
      <w:pPr>
        <w:ind w:left="4726" w:hanging="360"/>
      </w:pPr>
      <w:rPr>
        <w:rFonts w:hint="default"/>
        <w:lang w:val="en-US" w:eastAsia="en-US" w:bidi="ar-SA"/>
      </w:rPr>
    </w:lvl>
    <w:lvl w:ilvl="6" w:tentative="0">
      <w:start w:val="0"/>
      <w:numFmt w:val="bullet"/>
      <w:lvlText w:val="•"/>
      <w:lvlJc w:val="left"/>
      <w:pPr>
        <w:ind w:left="5595" w:hanging="360"/>
      </w:pPr>
      <w:rPr>
        <w:rFonts w:hint="default"/>
        <w:lang w:val="en-US" w:eastAsia="en-US" w:bidi="ar-SA"/>
      </w:rPr>
    </w:lvl>
    <w:lvl w:ilvl="7" w:tentative="0">
      <w:start w:val="0"/>
      <w:numFmt w:val="bullet"/>
      <w:lvlText w:val="•"/>
      <w:lvlJc w:val="left"/>
      <w:pPr>
        <w:ind w:left="6464" w:hanging="360"/>
      </w:pPr>
      <w:rPr>
        <w:rFonts w:hint="default"/>
        <w:lang w:val="en-US" w:eastAsia="en-US" w:bidi="ar-SA"/>
      </w:rPr>
    </w:lvl>
    <w:lvl w:ilvl="8" w:tentative="0">
      <w:start w:val="0"/>
      <w:numFmt w:val="bullet"/>
      <w:lvlText w:val="•"/>
      <w:lvlJc w:val="left"/>
      <w:pPr>
        <w:ind w:left="7333" w:hanging="360"/>
      </w:pPr>
      <w:rPr>
        <w:rFonts w:hint="default"/>
        <w:lang w:val="en-US" w:eastAsia="en-US" w:bidi="ar-SA"/>
      </w:rPr>
    </w:lvl>
  </w:abstractNum>
  <w:abstractNum w:abstractNumId="1">
    <w:nsid w:val="BF205925"/>
    <w:multiLevelType w:val="multilevel"/>
    <w:tmpl w:val="BF205925"/>
    <w:lvl w:ilvl="0" w:tentative="0">
      <w:start w:val="0"/>
      <w:numFmt w:val="bullet"/>
      <w:lvlText w:val=""/>
      <w:lvlJc w:val="left"/>
      <w:pPr>
        <w:ind w:left="383" w:hanging="360"/>
      </w:pPr>
      <w:rPr>
        <w:rFonts w:hint="default" w:ascii="Symbol" w:hAnsi="Symbol" w:eastAsia="Symbol" w:cs="Symbol"/>
        <w:b w:val="0"/>
        <w:bCs w:val="0"/>
        <w:i w:val="0"/>
        <w:iCs w:val="0"/>
        <w:color w:val="333333"/>
        <w:spacing w:val="0"/>
        <w:w w:val="100"/>
        <w:sz w:val="22"/>
        <w:szCs w:val="22"/>
        <w:lang w:val="en-US" w:eastAsia="en-US" w:bidi="ar-SA"/>
      </w:rPr>
    </w:lvl>
    <w:lvl w:ilvl="1" w:tentative="0">
      <w:start w:val="0"/>
      <w:numFmt w:val="bullet"/>
      <w:lvlText w:val="•"/>
      <w:lvlJc w:val="left"/>
      <w:pPr>
        <w:ind w:left="1249" w:hanging="360"/>
      </w:pPr>
      <w:rPr>
        <w:rFonts w:hint="default"/>
        <w:lang w:val="en-US" w:eastAsia="en-US" w:bidi="ar-SA"/>
      </w:rPr>
    </w:lvl>
    <w:lvl w:ilvl="2" w:tentative="0">
      <w:start w:val="0"/>
      <w:numFmt w:val="bullet"/>
      <w:lvlText w:val="•"/>
      <w:lvlJc w:val="left"/>
      <w:pPr>
        <w:ind w:left="2118" w:hanging="360"/>
      </w:pPr>
      <w:rPr>
        <w:rFonts w:hint="default"/>
        <w:lang w:val="en-US" w:eastAsia="en-US" w:bidi="ar-SA"/>
      </w:rPr>
    </w:lvl>
    <w:lvl w:ilvl="3" w:tentative="0">
      <w:start w:val="0"/>
      <w:numFmt w:val="bullet"/>
      <w:lvlText w:val="•"/>
      <w:lvlJc w:val="left"/>
      <w:pPr>
        <w:ind w:left="2987" w:hanging="360"/>
      </w:pPr>
      <w:rPr>
        <w:rFonts w:hint="default"/>
        <w:lang w:val="en-US" w:eastAsia="en-US" w:bidi="ar-SA"/>
      </w:rPr>
    </w:lvl>
    <w:lvl w:ilvl="4" w:tentative="0">
      <w:start w:val="0"/>
      <w:numFmt w:val="bullet"/>
      <w:lvlText w:val="•"/>
      <w:lvlJc w:val="left"/>
      <w:pPr>
        <w:ind w:left="3856" w:hanging="360"/>
      </w:pPr>
      <w:rPr>
        <w:rFonts w:hint="default"/>
        <w:lang w:val="en-US" w:eastAsia="en-US" w:bidi="ar-SA"/>
      </w:rPr>
    </w:lvl>
    <w:lvl w:ilvl="5" w:tentative="0">
      <w:start w:val="0"/>
      <w:numFmt w:val="bullet"/>
      <w:lvlText w:val="•"/>
      <w:lvlJc w:val="left"/>
      <w:pPr>
        <w:ind w:left="4726" w:hanging="360"/>
      </w:pPr>
      <w:rPr>
        <w:rFonts w:hint="default"/>
        <w:lang w:val="en-US" w:eastAsia="en-US" w:bidi="ar-SA"/>
      </w:rPr>
    </w:lvl>
    <w:lvl w:ilvl="6" w:tentative="0">
      <w:start w:val="0"/>
      <w:numFmt w:val="bullet"/>
      <w:lvlText w:val="•"/>
      <w:lvlJc w:val="left"/>
      <w:pPr>
        <w:ind w:left="5595" w:hanging="360"/>
      </w:pPr>
      <w:rPr>
        <w:rFonts w:hint="default"/>
        <w:lang w:val="en-US" w:eastAsia="en-US" w:bidi="ar-SA"/>
      </w:rPr>
    </w:lvl>
    <w:lvl w:ilvl="7" w:tentative="0">
      <w:start w:val="0"/>
      <w:numFmt w:val="bullet"/>
      <w:lvlText w:val="•"/>
      <w:lvlJc w:val="left"/>
      <w:pPr>
        <w:ind w:left="6464" w:hanging="360"/>
      </w:pPr>
      <w:rPr>
        <w:rFonts w:hint="default"/>
        <w:lang w:val="en-US" w:eastAsia="en-US" w:bidi="ar-SA"/>
      </w:rPr>
    </w:lvl>
    <w:lvl w:ilvl="8" w:tentative="0">
      <w:start w:val="0"/>
      <w:numFmt w:val="bullet"/>
      <w:lvlText w:val="•"/>
      <w:lvlJc w:val="left"/>
      <w:pPr>
        <w:ind w:left="7333" w:hanging="360"/>
      </w:pPr>
      <w:rPr>
        <w:rFonts w:hint="default"/>
        <w:lang w:val="en-US" w:eastAsia="en-US" w:bidi="ar-SA"/>
      </w:rPr>
    </w:lvl>
  </w:abstractNum>
  <w:abstractNum w:abstractNumId="2">
    <w:nsid w:val="CF092B84"/>
    <w:multiLevelType w:val="multilevel"/>
    <w:tmpl w:val="CF092B84"/>
    <w:lvl w:ilvl="0" w:tentative="0">
      <w:start w:val="0"/>
      <w:numFmt w:val="bullet"/>
      <w:lvlText w:val=""/>
      <w:lvlJc w:val="left"/>
      <w:pPr>
        <w:ind w:left="383" w:hanging="360"/>
      </w:pPr>
      <w:rPr>
        <w:rFonts w:hint="default" w:ascii="Symbol" w:hAnsi="Symbol" w:eastAsia="Symbol" w:cs="Symbol"/>
        <w:b w:val="0"/>
        <w:bCs w:val="0"/>
        <w:i w:val="0"/>
        <w:iCs w:val="0"/>
        <w:color w:val="333333"/>
        <w:spacing w:val="0"/>
        <w:w w:val="100"/>
        <w:sz w:val="22"/>
        <w:szCs w:val="22"/>
        <w:lang w:val="en-US" w:eastAsia="en-US" w:bidi="ar-SA"/>
      </w:rPr>
    </w:lvl>
    <w:lvl w:ilvl="1" w:tentative="0">
      <w:start w:val="0"/>
      <w:numFmt w:val="bullet"/>
      <w:lvlText w:val="•"/>
      <w:lvlJc w:val="left"/>
      <w:pPr>
        <w:ind w:left="1249" w:hanging="360"/>
      </w:pPr>
      <w:rPr>
        <w:rFonts w:hint="default"/>
        <w:lang w:val="en-US" w:eastAsia="en-US" w:bidi="ar-SA"/>
      </w:rPr>
    </w:lvl>
    <w:lvl w:ilvl="2" w:tentative="0">
      <w:start w:val="0"/>
      <w:numFmt w:val="bullet"/>
      <w:lvlText w:val="•"/>
      <w:lvlJc w:val="left"/>
      <w:pPr>
        <w:ind w:left="2118" w:hanging="360"/>
      </w:pPr>
      <w:rPr>
        <w:rFonts w:hint="default"/>
        <w:lang w:val="en-US" w:eastAsia="en-US" w:bidi="ar-SA"/>
      </w:rPr>
    </w:lvl>
    <w:lvl w:ilvl="3" w:tentative="0">
      <w:start w:val="0"/>
      <w:numFmt w:val="bullet"/>
      <w:lvlText w:val="•"/>
      <w:lvlJc w:val="left"/>
      <w:pPr>
        <w:ind w:left="2987" w:hanging="360"/>
      </w:pPr>
      <w:rPr>
        <w:rFonts w:hint="default"/>
        <w:lang w:val="en-US" w:eastAsia="en-US" w:bidi="ar-SA"/>
      </w:rPr>
    </w:lvl>
    <w:lvl w:ilvl="4" w:tentative="0">
      <w:start w:val="0"/>
      <w:numFmt w:val="bullet"/>
      <w:lvlText w:val="•"/>
      <w:lvlJc w:val="left"/>
      <w:pPr>
        <w:ind w:left="3856" w:hanging="360"/>
      </w:pPr>
      <w:rPr>
        <w:rFonts w:hint="default"/>
        <w:lang w:val="en-US" w:eastAsia="en-US" w:bidi="ar-SA"/>
      </w:rPr>
    </w:lvl>
    <w:lvl w:ilvl="5" w:tentative="0">
      <w:start w:val="0"/>
      <w:numFmt w:val="bullet"/>
      <w:lvlText w:val="•"/>
      <w:lvlJc w:val="left"/>
      <w:pPr>
        <w:ind w:left="4726" w:hanging="360"/>
      </w:pPr>
      <w:rPr>
        <w:rFonts w:hint="default"/>
        <w:lang w:val="en-US" w:eastAsia="en-US" w:bidi="ar-SA"/>
      </w:rPr>
    </w:lvl>
    <w:lvl w:ilvl="6" w:tentative="0">
      <w:start w:val="0"/>
      <w:numFmt w:val="bullet"/>
      <w:lvlText w:val="•"/>
      <w:lvlJc w:val="left"/>
      <w:pPr>
        <w:ind w:left="5595" w:hanging="360"/>
      </w:pPr>
      <w:rPr>
        <w:rFonts w:hint="default"/>
        <w:lang w:val="en-US" w:eastAsia="en-US" w:bidi="ar-SA"/>
      </w:rPr>
    </w:lvl>
    <w:lvl w:ilvl="7" w:tentative="0">
      <w:start w:val="0"/>
      <w:numFmt w:val="bullet"/>
      <w:lvlText w:val="•"/>
      <w:lvlJc w:val="left"/>
      <w:pPr>
        <w:ind w:left="6464" w:hanging="360"/>
      </w:pPr>
      <w:rPr>
        <w:rFonts w:hint="default"/>
        <w:lang w:val="en-US" w:eastAsia="en-US" w:bidi="ar-SA"/>
      </w:rPr>
    </w:lvl>
    <w:lvl w:ilvl="8" w:tentative="0">
      <w:start w:val="0"/>
      <w:numFmt w:val="bullet"/>
      <w:lvlText w:val="•"/>
      <w:lvlJc w:val="left"/>
      <w:pPr>
        <w:ind w:left="7333" w:hanging="360"/>
      </w:pPr>
      <w:rPr>
        <w:rFonts w:hint="default"/>
        <w:lang w:val="en-US" w:eastAsia="en-US" w:bidi="ar-SA"/>
      </w:rPr>
    </w:lvl>
  </w:abstractNum>
  <w:abstractNum w:abstractNumId="3">
    <w:nsid w:val="0053208E"/>
    <w:multiLevelType w:val="multilevel"/>
    <w:tmpl w:val="0053208E"/>
    <w:lvl w:ilvl="0" w:tentative="0">
      <w:start w:val="0"/>
      <w:numFmt w:val="bullet"/>
      <w:lvlText w:val=""/>
      <w:lvlJc w:val="left"/>
      <w:pPr>
        <w:ind w:left="383" w:hanging="360"/>
      </w:pPr>
      <w:rPr>
        <w:rFonts w:hint="default" w:ascii="Symbol" w:hAnsi="Symbol" w:eastAsia="Symbol" w:cs="Symbol"/>
        <w:b w:val="0"/>
        <w:bCs w:val="0"/>
        <w:i w:val="0"/>
        <w:iCs w:val="0"/>
        <w:color w:val="333333"/>
        <w:spacing w:val="0"/>
        <w:w w:val="100"/>
        <w:sz w:val="22"/>
        <w:szCs w:val="22"/>
        <w:lang w:val="en-US" w:eastAsia="en-US" w:bidi="ar-SA"/>
      </w:rPr>
    </w:lvl>
    <w:lvl w:ilvl="1" w:tentative="0">
      <w:start w:val="0"/>
      <w:numFmt w:val="bullet"/>
      <w:lvlText w:val="•"/>
      <w:lvlJc w:val="left"/>
      <w:pPr>
        <w:ind w:left="1249" w:hanging="360"/>
      </w:pPr>
      <w:rPr>
        <w:rFonts w:hint="default"/>
        <w:lang w:val="en-US" w:eastAsia="en-US" w:bidi="ar-SA"/>
      </w:rPr>
    </w:lvl>
    <w:lvl w:ilvl="2" w:tentative="0">
      <w:start w:val="0"/>
      <w:numFmt w:val="bullet"/>
      <w:lvlText w:val="•"/>
      <w:lvlJc w:val="left"/>
      <w:pPr>
        <w:ind w:left="2118" w:hanging="360"/>
      </w:pPr>
      <w:rPr>
        <w:rFonts w:hint="default"/>
        <w:lang w:val="en-US" w:eastAsia="en-US" w:bidi="ar-SA"/>
      </w:rPr>
    </w:lvl>
    <w:lvl w:ilvl="3" w:tentative="0">
      <w:start w:val="0"/>
      <w:numFmt w:val="bullet"/>
      <w:lvlText w:val="•"/>
      <w:lvlJc w:val="left"/>
      <w:pPr>
        <w:ind w:left="2987" w:hanging="360"/>
      </w:pPr>
      <w:rPr>
        <w:rFonts w:hint="default"/>
        <w:lang w:val="en-US" w:eastAsia="en-US" w:bidi="ar-SA"/>
      </w:rPr>
    </w:lvl>
    <w:lvl w:ilvl="4" w:tentative="0">
      <w:start w:val="0"/>
      <w:numFmt w:val="bullet"/>
      <w:lvlText w:val="•"/>
      <w:lvlJc w:val="left"/>
      <w:pPr>
        <w:ind w:left="3856" w:hanging="360"/>
      </w:pPr>
      <w:rPr>
        <w:rFonts w:hint="default"/>
        <w:lang w:val="en-US" w:eastAsia="en-US" w:bidi="ar-SA"/>
      </w:rPr>
    </w:lvl>
    <w:lvl w:ilvl="5" w:tentative="0">
      <w:start w:val="0"/>
      <w:numFmt w:val="bullet"/>
      <w:lvlText w:val="•"/>
      <w:lvlJc w:val="left"/>
      <w:pPr>
        <w:ind w:left="4726" w:hanging="360"/>
      </w:pPr>
      <w:rPr>
        <w:rFonts w:hint="default"/>
        <w:lang w:val="en-US" w:eastAsia="en-US" w:bidi="ar-SA"/>
      </w:rPr>
    </w:lvl>
    <w:lvl w:ilvl="6" w:tentative="0">
      <w:start w:val="0"/>
      <w:numFmt w:val="bullet"/>
      <w:lvlText w:val="•"/>
      <w:lvlJc w:val="left"/>
      <w:pPr>
        <w:ind w:left="5595" w:hanging="360"/>
      </w:pPr>
      <w:rPr>
        <w:rFonts w:hint="default"/>
        <w:lang w:val="en-US" w:eastAsia="en-US" w:bidi="ar-SA"/>
      </w:rPr>
    </w:lvl>
    <w:lvl w:ilvl="7" w:tentative="0">
      <w:start w:val="0"/>
      <w:numFmt w:val="bullet"/>
      <w:lvlText w:val="•"/>
      <w:lvlJc w:val="left"/>
      <w:pPr>
        <w:ind w:left="6464" w:hanging="360"/>
      </w:pPr>
      <w:rPr>
        <w:rFonts w:hint="default"/>
        <w:lang w:val="en-US" w:eastAsia="en-US" w:bidi="ar-SA"/>
      </w:rPr>
    </w:lvl>
    <w:lvl w:ilvl="8" w:tentative="0">
      <w:start w:val="0"/>
      <w:numFmt w:val="bullet"/>
      <w:lvlText w:val="•"/>
      <w:lvlJc w:val="left"/>
      <w:pPr>
        <w:ind w:left="7333" w:hanging="360"/>
      </w:pPr>
      <w:rPr>
        <w:rFonts w:hint="default"/>
        <w:lang w:val="en-US" w:eastAsia="en-US" w:bidi="ar-SA"/>
      </w:rPr>
    </w:lvl>
  </w:abstractNum>
  <w:abstractNum w:abstractNumId="4">
    <w:nsid w:val="0248C179"/>
    <w:multiLevelType w:val="multilevel"/>
    <w:tmpl w:val="0248C179"/>
    <w:lvl w:ilvl="0" w:tentative="0">
      <w:start w:val="1"/>
      <w:numFmt w:val="decimal"/>
      <w:lvlText w:val="%1."/>
      <w:lvlJc w:val="left"/>
      <w:pPr>
        <w:ind w:left="265" w:hanging="242"/>
        <w:jc w:val="left"/>
      </w:pPr>
      <w:rPr>
        <w:rFonts w:hint="default" w:ascii="Calibri" w:hAnsi="Calibri" w:eastAsia="Calibri" w:cs="Calibri"/>
        <w:b/>
        <w:bCs/>
        <w:i w:val="0"/>
        <w:iCs w:val="0"/>
        <w:color w:val="1A3B6D"/>
        <w:spacing w:val="-1"/>
        <w:w w:val="100"/>
        <w:sz w:val="24"/>
        <w:szCs w:val="24"/>
        <w:lang w:val="en-US" w:eastAsia="en-US" w:bidi="ar-SA"/>
      </w:rPr>
    </w:lvl>
    <w:lvl w:ilvl="1" w:tentative="0">
      <w:start w:val="0"/>
      <w:numFmt w:val="bullet"/>
      <w:lvlText w:val=""/>
      <w:lvlJc w:val="left"/>
      <w:pPr>
        <w:ind w:left="383" w:hanging="360"/>
      </w:pPr>
      <w:rPr>
        <w:rFonts w:hint="default" w:ascii="Symbol" w:hAnsi="Symbol" w:eastAsia="Symbol" w:cs="Symbol"/>
        <w:b w:val="0"/>
        <w:bCs w:val="0"/>
        <w:i w:val="0"/>
        <w:iCs w:val="0"/>
        <w:color w:val="333333"/>
        <w:spacing w:val="0"/>
        <w:w w:val="100"/>
        <w:sz w:val="22"/>
        <w:szCs w:val="22"/>
        <w:lang w:val="en-US" w:eastAsia="en-US" w:bidi="ar-SA"/>
      </w:rPr>
    </w:lvl>
    <w:lvl w:ilvl="2" w:tentative="0">
      <w:start w:val="0"/>
      <w:numFmt w:val="bullet"/>
      <w:lvlText w:val="•"/>
      <w:lvlJc w:val="left"/>
      <w:pPr>
        <w:ind w:left="1345" w:hanging="360"/>
      </w:pPr>
      <w:rPr>
        <w:rFonts w:hint="default"/>
        <w:lang w:val="en-US" w:eastAsia="en-US" w:bidi="ar-SA"/>
      </w:rPr>
    </w:lvl>
    <w:lvl w:ilvl="3" w:tentative="0">
      <w:start w:val="0"/>
      <w:numFmt w:val="bullet"/>
      <w:lvlText w:val="•"/>
      <w:lvlJc w:val="left"/>
      <w:pPr>
        <w:ind w:left="2311" w:hanging="360"/>
      </w:pPr>
      <w:rPr>
        <w:rFonts w:hint="default"/>
        <w:lang w:val="en-US" w:eastAsia="en-US" w:bidi="ar-SA"/>
      </w:rPr>
    </w:lvl>
    <w:lvl w:ilvl="4" w:tentative="0">
      <w:start w:val="0"/>
      <w:numFmt w:val="bullet"/>
      <w:lvlText w:val="•"/>
      <w:lvlJc w:val="left"/>
      <w:pPr>
        <w:ind w:left="3277" w:hanging="360"/>
      </w:pPr>
      <w:rPr>
        <w:rFonts w:hint="default"/>
        <w:lang w:val="en-US" w:eastAsia="en-US" w:bidi="ar-SA"/>
      </w:rPr>
    </w:lvl>
    <w:lvl w:ilvl="5" w:tentative="0">
      <w:start w:val="0"/>
      <w:numFmt w:val="bullet"/>
      <w:lvlText w:val="•"/>
      <w:lvlJc w:val="left"/>
      <w:pPr>
        <w:ind w:left="4243" w:hanging="360"/>
      </w:pPr>
      <w:rPr>
        <w:rFonts w:hint="default"/>
        <w:lang w:val="en-US" w:eastAsia="en-US" w:bidi="ar-SA"/>
      </w:rPr>
    </w:lvl>
    <w:lvl w:ilvl="6" w:tentative="0">
      <w:start w:val="0"/>
      <w:numFmt w:val="bullet"/>
      <w:lvlText w:val="•"/>
      <w:lvlJc w:val="left"/>
      <w:pPr>
        <w:ind w:left="5209" w:hanging="360"/>
      </w:pPr>
      <w:rPr>
        <w:rFonts w:hint="default"/>
        <w:lang w:val="en-US" w:eastAsia="en-US" w:bidi="ar-SA"/>
      </w:rPr>
    </w:lvl>
    <w:lvl w:ilvl="7" w:tentative="0">
      <w:start w:val="0"/>
      <w:numFmt w:val="bullet"/>
      <w:lvlText w:val="•"/>
      <w:lvlJc w:val="left"/>
      <w:pPr>
        <w:ind w:left="6174" w:hanging="360"/>
      </w:pPr>
      <w:rPr>
        <w:rFonts w:hint="default"/>
        <w:lang w:val="en-US" w:eastAsia="en-US" w:bidi="ar-SA"/>
      </w:rPr>
    </w:lvl>
    <w:lvl w:ilvl="8" w:tentative="0">
      <w:start w:val="0"/>
      <w:numFmt w:val="bullet"/>
      <w:lvlText w:val="•"/>
      <w:lvlJc w:val="left"/>
      <w:pPr>
        <w:ind w:left="7140" w:hanging="360"/>
      </w:pPr>
      <w:rPr>
        <w:rFonts w:hint="default"/>
        <w:lang w:val="en-US" w:eastAsia="en-US" w:bidi="ar-SA"/>
      </w:rPr>
    </w:lvl>
  </w:abstractNum>
  <w:abstractNum w:abstractNumId="5">
    <w:nsid w:val="03D62ECE"/>
    <w:multiLevelType w:val="multilevel"/>
    <w:tmpl w:val="03D62ECE"/>
    <w:lvl w:ilvl="0" w:tentative="0">
      <w:start w:val="1"/>
      <w:numFmt w:val="decimal"/>
      <w:lvlText w:val="%1."/>
      <w:lvlJc w:val="left"/>
      <w:pPr>
        <w:ind w:left="383" w:hanging="360"/>
        <w:jc w:val="left"/>
      </w:pPr>
      <w:rPr>
        <w:rFonts w:hint="default" w:ascii="Calibri" w:hAnsi="Calibri" w:eastAsia="Calibri" w:cs="Calibri"/>
        <w:b w:val="0"/>
        <w:bCs w:val="0"/>
        <w:i w:val="0"/>
        <w:iCs w:val="0"/>
        <w:color w:val="333333"/>
        <w:spacing w:val="0"/>
        <w:w w:val="100"/>
        <w:sz w:val="22"/>
        <w:szCs w:val="22"/>
        <w:lang w:val="en-US" w:eastAsia="en-US" w:bidi="ar-SA"/>
      </w:rPr>
    </w:lvl>
    <w:lvl w:ilvl="1" w:tentative="0">
      <w:start w:val="0"/>
      <w:numFmt w:val="bullet"/>
      <w:lvlText w:val=""/>
      <w:lvlJc w:val="left"/>
      <w:pPr>
        <w:ind w:left="383" w:hanging="360"/>
      </w:pPr>
      <w:rPr>
        <w:rFonts w:hint="default" w:ascii="Symbol" w:hAnsi="Symbol" w:eastAsia="Symbol" w:cs="Symbol"/>
        <w:b w:val="0"/>
        <w:bCs w:val="0"/>
        <w:i w:val="0"/>
        <w:iCs w:val="0"/>
        <w:color w:val="333333"/>
        <w:spacing w:val="0"/>
        <w:w w:val="100"/>
        <w:sz w:val="22"/>
        <w:szCs w:val="22"/>
        <w:lang w:val="en-US" w:eastAsia="en-US" w:bidi="ar-SA"/>
      </w:rPr>
    </w:lvl>
    <w:lvl w:ilvl="2" w:tentative="0">
      <w:start w:val="0"/>
      <w:numFmt w:val="bullet"/>
      <w:lvlText w:val="•"/>
      <w:lvlJc w:val="left"/>
      <w:pPr>
        <w:ind w:left="2118" w:hanging="360"/>
      </w:pPr>
      <w:rPr>
        <w:rFonts w:hint="default"/>
        <w:lang w:val="en-US" w:eastAsia="en-US" w:bidi="ar-SA"/>
      </w:rPr>
    </w:lvl>
    <w:lvl w:ilvl="3" w:tentative="0">
      <w:start w:val="0"/>
      <w:numFmt w:val="bullet"/>
      <w:lvlText w:val="•"/>
      <w:lvlJc w:val="left"/>
      <w:pPr>
        <w:ind w:left="2987" w:hanging="360"/>
      </w:pPr>
      <w:rPr>
        <w:rFonts w:hint="default"/>
        <w:lang w:val="en-US" w:eastAsia="en-US" w:bidi="ar-SA"/>
      </w:rPr>
    </w:lvl>
    <w:lvl w:ilvl="4" w:tentative="0">
      <w:start w:val="0"/>
      <w:numFmt w:val="bullet"/>
      <w:lvlText w:val="•"/>
      <w:lvlJc w:val="left"/>
      <w:pPr>
        <w:ind w:left="3856" w:hanging="360"/>
      </w:pPr>
      <w:rPr>
        <w:rFonts w:hint="default"/>
        <w:lang w:val="en-US" w:eastAsia="en-US" w:bidi="ar-SA"/>
      </w:rPr>
    </w:lvl>
    <w:lvl w:ilvl="5" w:tentative="0">
      <w:start w:val="0"/>
      <w:numFmt w:val="bullet"/>
      <w:lvlText w:val="•"/>
      <w:lvlJc w:val="left"/>
      <w:pPr>
        <w:ind w:left="4726" w:hanging="360"/>
      </w:pPr>
      <w:rPr>
        <w:rFonts w:hint="default"/>
        <w:lang w:val="en-US" w:eastAsia="en-US" w:bidi="ar-SA"/>
      </w:rPr>
    </w:lvl>
    <w:lvl w:ilvl="6" w:tentative="0">
      <w:start w:val="0"/>
      <w:numFmt w:val="bullet"/>
      <w:lvlText w:val="•"/>
      <w:lvlJc w:val="left"/>
      <w:pPr>
        <w:ind w:left="5595" w:hanging="360"/>
      </w:pPr>
      <w:rPr>
        <w:rFonts w:hint="default"/>
        <w:lang w:val="en-US" w:eastAsia="en-US" w:bidi="ar-SA"/>
      </w:rPr>
    </w:lvl>
    <w:lvl w:ilvl="7" w:tentative="0">
      <w:start w:val="0"/>
      <w:numFmt w:val="bullet"/>
      <w:lvlText w:val="•"/>
      <w:lvlJc w:val="left"/>
      <w:pPr>
        <w:ind w:left="6464" w:hanging="360"/>
      </w:pPr>
      <w:rPr>
        <w:rFonts w:hint="default"/>
        <w:lang w:val="en-US" w:eastAsia="en-US" w:bidi="ar-SA"/>
      </w:rPr>
    </w:lvl>
    <w:lvl w:ilvl="8" w:tentative="0">
      <w:start w:val="0"/>
      <w:numFmt w:val="bullet"/>
      <w:lvlText w:val="•"/>
      <w:lvlJc w:val="left"/>
      <w:pPr>
        <w:ind w:left="7333" w:hanging="360"/>
      </w:pPr>
      <w:rPr>
        <w:rFonts w:hint="default"/>
        <w:lang w:val="en-US" w:eastAsia="en-US" w:bidi="ar-SA"/>
      </w:rPr>
    </w:lvl>
  </w:abstractNum>
  <w:abstractNum w:abstractNumId="6">
    <w:nsid w:val="25B654F3"/>
    <w:multiLevelType w:val="multilevel"/>
    <w:tmpl w:val="25B654F3"/>
    <w:lvl w:ilvl="0" w:tentative="0">
      <w:start w:val="0"/>
      <w:numFmt w:val="bullet"/>
      <w:lvlText w:val=""/>
      <w:lvlJc w:val="left"/>
      <w:pPr>
        <w:ind w:left="383" w:hanging="360"/>
      </w:pPr>
      <w:rPr>
        <w:rFonts w:hint="default" w:ascii="Symbol" w:hAnsi="Symbol" w:eastAsia="Symbol" w:cs="Symbol"/>
        <w:b w:val="0"/>
        <w:bCs w:val="0"/>
        <w:i w:val="0"/>
        <w:iCs w:val="0"/>
        <w:color w:val="333333"/>
        <w:spacing w:val="0"/>
        <w:w w:val="100"/>
        <w:sz w:val="22"/>
        <w:szCs w:val="22"/>
        <w:lang w:val="en-US" w:eastAsia="en-US" w:bidi="ar-SA"/>
      </w:rPr>
    </w:lvl>
    <w:lvl w:ilvl="1" w:tentative="0">
      <w:start w:val="0"/>
      <w:numFmt w:val="bullet"/>
      <w:lvlText w:val="•"/>
      <w:lvlJc w:val="left"/>
      <w:pPr>
        <w:ind w:left="1249" w:hanging="360"/>
      </w:pPr>
      <w:rPr>
        <w:rFonts w:hint="default"/>
        <w:lang w:val="en-US" w:eastAsia="en-US" w:bidi="ar-SA"/>
      </w:rPr>
    </w:lvl>
    <w:lvl w:ilvl="2" w:tentative="0">
      <w:start w:val="0"/>
      <w:numFmt w:val="bullet"/>
      <w:lvlText w:val="•"/>
      <w:lvlJc w:val="left"/>
      <w:pPr>
        <w:ind w:left="2118" w:hanging="360"/>
      </w:pPr>
      <w:rPr>
        <w:rFonts w:hint="default"/>
        <w:lang w:val="en-US" w:eastAsia="en-US" w:bidi="ar-SA"/>
      </w:rPr>
    </w:lvl>
    <w:lvl w:ilvl="3" w:tentative="0">
      <w:start w:val="0"/>
      <w:numFmt w:val="bullet"/>
      <w:lvlText w:val="•"/>
      <w:lvlJc w:val="left"/>
      <w:pPr>
        <w:ind w:left="2987" w:hanging="360"/>
      </w:pPr>
      <w:rPr>
        <w:rFonts w:hint="default"/>
        <w:lang w:val="en-US" w:eastAsia="en-US" w:bidi="ar-SA"/>
      </w:rPr>
    </w:lvl>
    <w:lvl w:ilvl="4" w:tentative="0">
      <w:start w:val="0"/>
      <w:numFmt w:val="bullet"/>
      <w:lvlText w:val="•"/>
      <w:lvlJc w:val="left"/>
      <w:pPr>
        <w:ind w:left="3856" w:hanging="360"/>
      </w:pPr>
      <w:rPr>
        <w:rFonts w:hint="default"/>
        <w:lang w:val="en-US" w:eastAsia="en-US" w:bidi="ar-SA"/>
      </w:rPr>
    </w:lvl>
    <w:lvl w:ilvl="5" w:tentative="0">
      <w:start w:val="0"/>
      <w:numFmt w:val="bullet"/>
      <w:lvlText w:val="•"/>
      <w:lvlJc w:val="left"/>
      <w:pPr>
        <w:ind w:left="4726" w:hanging="360"/>
      </w:pPr>
      <w:rPr>
        <w:rFonts w:hint="default"/>
        <w:lang w:val="en-US" w:eastAsia="en-US" w:bidi="ar-SA"/>
      </w:rPr>
    </w:lvl>
    <w:lvl w:ilvl="6" w:tentative="0">
      <w:start w:val="0"/>
      <w:numFmt w:val="bullet"/>
      <w:lvlText w:val="•"/>
      <w:lvlJc w:val="left"/>
      <w:pPr>
        <w:ind w:left="5595" w:hanging="360"/>
      </w:pPr>
      <w:rPr>
        <w:rFonts w:hint="default"/>
        <w:lang w:val="en-US" w:eastAsia="en-US" w:bidi="ar-SA"/>
      </w:rPr>
    </w:lvl>
    <w:lvl w:ilvl="7" w:tentative="0">
      <w:start w:val="0"/>
      <w:numFmt w:val="bullet"/>
      <w:lvlText w:val="•"/>
      <w:lvlJc w:val="left"/>
      <w:pPr>
        <w:ind w:left="6464" w:hanging="360"/>
      </w:pPr>
      <w:rPr>
        <w:rFonts w:hint="default"/>
        <w:lang w:val="en-US" w:eastAsia="en-US" w:bidi="ar-SA"/>
      </w:rPr>
    </w:lvl>
    <w:lvl w:ilvl="8" w:tentative="0">
      <w:start w:val="0"/>
      <w:numFmt w:val="bullet"/>
      <w:lvlText w:val="•"/>
      <w:lvlJc w:val="left"/>
      <w:pPr>
        <w:ind w:left="7333" w:hanging="360"/>
      </w:pPr>
      <w:rPr>
        <w:rFonts w:hint="default"/>
        <w:lang w:val="en-US" w:eastAsia="en-US" w:bidi="ar-SA"/>
      </w:rPr>
    </w:lvl>
  </w:abstractNum>
  <w:abstractNum w:abstractNumId="7">
    <w:nsid w:val="59ADCABA"/>
    <w:multiLevelType w:val="multilevel"/>
    <w:tmpl w:val="59ADCABA"/>
    <w:lvl w:ilvl="0" w:tentative="0">
      <w:start w:val="0"/>
      <w:numFmt w:val="bullet"/>
      <w:lvlText w:val=""/>
      <w:lvlJc w:val="left"/>
      <w:pPr>
        <w:ind w:left="383" w:hanging="360"/>
      </w:pPr>
      <w:rPr>
        <w:rFonts w:hint="default" w:ascii="Symbol" w:hAnsi="Symbol" w:eastAsia="Symbol" w:cs="Symbol"/>
        <w:b w:val="0"/>
        <w:bCs w:val="0"/>
        <w:i w:val="0"/>
        <w:iCs w:val="0"/>
        <w:color w:val="333333"/>
        <w:spacing w:val="0"/>
        <w:w w:val="100"/>
        <w:sz w:val="22"/>
        <w:szCs w:val="22"/>
        <w:lang w:val="en-US" w:eastAsia="en-US" w:bidi="ar-SA"/>
      </w:rPr>
    </w:lvl>
    <w:lvl w:ilvl="1" w:tentative="0">
      <w:start w:val="0"/>
      <w:numFmt w:val="bullet"/>
      <w:lvlText w:val="•"/>
      <w:lvlJc w:val="left"/>
      <w:pPr>
        <w:ind w:left="1249" w:hanging="360"/>
      </w:pPr>
      <w:rPr>
        <w:rFonts w:hint="default"/>
        <w:lang w:val="en-US" w:eastAsia="en-US" w:bidi="ar-SA"/>
      </w:rPr>
    </w:lvl>
    <w:lvl w:ilvl="2" w:tentative="0">
      <w:start w:val="0"/>
      <w:numFmt w:val="bullet"/>
      <w:lvlText w:val="•"/>
      <w:lvlJc w:val="left"/>
      <w:pPr>
        <w:ind w:left="2118" w:hanging="360"/>
      </w:pPr>
      <w:rPr>
        <w:rFonts w:hint="default"/>
        <w:lang w:val="en-US" w:eastAsia="en-US" w:bidi="ar-SA"/>
      </w:rPr>
    </w:lvl>
    <w:lvl w:ilvl="3" w:tentative="0">
      <w:start w:val="0"/>
      <w:numFmt w:val="bullet"/>
      <w:lvlText w:val="•"/>
      <w:lvlJc w:val="left"/>
      <w:pPr>
        <w:ind w:left="2987" w:hanging="360"/>
      </w:pPr>
      <w:rPr>
        <w:rFonts w:hint="default"/>
        <w:lang w:val="en-US" w:eastAsia="en-US" w:bidi="ar-SA"/>
      </w:rPr>
    </w:lvl>
    <w:lvl w:ilvl="4" w:tentative="0">
      <w:start w:val="0"/>
      <w:numFmt w:val="bullet"/>
      <w:lvlText w:val="•"/>
      <w:lvlJc w:val="left"/>
      <w:pPr>
        <w:ind w:left="3856" w:hanging="360"/>
      </w:pPr>
      <w:rPr>
        <w:rFonts w:hint="default"/>
        <w:lang w:val="en-US" w:eastAsia="en-US" w:bidi="ar-SA"/>
      </w:rPr>
    </w:lvl>
    <w:lvl w:ilvl="5" w:tentative="0">
      <w:start w:val="0"/>
      <w:numFmt w:val="bullet"/>
      <w:lvlText w:val="•"/>
      <w:lvlJc w:val="left"/>
      <w:pPr>
        <w:ind w:left="4726" w:hanging="360"/>
      </w:pPr>
      <w:rPr>
        <w:rFonts w:hint="default"/>
        <w:lang w:val="en-US" w:eastAsia="en-US" w:bidi="ar-SA"/>
      </w:rPr>
    </w:lvl>
    <w:lvl w:ilvl="6" w:tentative="0">
      <w:start w:val="0"/>
      <w:numFmt w:val="bullet"/>
      <w:lvlText w:val="•"/>
      <w:lvlJc w:val="left"/>
      <w:pPr>
        <w:ind w:left="5595" w:hanging="360"/>
      </w:pPr>
      <w:rPr>
        <w:rFonts w:hint="default"/>
        <w:lang w:val="en-US" w:eastAsia="en-US" w:bidi="ar-SA"/>
      </w:rPr>
    </w:lvl>
    <w:lvl w:ilvl="7" w:tentative="0">
      <w:start w:val="0"/>
      <w:numFmt w:val="bullet"/>
      <w:lvlText w:val="•"/>
      <w:lvlJc w:val="left"/>
      <w:pPr>
        <w:ind w:left="6464" w:hanging="360"/>
      </w:pPr>
      <w:rPr>
        <w:rFonts w:hint="default"/>
        <w:lang w:val="en-US" w:eastAsia="en-US" w:bidi="ar-SA"/>
      </w:rPr>
    </w:lvl>
    <w:lvl w:ilvl="8" w:tentative="0">
      <w:start w:val="0"/>
      <w:numFmt w:val="bullet"/>
      <w:lvlText w:val="•"/>
      <w:lvlJc w:val="left"/>
      <w:pPr>
        <w:ind w:left="7333" w:hanging="360"/>
      </w:pPr>
      <w:rPr>
        <w:rFonts w:hint="default"/>
        <w:lang w:val="en-US" w:eastAsia="en-US" w:bidi="ar-SA"/>
      </w:rPr>
    </w:lvl>
  </w:abstractNum>
  <w:abstractNum w:abstractNumId="8">
    <w:nsid w:val="72183CF9"/>
    <w:multiLevelType w:val="multilevel"/>
    <w:tmpl w:val="72183CF9"/>
    <w:lvl w:ilvl="0" w:tentative="0">
      <w:start w:val="0"/>
      <w:numFmt w:val="bullet"/>
      <w:lvlText w:val=""/>
      <w:lvlJc w:val="left"/>
      <w:pPr>
        <w:ind w:left="383" w:hanging="360"/>
      </w:pPr>
      <w:rPr>
        <w:rFonts w:hint="default" w:ascii="Symbol" w:hAnsi="Symbol" w:eastAsia="Symbol" w:cs="Symbol"/>
        <w:b w:val="0"/>
        <w:bCs w:val="0"/>
        <w:i w:val="0"/>
        <w:iCs w:val="0"/>
        <w:color w:val="333333"/>
        <w:spacing w:val="0"/>
        <w:w w:val="100"/>
        <w:sz w:val="22"/>
        <w:szCs w:val="22"/>
        <w:lang w:val="en-US" w:eastAsia="en-US" w:bidi="ar-SA"/>
      </w:rPr>
    </w:lvl>
    <w:lvl w:ilvl="1" w:tentative="0">
      <w:start w:val="0"/>
      <w:numFmt w:val="bullet"/>
      <w:lvlText w:val="•"/>
      <w:lvlJc w:val="left"/>
      <w:pPr>
        <w:ind w:left="1249" w:hanging="360"/>
      </w:pPr>
      <w:rPr>
        <w:rFonts w:hint="default"/>
        <w:lang w:val="en-US" w:eastAsia="en-US" w:bidi="ar-SA"/>
      </w:rPr>
    </w:lvl>
    <w:lvl w:ilvl="2" w:tentative="0">
      <w:start w:val="0"/>
      <w:numFmt w:val="bullet"/>
      <w:lvlText w:val="•"/>
      <w:lvlJc w:val="left"/>
      <w:pPr>
        <w:ind w:left="2118" w:hanging="360"/>
      </w:pPr>
      <w:rPr>
        <w:rFonts w:hint="default"/>
        <w:lang w:val="en-US" w:eastAsia="en-US" w:bidi="ar-SA"/>
      </w:rPr>
    </w:lvl>
    <w:lvl w:ilvl="3" w:tentative="0">
      <w:start w:val="0"/>
      <w:numFmt w:val="bullet"/>
      <w:lvlText w:val="•"/>
      <w:lvlJc w:val="left"/>
      <w:pPr>
        <w:ind w:left="2987" w:hanging="360"/>
      </w:pPr>
      <w:rPr>
        <w:rFonts w:hint="default"/>
        <w:lang w:val="en-US" w:eastAsia="en-US" w:bidi="ar-SA"/>
      </w:rPr>
    </w:lvl>
    <w:lvl w:ilvl="4" w:tentative="0">
      <w:start w:val="0"/>
      <w:numFmt w:val="bullet"/>
      <w:lvlText w:val="•"/>
      <w:lvlJc w:val="left"/>
      <w:pPr>
        <w:ind w:left="3856" w:hanging="360"/>
      </w:pPr>
      <w:rPr>
        <w:rFonts w:hint="default"/>
        <w:lang w:val="en-US" w:eastAsia="en-US" w:bidi="ar-SA"/>
      </w:rPr>
    </w:lvl>
    <w:lvl w:ilvl="5" w:tentative="0">
      <w:start w:val="0"/>
      <w:numFmt w:val="bullet"/>
      <w:lvlText w:val="•"/>
      <w:lvlJc w:val="left"/>
      <w:pPr>
        <w:ind w:left="4726" w:hanging="360"/>
      </w:pPr>
      <w:rPr>
        <w:rFonts w:hint="default"/>
        <w:lang w:val="en-US" w:eastAsia="en-US" w:bidi="ar-SA"/>
      </w:rPr>
    </w:lvl>
    <w:lvl w:ilvl="6" w:tentative="0">
      <w:start w:val="0"/>
      <w:numFmt w:val="bullet"/>
      <w:lvlText w:val="•"/>
      <w:lvlJc w:val="left"/>
      <w:pPr>
        <w:ind w:left="5595" w:hanging="360"/>
      </w:pPr>
      <w:rPr>
        <w:rFonts w:hint="default"/>
        <w:lang w:val="en-US" w:eastAsia="en-US" w:bidi="ar-SA"/>
      </w:rPr>
    </w:lvl>
    <w:lvl w:ilvl="7" w:tentative="0">
      <w:start w:val="0"/>
      <w:numFmt w:val="bullet"/>
      <w:lvlText w:val="•"/>
      <w:lvlJc w:val="left"/>
      <w:pPr>
        <w:ind w:left="6464" w:hanging="360"/>
      </w:pPr>
      <w:rPr>
        <w:rFonts w:hint="default"/>
        <w:lang w:val="en-US" w:eastAsia="en-US" w:bidi="ar-SA"/>
      </w:rPr>
    </w:lvl>
    <w:lvl w:ilvl="8" w:tentative="0">
      <w:start w:val="0"/>
      <w:numFmt w:val="bullet"/>
      <w:lvlText w:val="•"/>
      <w:lvlJc w:val="left"/>
      <w:pPr>
        <w:ind w:left="7333" w:hanging="360"/>
      </w:pPr>
      <w:rPr>
        <w:rFonts w:hint="default"/>
        <w:lang w:val="en-US" w:eastAsia="en-US" w:bidi="ar-SA"/>
      </w:rPr>
    </w:lvl>
  </w:abstractNum>
  <w:num w:numId="1">
    <w:abstractNumId w:val="3"/>
  </w:num>
  <w:num w:numId="2">
    <w:abstractNumId w:val="2"/>
  </w:num>
  <w:num w:numId="3">
    <w:abstractNumId w:val="7"/>
  </w:num>
  <w:num w:numId="4">
    <w:abstractNumId w:val="1"/>
  </w:num>
  <w:num w:numId="5">
    <w:abstractNumId w:val="0"/>
  </w:num>
  <w:num w:numId="6">
    <w:abstractNumId w:val="5"/>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3A20457"/>
    <w:rsid w:val="429334EA"/>
    <w:rsid w:val="613506C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next w:val="1"/>
    <w:qFormat/>
    <w:uiPriority w:val="1"/>
    <w:pPr>
      <w:ind w:left="23"/>
      <w:outlineLvl w:val="1"/>
    </w:pPr>
    <w:rPr>
      <w:rFonts w:ascii="Calibri" w:hAnsi="Calibri" w:eastAsia="Calibri" w:cs="Calibri"/>
      <w:b/>
      <w:bCs/>
      <w:sz w:val="40"/>
      <w:szCs w:val="40"/>
      <w:lang w:val="en-US" w:eastAsia="en-US" w:bidi="ar-SA"/>
    </w:rPr>
  </w:style>
  <w:style w:type="paragraph" w:styleId="3">
    <w:name w:val="heading 2"/>
    <w:basedOn w:val="1"/>
    <w:qFormat/>
    <w:uiPriority w:val="1"/>
    <w:pPr>
      <w:ind w:left="23"/>
      <w:outlineLvl w:val="2"/>
    </w:pPr>
    <w:rPr>
      <w:rFonts w:ascii="Calibri" w:hAnsi="Calibri" w:eastAsia="Calibri" w:cs="Calibri"/>
      <w:b/>
      <w:bCs/>
      <w:sz w:val="30"/>
      <w:szCs w:val="30"/>
      <w:lang w:val="en-US" w:eastAsia="en-US" w:bidi="ar-SA"/>
    </w:rPr>
  </w:style>
  <w:style w:type="paragraph" w:styleId="4">
    <w:name w:val="heading 3"/>
    <w:basedOn w:val="1"/>
    <w:qFormat/>
    <w:uiPriority w:val="1"/>
    <w:pPr>
      <w:ind w:left="23"/>
      <w:outlineLvl w:val="3"/>
    </w:pPr>
    <w:rPr>
      <w:rFonts w:ascii="Calibri" w:hAnsi="Calibri" w:eastAsia="Calibri" w:cs="Calibri"/>
      <w:b/>
      <w:bCs/>
      <w:sz w:val="24"/>
      <w:szCs w:val="24"/>
      <w:lang w:val="en-US" w:eastAsia="en-US" w:bidi="ar-SA"/>
    </w:rPr>
  </w:style>
  <w:style w:type="paragraph" w:styleId="5">
    <w:name w:val="heading 4"/>
    <w:basedOn w:val="1"/>
    <w:qFormat/>
    <w:uiPriority w:val="1"/>
    <w:pPr>
      <w:ind w:left="23"/>
      <w:outlineLvl w:val="4"/>
    </w:pPr>
    <w:rPr>
      <w:rFonts w:ascii="Calibri" w:hAnsi="Calibri" w:eastAsia="Calibri" w:cs="Calibri"/>
      <w:b/>
      <w:bCs/>
      <w:sz w:val="22"/>
      <w:szCs w:val="22"/>
      <w:lang w:val="en-US" w:eastAsia="en-US" w:bidi="ar-SA"/>
    </w:rPr>
  </w:style>
  <w:style w:type="character" w:default="1" w:styleId="6">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rFonts w:ascii="Calibri" w:hAnsi="Calibri" w:eastAsia="Calibri" w:cs="Calibri"/>
      <w:sz w:val="22"/>
      <w:szCs w:val="22"/>
      <w:lang w:val="en-US" w:eastAsia="en-US" w:bidi="ar-SA"/>
    </w:rPr>
  </w:style>
  <w:style w:type="paragraph" w:styleId="9">
    <w:name w:val="Title"/>
    <w:basedOn w:val="1"/>
    <w:qFormat/>
    <w:uiPriority w:val="1"/>
    <w:pPr>
      <w:ind w:left="7" w:right="7"/>
      <w:jc w:val="center"/>
    </w:pPr>
    <w:rPr>
      <w:rFonts w:ascii="Calibri" w:hAnsi="Calibri" w:eastAsia="Calibri" w:cs="Calibri"/>
      <w:b/>
      <w:bCs/>
      <w:sz w:val="56"/>
      <w:szCs w:val="56"/>
      <w:lang w:val="en-US" w:eastAsia="en-US" w:bidi="ar-SA"/>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spacing w:before="39"/>
      <w:ind w:left="383" w:hanging="360"/>
    </w:pPr>
    <w:rPr>
      <w:rFonts w:ascii="Calibri" w:hAnsi="Calibri" w:eastAsia="Calibri" w:cs="Calibri"/>
      <w:lang w:val="en-US" w:eastAsia="en-US" w:bidi="ar-SA"/>
    </w:rPr>
  </w:style>
  <w:style w:type="paragraph" w:customStyle="1" w:styleId="12">
    <w:name w:val="Table Paragraph"/>
    <w:basedOn w:val="1"/>
    <w:qFormat/>
    <w:uiPriority w:val="1"/>
    <w:pPr>
      <w:spacing w:line="219" w:lineRule="exact"/>
      <w:ind w:left="107"/>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0" Type="http://schemas.openxmlformats.org/officeDocument/2006/relationships/fontTable" Target="fontTable.xml"/><Relationship Id="rId8" Type="http://schemas.openxmlformats.org/officeDocument/2006/relationships/image" Target="media/image3.jpeg"/><Relationship Id="rId79" Type="http://schemas.openxmlformats.org/officeDocument/2006/relationships/numbering" Target="numbering.xml"/><Relationship Id="rId78" Type="http://schemas.openxmlformats.org/officeDocument/2006/relationships/image" Target="media/image73.jpeg"/><Relationship Id="rId77" Type="http://schemas.openxmlformats.org/officeDocument/2006/relationships/image" Target="media/image72.jpeg"/><Relationship Id="rId76" Type="http://schemas.openxmlformats.org/officeDocument/2006/relationships/image" Target="media/image71.jpeg"/><Relationship Id="rId75" Type="http://schemas.openxmlformats.org/officeDocument/2006/relationships/image" Target="media/image70.jpeg"/><Relationship Id="rId74" Type="http://schemas.openxmlformats.org/officeDocument/2006/relationships/image" Target="media/image69.jpeg"/><Relationship Id="rId73" Type="http://schemas.openxmlformats.org/officeDocument/2006/relationships/image" Target="media/image68.jpeg"/><Relationship Id="rId72" Type="http://schemas.openxmlformats.org/officeDocument/2006/relationships/image" Target="media/image67.jpeg"/><Relationship Id="rId71" Type="http://schemas.openxmlformats.org/officeDocument/2006/relationships/image" Target="media/image66.jpeg"/><Relationship Id="rId70" Type="http://schemas.openxmlformats.org/officeDocument/2006/relationships/image" Target="media/image65.jpeg"/><Relationship Id="rId7" Type="http://schemas.openxmlformats.org/officeDocument/2006/relationships/image" Target="media/image2.jpeg"/><Relationship Id="rId69" Type="http://schemas.openxmlformats.org/officeDocument/2006/relationships/image" Target="media/image64.jpeg"/><Relationship Id="rId68" Type="http://schemas.openxmlformats.org/officeDocument/2006/relationships/image" Target="media/image63.jpeg"/><Relationship Id="rId67" Type="http://schemas.openxmlformats.org/officeDocument/2006/relationships/image" Target="media/image62.jpeg"/><Relationship Id="rId66" Type="http://schemas.openxmlformats.org/officeDocument/2006/relationships/image" Target="media/image61.jpeg"/><Relationship Id="rId65" Type="http://schemas.openxmlformats.org/officeDocument/2006/relationships/image" Target="media/image60.jpeg"/><Relationship Id="rId64" Type="http://schemas.openxmlformats.org/officeDocument/2006/relationships/image" Target="media/image59.jpeg"/><Relationship Id="rId63" Type="http://schemas.openxmlformats.org/officeDocument/2006/relationships/image" Target="media/image58.jpeg"/><Relationship Id="rId62" Type="http://schemas.openxmlformats.org/officeDocument/2006/relationships/image" Target="media/image57.jpeg"/><Relationship Id="rId61" Type="http://schemas.openxmlformats.org/officeDocument/2006/relationships/image" Target="media/image56.jpeg"/><Relationship Id="rId60" Type="http://schemas.openxmlformats.org/officeDocument/2006/relationships/image" Target="media/image55.jpeg"/><Relationship Id="rId6" Type="http://schemas.openxmlformats.org/officeDocument/2006/relationships/image" Target="media/image1.jpeg"/><Relationship Id="rId59" Type="http://schemas.openxmlformats.org/officeDocument/2006/relationships/image" Target="media/image54.jpeg"/><Relationship Id="rId58" Type="http://schemas.openxmlformats.org/officeDocument/2006/relationships/image" Target="media/image53.jpeg"/><Relationship Id="rId57" Type="http://schemas.openxmlformats.org/officeDocument/2006/relationships/image" Target="media/image52.jpeg"/><Relationship Id="rId56" Type="http://schemas.openxmlformats.org/officeDocument/2006/relationships/image" Target="media/image51.jpeg"/><Relationship Id="rId55" Type="http://schemas.openxmlformats.org/officeDocument/2006/relationships/image" Target="media/image50.jpeg"/><Relationship Id="rId54" Type="http://schemas.openxmlformats.org/officeDocument/2006/relationships/image" Target="media/image49.jpeg"/><Relationship Id="rId53" Type="http://schemas.openxmlformats.org/officeDocument/2006/relationships/image" Target="media/image48.jpeg"/><Relationship Id="rId52" Type="http://schemas.openxmlformats.org/officeDocument/2006/relationships/image" Target="media/image47.jpeg"/><Relationship Id="rId51" Type="http://schemas.openxmlformats.org/officeDocument/2006/relationships/image" Target="media/image46.jpeg"/><Relationship Id="rId50" Type="http://schemas.openxmlformats.org/officeDocument/2006/relationships/image" Target="media/image45.jpeg"/><Relationship Id="rId5" Type="http://schemas.openxmlformats.org/officeDocument/2006/relationships/theme" Target="theme/theme1.xml"/><Relationship Id="rId49" Type="http://schemas.openxmlformats.org/officeDocument/2006/relationships/image" Target="media/image44.jpeg"/><Relationship Id="rId48" Type="http://schemas.openxmlformats.org/officeDocument/2006/relationships/image" Target="media/image43.jpeg"/><Relationship Id="rId47" Type="http://schemas.openxmlformats.org/officeDocument/2006/relationships/image" Target="media/image42.jpeg"/><Relationship Id="rId46" Type="http://schemas.openxmlformats.org/officeDocument/2006/relationships/image" Target="media/image41.jpeg"/><Relationship Id="rId45" Type="http://schemas.openxmlformats.org/officeDocument/2006/relationships/image" Target="media/image40.jpeg"/><Relationship Id="rId44" Type="http://schemas.openxmlformats.org/officeDocument/2006/relationships/image" Target="media/image39.jpeg"/><Relationship Id="rId43" Type="http://schemas.openxmlformats.org/officeDocument/2006/relationships/image" Target="media/image38.jpeg"/><Relationship Id="rId42" Type="http://schemas.openxmlformats.org/officeDocument/2006/relationships/image" Target="media/image37.jpeg"/><Relationship Id="rId41" Type="http://schemas.openxmlformats.org/officeDocument/2006/relationships/image" Target="media/image36.jpeg"/><Relationship Id="rId40" Type="http://schemas.openxmlformats.org/officeDocument/2006/relationships/image" Target="media/image35.jpeg"/><Relationship Id="rId4" Type="http://schemas.openxmlformats.org/officeDocument/2006/relationships/endnotes" Target="endnotes.xml"/><Relationship Id="rId39" Type="http://schemas.openxmlformats.org/officeDocument/2006/relationships/image" Target="media/image34.jpe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50</Pages>
  <Words>1616</Words>
  <Characters>9735</Characters>
  <TotalTime>1</TotalTime>
  <ScaleCrop>false</ScaleCrop>
  <LinksUpToDate>false</LinksUpToDate>
  <CharactersWithSpaces>11226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2026-04-12T16:33:00Z</dcterms:created>
  <dc:creator>Abdul Muqeet Tabraiz</dc:creator>
  <cp:lastModifiedBy>Raza Javaid</cp:lastModifiedBy>
  <dcterms:modified xsi:type="dcterms:W3CDTF">2026-04-12T16:54:43Z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2026-04-07T00:00:00Z</vt:filetime>
  </property>
  <property fmtid="{D5CDD505-2E9C-101B-9397-08002B2CF9AE}" pid="4" name="Creator">
    <vt:lpwstr>Microsoft® Word 2016</vt:lpwstr>
  </property>
  <property fmtid="{D5CDD505-2E9C-101B-9397-08002B2CF9AE}" pid="5" name="LastSaved">
    <vt:filetime>2026-04-12T00:00:00Z</vt:filetime>
  </property>
  <property fmtid="{D5CDD505-2E9C-101B-9397-08002B2CF9AE}" pid="6" name="Producer">
    <vt:lpwstr>Microsoft® Word 2016</vt:lpwstr>
  </property>
  <property fmtid="{D5CDD505-2E9C-101B-9397-08002B2CF9AE}" pid="7" name="KSOTemplateDocerSaveRecord">
    <vt:lpwstr>eyJoZGlkIjoiYjgyOTEwYTcxZWQxYzJlMGYwYWI2MTgxN2JiYzA4ZjciLCJ1c2VySWQiOiIxOTQxODkzOTA4Njc2In0=</vt:lpwstr>
  </property>
  <property fmtid="{D5CDD505-2E9C-101B-9397-08002B2CF9AE}" pid="8" name="KSOProductBuildVer">
    <vt:lpwstr>1033-12.1.0.25242</vt:lpwstr>
  </property>
  <property fmtid="{D5CDD505-2E9C-101B-9397-08002B2CF9AE}" pid="9" name="ICV">
    <vt:lpwstr>AE843ED35D674824BE2FB7845CC42859_12</vt:lpwstr>
  </property>
</Properties>
</file>