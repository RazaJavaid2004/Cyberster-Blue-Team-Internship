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97CE7">
      <w:pPr>
        <w:spacing w:before="0"/>
        <w:ind w:left="1195" w:right="0" w:firstLine="715" w:firstLineChars="0"/>
        <w:jc w:val="left"/>
        <w:rPr>
          <w:rFonts w:hint="default" w:ascii="Arial Black" w:hAnsi="Arial Black"/>
          <w:color w:val="1E4D78"/>
          <w:sz w:val="36"/>
          <w:lang w:val="en-US"/>
        </w:rPr>
      </w:pPr>
      <w:bookmarkStart w:id="0" w:name="Days 22 and 23 — PfSense Firewall Setup"/>
      <w:bookmarkEnd w:id="0"/>
      <w:bookmarkStart w:id="50" w:name="_GoBack"/>
      <w:bookmarkEnd w:id="50"/>
    </w:p>
    <w:p w14:paraId="3837079C">
      <w:pPr>
        <w:spacing w:before="0"/>
        <w:ind w:right="0" w:firstLine="720" w:firstLineChars="0"/>
        <w:jc w:val="left"/>
        <w:rPr>
          <w:rFonts w:hint="default" w:ascii="Arial Black" w:hAnsi="Arial Black"/>
          <w:color w:val="1E4D78"/>
          <w:sz w:val="36"/>
          <w:lang w:val="en-US"/>
        </w:rPr>
      </w:pPr>
    </w:p>
    <w:p w14:paraId="74232AF4">
      <w:pPr>
        <w:spacing w:before="0"/>
        <w:ind w:right="0" w:firstLine="720" w:firstLineChars="0"/>
        <w:jc w:val="center"/>
        <w:rPr>
          <w:rFonts w:hint="default" w:ascii="Arial Black" w:hAnsi="Arial Black"/>
          <w:color w:val="1E4D78"/>
          <w:sz w:val="36"/>
          <w:lang w:val="en-US"/>
        </w:rPr>
      </w:pPr>
      <w:r>
        <w:rPr>
          <w:rFonts w:hint="default" w:ascii="Arial Black" w:hAnsi="Arial Black"/>
          <w:color w:val="1E4D78"/>
          <w:sz w:val="36"/>
          <w:lang w:val="en-US"/>
        </w:rPr>
        <w:drawing>
          <wp:inline distT="0" distB="0" distL="114300" distR="114300">
            <wp:extent cx="4762500" cy="4762500"/>
            <wp:effectExtent l="0" t="0" r="0" b="0"/>
            <wp:docPr id="274" name="Picture 274"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descr="WhatsApp Image 2026-03-04 at 11.16.35 PM"/>
                    <pic:cNvPicPr>
                      <a:picLocks noChangeAspect="1"/>
                    </pic:cNvPicPr>
                  </pic:nvPicPr>
                  <pic:blipFill>
                    <a:blip r:embed="rId76"/>
                    <a:stretch>
                      <a:fillRect/>
                    </a:stretch>
                  </pic:blipFill>
                  <pic:spPr>
                    <a:xfrm>
                      <a:off x="0" y="0"/>
                      <a:ext cx="4762500" cy="4762500"/>
                    </a:xfrm>
                    <a:prstGeom prst="rect">
                      <a:avLst/>
                    </a:prstGeom>
                  </pic:spPr>
                </pic:pic>
              </a:graphicData>
            </a:graphic>
          </wp:inline>
        </w:drawing>
      </w:r>
    </w:p>
    <w:p w14:paraId="41DD78E5">
      <w:pPr>
        <w:spacing w:before="0"/>
        <w:ind w:right="0" w:firstLine="720" w:firstLineChars="0"/>
        <w:jc w:val="left"/>
        <w:rPr>
          <w:rFonts w:hint="default" w:ascii="Arial Black" w:hAnsi="Arial Black"/>
          <w:color w:val="1E4D78"/>
          <w:sz w:val="36"/>
          <w:lang w:val="en-US"/>
        </w:rPr>
      </w:pPr>
    </w:p>
    <w:p w14:paraId="00000002">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Arial" w:cs="Calibri"/>
          <w:color w:val="0B5FD1"/>
          <w:sz w:val="56"/>
          <w:szCs w:val="56"/>
        </w:rPr>
      </w:pPr>
      <w:bookmarkStart w:id="1" w:name="_Toc5460"/>
      <w:r>
        <w:rPr>
          <w:rFonts w:hint="default" w:ascii="Calibri" w:hAnsi="Calibri" w:eastAsia="Arial" w:cs="Calibri"/>
          <w:color w:val="0B5FD1"/>
          <w:sz w:val="56"/>
          <w:szCs w:val="56"/>
          <w:rtl w:val="0"/>
        </w:rPr>
        <w:t>Cyberster Internship Program</w:t>
      </w:r>
      <w:bookmarkEnd w:id="1"/>
    </w:p>
    <w:p w14:paraId="00000003">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Arial" w:cs="Calibri"/>
          <w:color w:val="0B5FD1"/>
          <w:sz w:val="56"/>
          <w:szCs w:val="56"/>
        </w:rPr>
      </w:pPr>
      <w:bookmarkStart w:id="2" w:name="_Toc18102"/>
      <w:r>
        <w:rPr>
          <w:rFonts w:hint="default" w:ascii="Calibri" w:hAnsi="Calibri" w:eastAsia="Arial" w:cs="Calibri"/>
          <w:color w:val="0B5FD1"/>
          <w:sz w:val="56"/>
          <w:szCs w:val="56"/>
          <w:rtl w:val="0"/>
        </w:rPr>
        <w:t>Internship Report</w:t>
      </w:r>
      <w:bookmarkEnd w:id="2"/>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65C486D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1CCFC65C">
      <w:pPr>
        <w:spacing w:before="140" w:after="0"/>
        <w:jc w:val="center"/>
      </w:pPr>
      <w:r>
        <w:rPr>
          <w:rFonts w:hint="default" w:ascii="Calibri" w:hAnsi="Calibri" w:eastAsia="Arial" w:cs="Calibri"/>
          <w:b/>
          <w:bCs/>
          <w:color w:val="1F1F1F"/>
          <w:sz w:val="28"/>
          <w:szCs w:val="28"/>
          <w:rtl w:val="0"/>
        </w:rPr>
        <w:t xml:space="preserve">WEEK </w:t>
      </w:r>
      <w:r>
        <w:rPr>
          <w:rFonts w:hint="default" w:ascii="Calibri" w:hAnsi="Calibri" w:eastAsia="Arial" w:cs="Calibri"/>
          <w:b/>
          <w:bCs/>
          <w:color w:val="1F1F1F"/>
          <w:sz w:val="28"/>
          <w:szCs w:val="28"/>
          <w:rtl w:val="0"/>
          <w:lang w:val="en-US"/>
        </w:rPr>
        <w:t>4</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eastAsia="Arial" w:cs="Calibri"/>
          <w:color w:val="1F1F1F"/>
          <w:sz w:val="28"/>
          <w:szCs w:val="28"/>
          <w:rtl w:val="0"/>
          <w:lang w:val="en-US"/>
        </w:rPr>
        <w:t>pfSense Firewall and Advanced Monitoring</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p>
    <w:p w14:paraId="7DB96387">
      <w:pPr>
        <w:spacing w:before="0"/>
        <w:ind w:left="720" w:leftChars="0" w:right="0" w:firstLine="720" w:firstLineChars="0"/>
        <w:jc w:val="left"/>
        <w:rPr>
          <w:rFonts w:ascii="Arial Black" w:hAnsi="Arial Black"/>
          <w:sz w:val="36"/>
        </w:rPr>
      </w:pPr>
      <w:r>
        <w:rPr>
          <w:rFonts w:hint="default" w:ascii="Arial Black" w:hAnsi="Arial Black"/>
          <w:color w:val="1E4D78"/>
          <w:sz w:val="36"/>
          <w:lang w:val="en-US"/>
        </w:rPr>
        <w:t>D</w:t>
      </w:r>
      <w:r>
        <w:rPr>
          <w:rFonts w:ascii="Arial Black" w:hAnsi="Arial Black"/>
          <w:color w:val="1E4D78"/>
          <w:sz w:val="36"/>
        </w:rPr>
        <w:t>ays</w:t>
      </w:r>
      <w:r>
        <w:rPr>
          <w:rFonts w:ascii="Arial Black" w:hAnsi="Arial Black"/>
          <w:color w:val="1E4D78"/>
          <w:spacing w:val="-6"/>
          <w:sz w:val="36"/>
        </w:rPr>
        <w:t xml:space="preserve"> </w:t>
      </w:r>
      <w:r>
        <w:rPr>
          <w:rFonts w:ascii="Arial Black" w:hAnsi="Arial Black"/>
          <w:color w:val="1E4D78"/>
          <w:sz w:val="36"/>
        </w:rPr>
        <w:t>22</w:t>
      </w:r>
      <w:r>
        <w:rPr>
          <w:rFonts w:ascii="Arial Black" w:hAnsi="Arial Black"/>
          <w:color w:val="1E4D78"/>
          <w:spacing w:val="1"/>
          <w:sz w:val="36"/>
        </w:rPr>
        <w:t xml:space="preserve"> </w:t>
      </w:r>
      <w:r>
        <w:rPr>
          <w:rFonts w:ascii="Arial Black" w:hAnsi="Arial Black"/>
          <w:color w:val="1E4D78"/>
          <w:sz w:val="36"/>
        </w:rPr>
        <w:t>and</w:t>
      </w:r>
      <w:r>
        <w:rPr>
          <w:rFonts w:ascii="Arial Black" w:hAnsi="Arial Black"/>
          <w:color w:val="1E4D78"/>
          <w:spacing w:val="1"/>
          <w:sz w:val="36"/>
        </w:rPr>
        <w:t xml:space="preserve"> </w:t>
      </w:r>
      <w:r>
        <w:rPr>
          <w:rFonts w:ascii="Arial Black" w:hAnsi="Arial Black"/>
          <w:color w:val="1E4D78"/>
          <w:sz w:val="36"/>
        </w:rPr>
        <w:t>23</w:t>
      </w:r>
      <w:r>
        <w:rPr>
          <w:rFonts w:ascii="Arial Black" w:hAnsi="Arial Black"/>
          <w:color w:val="1E4D78"/>
          <w:spacing w:val="-3"/>
          <w:sz w:val="36"/>
        </w:rPr>
        <w:t xml:space="preserve"> </w:t>
      </w:r>
      <w:r>
        <w:rPr>
          <w:rFonts w:ascii="Arial Black" w:hAnsi="Arial Black"/>
          <w:color w:val="1E4D78"/>
          <w:sz w:val="36"/>
        </w:rPr>
        <w:t>—</w:t>
      </w:r>
      <w:r>
        <w:rPr>
          <w:rFonts w:ascii="Arial Black" w:hAnsi="Arial Black"/>
          <w:color w:val="1E4D78"/>
          <w:spacing w:val="-2"/>
          <w:sz w:val="36"/>
        </w:rPr>
        <w:t xml:space="preserve"> </w:t>
      </w:r>
      <w:r>
        <w:rPr>
          <w:rFonts w:ascii="Arial Black" w:hAnsi="Arial Black"/>
          <w:color w:val="1E4D78"/>
          <w:sz w:val="36"/>
        </w:rPr>
        <w:t>PfSense</w:t>
      </w:r>
      <w:r>
        <w:rPr>
          <w:rFonts w:ascii="Arial Black" w:hAnsi="Arial Black"/>
          <w:color w:val="1E4D78"/>
          <w:spacing w:val="1"/>
          <w:sz w:val="36"/>
        </w:rPr>
        <w:t xml:space="preserve"> </w:t>
      </w:r>
      <w:r>
        <w:rPr>
          <w:rFonts w:ascii="Arial Black" w:hAnsi="Arial Black"/>
          <w:color w:val="1E4D78"/>
          <w:sz w:val="36"/>
        </w:rPr>
        <w:t>Firewall</w:t>
      </w:r>
      <w:r>
        <w:rPr>
          <w:rFonts w:ascii="Arial Black" w:hAnsi="Arial Black"/>
          <w:color w:val="1E4D78"/>
          <w:spacing w:val="-1"/>
          <w:sz w:val="36"/>
        </w:rPr>
        <w:t xml:space="preserve"> </w:t>
      </w:r>
      <w:r>
        <w:rPr>
          <w:rFonts w:ascii="Arial Black" w:hAnsi="Arial Black"/>
          <w:color w:val="1E4D78"/>
          <w:spacing w:val="-2"/>
          <w:sz w:val="36"/>
        </w:rPr>
        <w:t>Setup</w:t>
      </w:r>
    </w:p>
    <w:p w14:paraId="625E26F1">
      <w:pPr>
        <w:pStyle w:val="10"/>
        <w:rPr>
          <w:rFonts w:ascii="Arial Black"/>
          <w:sz w:val="18"/>
        </w:rPr>
      </w:pPr>
      <w:r>
        <w:rPr>
          <w:rFonts w:ascii="Arial Black"/>
          <w:sz w:val="18"/>
        </w:rPr>
        <mc:AlternateContent>
          <mc:Choice Requires="wps">
            <w:drawing>
              <wp:anchor distT="0" distB="0" distL="0" distR="0" simplePos="0" relativeHeight="251699200" behindDoc="1" locked="0" layoutInCell="1" allowOverlap="1">
                <wp:simplePos x="0" y="0"/>
                <wp:positionH relativeFrom="page">
                  <wp:posOffset>457200</wp:posOffset>
                </wp:positionH>
                <wp:positionV relativeFrom="paragraph">
                  <wp:posOffset>176530</wp:posOffset>
                </wp:positionV>
                <wp:extent cx="6645910" cy="1209675"/>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6645909" cy="1209675"/>
                        </a:xfrm>
                        <a:prstGeom prst="rect">
                          <a:avLst/>
                        </a:prstGeom>
                        <a:solidFill>
                          <a:srgbClr val="FBFBFB"/>
                        </a:solidFill>
                      </wps:spPr>
                      <wps:txbx>
                        <w:txbxContent>
                          <w:p w14:paraId="5FCBB0B7">
                            <w:pPr>
                              <w:pStyle w:val="10"/>
                              <w:spacing w:before="358"/>
                              <w:rPr>
                                <w:rFonts w:ascii="Arial Black"/>
                                <w:color w:val="000000"/>
                                <w:sz w:val="42"/>
                              </w:rPr>
                            </w:pPr>
                          </w:p>
                          <w:p w14:paraId="16404542">
                            <w:pPr>
                              <w:spacing w:before="0"/>
                              <w:ind w:left="0" w:right="0" w:firstLine="0"/>
                              <w:jc w:val="left"/>
                              <w:rPr>
                                <w:rFonts w:ascii="Arial Black"/>
                                <w:color w:val="000000"/>
                                <w:sz w:val="40"/>
                              </w:rPr>
                            </w:pPr>
                            <w:bookmarkStart w:id="47" w:name="Installation Walkthrough  Of Pfsense"/>
                            <w:bookmarkEnd w:id="47"/>
                            <w:r>
                              <w:rPr>
                                <w:rFonts w:ascii="Arial Black"/>
                                <w:color w:val="404040"/>
                                <w:sz w:val="42"/>
                              </w:rPr>
                              <w:t>Installation</w:t>
                            </w:r>
                            <w:r>
                              <w:rPr>
                                <w:rFonts w:ascii="Arial Black"/>
                                <w:color w:val="404040"/>
                                <w:spacing w:val="-6"/>
                                <w:sz w:val="42"/>
                              </w:rPr>
                              <w:t xml:space="preserve"> </w:t>
                            </w:r>
                            <w:r>
                              <w:rPr>
                                <w:rFonts w:ascii="Arial Black"/>
                                <w:color w:val="404040"/>
                                <w:sz w:val="42"/>
                              </w:rPr>
                              <w:t>Walkthrough</w:t>
                            </w:r>
                            <w:r>
                              <w:rPr>
                                <w:rFonts w:ascii="Arial Black"/>
                                <w:color w:val="404040"/>
                                <w:spacing w:val="-1"/>
                                <w:sz w:val="42"/>
                              </w:rPr>
                              <w:t xml:space="preserve"> </w:t>
                            </w:r>
                            <w:r>
                              <w:rPr>
                                <w:rFonts w:ascii="Arial Black"/>
                                <w:color w:val="44536A"/>
                                <w:sz w:val="40"/>
                              </w:rPr>
                              <w:t>Of</w:t>
                            </w:r>
                            <w:r>
                              <w:rPr>
                                <w:rFonts w:ascii="Arial Black"/>
                                <w:color w:val="44536A"/>
                                <w:spacing w:val="-4"/>
                                <w:sz w:val="40"/>
                              </w:rPr>
                              <w:t xml:space="preserve"> </w:t>
                            </w:r>
                            <w:r>
                              <w:rPr>
                                <w:rFonts w:ascii="Arial Black"/>
                                <w:color w:val="44536A"/>
                                <w:spacing w:val="-2"/>
                                <w:sz w:val="40"/>
                              </w:rPr>
                              <w:t>Pfsense</w:t>
                            </w:r>
                          </w:p>
                        </w:txbxContent>
                      </wps:txbx>
                      <wps:bodyPr wrap="square" lIns="0" tIns="0" rIns="0" bIns="0" rtlCol="0">
                        <a:noAutofit/>
                      </wps:bodyPr>
                    </wps:wsp>
                  </a:graphicData>
                </a:graphic>
              </wp:anchor>
            </w:drawing>
          </mc:Choice>
          <mc:Fallback>
            <w:pict>
              <v:shape id="Textbox 6" o:spid="_x0000_s1026" o:spt="202" type="#_x0000_t202" style="position:absolute;left:0pt;margin-left:36pt;margin-top:13.9pt;height:95.25pt;width:523.3pt;mso-position-horizontal-relative:page;mso-wrap-distance-bottom:0pt;mso-wrap-distance-top:0pt;z-index:-251617280;mso-width-relative:page;mso-height-relative:page;" fillcolor="#FBFBFB" filled="t" stroked="f" coordsize="21600,21600" o:gfxdata="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DueToNgAAAAKAQAADwAAAAAAAAABACAAAAAiAAAA&#10;ZHJzL2Rvd25yZXYueG1sUEsBAhQAFAAAAAgAh07iQAOnUxTOAQAAqQMAAA4AAAAAAAAAAQAgAAAA&#10;JwEAAGRycy9lMm9Eb2MueG1sUEsFBgAAAAAGAAYAWQEAAGcFAAAAAA==&#10;">
                <v:fill on="t" focussize="0,0"/>
                <v:stroke on="f"/>
                <v:imagedata o:title=""/>
                <o:lock v:ext="edit" aspectratio="f"/>
                <v:textbox inset="0mm,0mm,0mm,0mm">
                  <w:txbxContent>
                    <w:p w14:paraId="5FCBB0B7">
                      <w:pPr>
                        <w:pStyle w:val="10"/>
                        <w:spacing w:before="358"/>
                        <w:rPr>
                          <w:rFonts w:ascii="Arial Black"/>
                          <w:color w:val="000000"/>
                          <w:sz w:val="42"/>
                        </w:rPr>
                      </w:pPr>
                    </w:p>
                    <w:p w14:paraId="16404542">
                      <w:pPr>
                        <w:spacing w:before="0"/>
                        <w:ind w:left="0" w:right="0" w:firstLine="0"/>
                        <w:jc w:val="left"/>
                        <w:rPr>
                          <w:rFonts w:ascii="Arial Black"/>
                          <w:color w:val="000000"/>
                          <w:sz w:val="40"/>
                        </w:rPr>
                      </w:pPr>
                      <w:bookmarkStart w:id="47" w:name="Installation Walkthrough  Of Pfsense"/>
                      <w:bookmarkEnd w:id="47"/>
                      <w:r>
                        <w:rPr>
                          <w:rFonts w:ascii="Arial Black"/>
                          <w:color w:val="404040"/>
                          <w:sz w:val="42"/>
                        </w:rPr>
                        <w:t>Installation</w:t>
                      </w:r>
                      <w:r>
                        <w:rPr>
                          <w:rFonts w:ascii="Arial Black"/>
                          <w:color w:val="404040"/>
                          <w:spacing w:val="-6"/>
                          <w:sz w:val="42"/>
                        </w:rPr>
                        <w:t xml:space="preserve"> </w:t>
                      </w:r>
                      <w:r>
                        <w:rPr>
                          <w:rFonts w:ascii="Arial Black"/>
                          <w:color w:val="404040"/>
                          <w:sz w:val="42"/>
                        </w:rPr>
                        <w:t>Walkthrough</w:t>
                      </w:r>
                      <w:r>
                        <w:rPr>
                          <w:rFonts w:ascii="Arial Black"/>
                          <w:color w:val="404040"/>
                          <w:spacing w:val="-1"/>
                          <w:sz w:val="42"/>
                        </w:rPr>
                        <w:t xml:space="preserve"> </w:t>
                      </w:r>
                      <w:r>
                        <w:rPr>
                          <w:rFonts w:ascii="Arial Black"/>
                          <w:color w:val="44536A"/>
                          <w:sz w:val="40"/>
                        </w:rPr>
                        <w:t>Of</w:t>
                      </w:r>
                      <w:r>
                        <w:rPr>
                          <w:rFonts w:ascii="Arial Black"/>
                          <w:color w:val="44536A"/>
                          <w:spacing w:val="-4"/>
                          <w:sz w:val="40"/>
                        </w:rPr>
                        <w:t xml:space="preserve"> </w:t>
                      </w:r>
                      <w:r>
                        <w:rPr>
                          <w:rFonts w:ascii="Arial Black"/>
                          <w:color w:val="44536A"/>
                          <w:spacing w:val="-2"/>
                          <w:sz w:val="40"/>
                        </w:rPr>
                        <w:t>Pfsense</w:t>
                      </w:r>
                    </w:p>
                  </w:txbxContent>
                </v:textbox>
                <w10:wrap type="topAndBottom"/>
              </v:shape>
            </w:pict>
          </mc:Fallback>
        </mc:AlternateContent>
      </w:r>
    </w:p>
    <w:p w14:paraId="1BDDA4AF">
      <w:pPr>
        <w:spacing w:before="0"/>
        <w:ind w:left="295" w:right="0" w:firstLine="0"/>
        <w:jc w:val="left"/>
        <w:rPr>
          <w:rFonts w:ascii="Arial Black"/>
          <w:sz w:val="36"/>
        </w:rPr>
      </w:pPr>
      <w:bookmarkStart w:id="3" w:name="License Screen"/>
      <w:bookmarkEnd w:id="3"/>
      <w:r>
        <w:rPr>
          <w:rFonts w:ascii="Arial Black"/>
          <w:sz w:val="36"/>
        </w:rPr>
        <w:t>License</w:t>
      </w:r>
      <w:r>
        <w:rPr>
          <w:rFonts w:ascii="Arial Black"/>
          <w:spacing w:val="-5"/>
          <w:sz w:val="36"/>
        </w:rPr>
        <w:t xml:space="preserve"> </w:t>
      </w:r>
      <w:r>
        <w:rPr>
          <w:rFonts w:ascii="Arial Black"/>
          <w:spacing w:val="-2"/>
          <w:sz w:val="36"/>
        </w:rPr>
        <w:t>Screen</w:t>
      </w:r>
    </w:p>
    <w:p w14:paraId="3C4890CF">
      <w:pPr>
        <w:spacing w:before="359"/>
        <w:ind w:left="295" w:right="411" w:firstLine="0"/>
        <w:jc w:val="left"/>
        <w:rPr>
          <w:sz w:val="36"/>
        </w:rPr>
      </w:pPr>
      <w:r>
        <w:rPr>
          <w:sz w:val="36"/>
        </w:rPr>
        <w:t>When</w:t>
      </w:r>
      <w:r>
        <w:rPr>
          <w:spacing w:val="-4"/>
          <w:sz w:val="36"/>
        </w:rPr>
        <w:t xml:space="preserve"> </w:t>
      </w:r>
      <w:r>
        <w:rPr>
          <w:sz w:val="36"/>
        </w:rPr>
        <w:t>the</w:t>
      </w:r>
      <w:r>
        <w:rPr>
          <w:spacing w:val="-3"/>
          <w:sz w:val="36"/>
        </w:rPr>
        <w:t xml:space="preserve"> </w:t>
      </w:r>
      <w:r>
        <w:rPr>
          <w:sz w:val="36"/>
        </w:rPr>
        <w:t>installer</w:t>
      </w:r>
      <w:r>
        <w:rPr>
          <w:spacing w:val="-4"/>
          <w:sz w:val="36"/>
        </w:rPr>
        <w:t xml:space="preserve"> </w:t>
      </w:r>
      <w:r>
        <w:rPr>
          <w:sz w:val="36"/>
        </w:rPr>
        <w:t>starts</w:t>
      </w:r>
      <w:r>
        <w:rPr>
          <w:spacing w:val="-5"/>
          <w:sz w:val="36"/>
        </w:rPr>
        <w:t xml:space="preserve"> </w:t>
      </w:r>
      <w:r>
        <w:rPr>
          <w:sz w:val="36"/>
        </w:rPr>
        <w:t>the</w:t>
      </w:r>
      <w:r>
        <w:rPr>
          <w:spacing w:val="-3"/>
          <w:sz w:val="36"/>
        </w:rPr>
        <w:t xml:space="preserve"> </w:t>
      </w:r>
      <w:r>
        <w:rPr>
          <w:sz w:val="36"/>
        </w:rPr>
        <w:t>first</w:t>
      </w:r>
      <w:r>
        <w:rPr>
          <w:spacing w:val="-3"/>
          <w:sz w:val="36"/>
        </w:rPr>
        <w:t xml:space="preserve"> </w:t>
      </w:r>
      <w:r>
        <w:rPr>
          <w:sz w:val="36"/>
        </w:rPr>
        <w:t>screen</w:t>
      </w:r>
      <w:r>
        <w:rPr>
          <w:spacing w:val="-4"/>
          <w:sz w:val="36"/>
        </w:rPr>
        <w:t xml:space="preserve"> </w:t>
      </w:r>
      <w:r>
        <w:rPr>
          <w:sz w:val="36"/>
        </w:rPr>
        <w:t>it</w:t>
      </w:r>
      <w:r>
        <w:rPr>
          <w:spacing w:val="-3"/>
          <w:sz w:val="36"/>
        </w:rPr>
        <w:t xml:space="preserve"> </w:t>
      </w:r>
      <w:r>
        <w:rPr>
          <w:sz w:val="36"/>
        </w:rPr>
        <w:t>presents</w:t>
      </w:r>
      <w:r>
        <w:rPr>
          <w:spacing w:val="-5"/>
          <w:sz w:val="36"/>
        </w:rPr>
        <w:t xml:space="preserve"> </w:t>
      </w:r>
      <w:r>
        <w:rPr>
          <w:sz w:val="36"/>
        </w:rPr>
        <w:t>offers</w:t>
      </w:r>
      <w:r>
        <w:rPr>
          <w:spacing w:val="-2"/>
          <w:sz w:val="36"/>
        </w:rPr>
        <w:t xml:space="preserve"> </w:t>
      </w:r>
      <w:r>
        <w:rPr>
          <w:sz w:val="36"/>
        </w:rPr>
        <w:t>license</w:t>
      </w:r>
      <w:r>
        <w:rPr>
          <w:spacing w:val="-5"/>
          <w:sz w:val="36"/>
        </w:rPr>
        <w:t xml:space="preserve"> </w:t>
      </w:r>
      <w:r>
        <w:rPr>
          <w:sz w:val="36"/>
        </w:rPr>
        <w:t>terms for pfSense® software which the user must accept before installation.</w:t>
      </w:r>
    </w:p>
    <w:p w14:paraId="6FD3B5D5">
      <w:pPr>
        <w:pStyle w:val="10"/>
        <w:spacing w:before="107"/>
        <w:rPr>
          <w:sz w:val="20"/>
        </w:rPr>
      </w:pPr>
    </w:p>
    <w:p w14:paraId="152CF2D1">
      <w:pPr>
        <w:pStyle w:val="11"/>
      </w:pPr>
      <w:r>
        <w:rPr>
          <w:sz w:val="20"/>
        </w:rPr>
        <w:drawing>
          <wp:anchor distT="0" distB="0" distL="0" distR="0" simplePos="0" relativeHeight="251700224" behindDoc="1" locked="0" layoutInCell="1" allowOverlap="1">
            <wp:simplePos x="0" y="0"/>
            <wp:positionH relativeFrom="page">
              <wp:posOffset>1201420</wp:posOffset>
            </wp:positionH>
            <wp:positionV relativeFrom="paragraph">
              <wp:posOffset>60325</wp:posOffset>
            </wp:positionV>
            <wp:extent cx="5242560" cy="32766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7" cstate="print"/>
                    <a:stretch>
                      <a:fillRect/>
                    </a:stretch>
                  </pic:blipFill>
                  <pic:spPr>
                    <a:xfrm>
                      <a:off x="0" y="0"/>
                      <a:ext cx="5242559" cy="3276600"/>
                    </a:xfrm>
                    <a:prstGeom prst="rect">
                      <a:avLst/>
                    </a:prstGeom>
                  </pic:spPr>
                </pic:pic>
              </a:graphicData>
            </a:graphic>
          </wp:anchor>
        </w:drawing>
      </w:r>
      <w:r>
        <w:t>Read</w:t>
      </w:r>
      <w:r>
        <w:rPr>
          <w:spacing w:val="-3"/>
        </w:rPr>
        <w:t xml:space="preserve"> </w:t>
      </w:r>
      <w:r>
        <w:t>the</w:t>
      </w:r>
      <w:r>
        <w:rPr>
          <w:spacing w:val="-4"/>
        </w:rPr>
        <w:t xml:space="preserve"> </w:t>
      </w:r>
      <w:r>
        <w:t>terms</w:t>
      </w:r>
      <w:r>
        <w:rPr>
          <w:spacing w:val="-2"/>
        </w:rPr>
        <w:t xml:space="preserve"> </w:t>
      </w:r>
      <w:r>
        <w:t>carefully.</w:t>
      </w:r>
      <w:r>
        <w:rPr>
          <w:spacing w:val="-1"/>
        </w:rPr>
        <w:t xml:space="preserve"> </w:t>
      </w:r>
      <w:r>
        <w:t>Use</w:t>
      </w:r>
      <w:r>
        <w:rPr>
          <w:spacing w:val="-4"/>
        </w:rPr>
        <w:t xml:space="preserve"> </w:t>
      </w:r>
      <w:r>
        <w:t>the</w:t>
      </w:r>
      <w:r>
        <w:rPr>
          <w:spacing w:val="-2"/>
        </w:rPr>
        <w:t xml:space="preserve"> </w:t>
      </w:r>
      <w:r>
        <w:t>Page</w:t>
      </w:r>
      <w:r>
        <w:rPr>
          <w:spacing w:val="-4"/>
        </w:rPr>
        <w:t xml:space="preserve"> </w:t>
      </w:r>
      <w:r>
        <w:t>Down</w:t>
      </w:r>
      <w:r>
        <w:rPr>
          <w:spacing w:val="-5"/>
        </w:rPr>
        <w:t xml:space="preserve"> </w:t>
      </w:r>
      <w:r>
        <w:t>and</w:t>
      </w:r>
      <w:r>
        <w:rPr>
          <w:spacing w:val="-3"/>
        </w:rPr>
        <w:t xml:space="preserve"> </w:t>
      </w:r>
      <w:r>
        <w:t>Page</w:t>
      </w:r>
      <w:r>
        <w:rPr>
          <w:spacing w:val="-4"/>
        </w:rPr>
        <w:t xml:space="preserve"> </w:t>
      </w:r>
      <w:r>
        <w:t>Up</w:t>
      </w:r>
      <w:r>
        <w:rPr>
          <w:spacing w:val="-3"/>
        </w:rPr>
        <w:t xml:space="preserve"> </w:t>
      </w:r>
      <w:r>
        <w:t xml:space="preserve">keys to display additional license text. Press </w:t>
      </w:r>
      <w:r>
        <w:rPr>
          <w:rFonts w:ascii="Consolas"/>
          <w:color w:val="E74B3B"/>
        </w:rPr>
        <w:t>Enter</w:t>
      </w:r>
      <w:r>
        <w:rPr>
          <w:rFonts w:ascii="Consolas"/>
          <w:color w:val="E74B3B"/>
          <w:spacing w:val="-109"/>
        </w:rPr>
        <w:t xml:space="preserve"> </w:t>
      </w:r>
      <w:r>
        <w:t xml:space="preserve">to </w:t>
      </w:r>
      <w:r>
        <w:rPr>
          <w:b/>
        </w:rPr>
        <w:t xml:space="preserve">Accept </w:t>
      </w:r>
      <w:r>
        <w:t>the terms and proceed.</w:t>
      </w:r>
    </w:p>
    <w:p w14:paraId="572D44ED">
      <w:pPr>
        <w:pStyle w:val="11"/>
        <w:spacing w:after="0"/>
        <w:sectPr>
          <w:headerReference r:id="rId5" w:type="default"/>
          <w:footerReference r:id="rId6" w:type="default"/>
          <w:pgSz w:w="11910" w:h="16840"/>
          <w:pgMar w:top="936" w:right="432" w:bottom="880" w:left="432" w:header="741" w:footer="699" w:gutter="0"/>
          <w:pgBorders>
            <w:top w:val="single" w:color="558ED5" w:sz="12" w:space="1"/>
            <w:left w:val="single" w:color="558ED5" w:sz="12" w:space="4"/>
            <w:bottom w:val="single" w:color="558ED5" w:sz="12" w:space="1"/>
            <w:right w:val="single" w:color="558ED5" w:sz="12" w:space="4"/>
          </w:pgBorders>
          <w:pgNumType w:start="2"/>
          <w:cols w:space="720" w:num="1"/>
        </w:sectPr>
      </w:pPr>
    </w:p>
    <w:p w14:paraId="42BFB3B9">
      <w:pPr>
        <w:pStyle w:val="10"/>
        <w:spacing w:before="353"/>
        <w:rPr>
          <w:sz w:val="36"/>
        </w:rPr>
      </w:pPr>
    </w:p>
    <w:p w14:paraId="36948FDE">
      <w:pPr>
        <w:spacing w:before="0"/>
        <w:ind w:left="295" w:right="0" w:firstLine="0"/>
        <w:jc w:val="left"/>
        <w:rPr>
          <w:rFonts w:ascii="Georgia"/>
          <w:b/>
          <w:sz w:val="36"/>
        </w:rPr>
      </w:pPr>
      <w:bookmarkStart w:id="4" w:name="Welcome Menu"/>
      <w:bookmarkEnd w:id="4"/>
      <w:r>
        <w:rPr>
          <w:rFonts w:ascii="Georgia"/>
          <w:b/>
          <w:color w:val="6FAC46"/>
          <w:sz w:val="36"/>
        </w:rPr>
        <w:t>Welcome</w:t>
      </w:r>
      <w:r>
        <w:rPr>
          <w:rFonts w:ascii="Georgia"/>
          <w:b/>
          <w:color w:val="6FAC46"/>
          <w:spacing w:val="-5"/>
          <w:sz w:val="36"/>
        </w:rPr>
        <w:t xml:space="preserve"> </w:t>
      </w:r>
      <w:r>
        <w:rPr>
          <w:rFonts w:ascii="Georgia"/>
          <w:b/>
          <w:color w:val="6FAC46"/>
          <w:spacing w:val="-4"/>
          <w:sz w:val="36"/>
        </w:rPr>
        <w:t>Menu</w:t>
      </w:r>
    </w:p>
    <w:p w14:paraId="1F6ABBF3">
      <w:pPr>
        <w:pStyle w:val="10"/>
        <w:spacing w:before="34"/>
        <w:rPr>
          <w:rFonts w:ascii="Georgia"/>
          <w:b/>
          <w:sz w:val="36"/>
        </w:rPr>
      </w:pPr>
    </w:p>
    <w:p w14:paraId="1DF2BB0B">
      <w:pPr>
        <w:pStyle w:val="10"/>
        <w:ind w:left="295"/>
      </w:pPr>
      <w:r>
        <w:t>Next,</w:t>
      </w:r>
      <w:r>
        <w:rPr>
          <w:spacing w:val="-6"/>
        </w:rPr>
        <w:t xml:space="preserve"> </w:t>
      </w:r>
      <w:r>
        <w:t>the</w:t>
      </w:r>
      <w:r>
        <w:rPr>
          <w:spacing w:val="-2"/>
        </w:rPr>
        <w:t xml:space="preserve"> </w:t>
      </w:r>
      <w:r>
        <w:t>installer</w:t>
      </w:r>
      <w:r>
        <w:rPr>
          <w:spacing w:val="-2"/>
        </w:rPr>
        <w:t xml:space="preserve"> </w:t>
      </w:r>
      <w:r>
        <w:t>prompts</w:t>
      </w:r>
      <w:r>
        <w:rPr>
          <w:spacing w:val="-1"/>
        </w:rPr>
        <w:t xml:space="preserve"> </w:t>
      </w:r>
      <w:r>
        <w:t>to</w:t>
      </w:r>
      <w:r>
        <w:rPr>
          <w:spacing w:val="-1"/>
        </w:rPr>
        <w:t xml:space="preserve"> </w:t>
      </w:r>
      <w:r>
        <w:t>launch</w:t>
      </w:r>
      <w:r>
        <w:rPr>
          <w:spacing w:val="-1"/>
        </w:rPr>
        <w:t xml:space="preserve"> </w:t>
      </w:r>
      <w:r>
        <w:t>rescue</w:t>
      </w:r>
      <w:r>
        <w:rPr>
          <w:spacing w:val="1"/>
        </w:rPr>
        <w:t xml:space="preserve"> </w:t>
      </w:r>
      <w:r>
        <w:t>options</w:t>
      </w:r>
      <w:r>
        <w:rPr>
          <w:spacing w:val="-3"/>
        </w:rPr>
        <w:t xml:space="preserve"> </w:t>
      </w:r>
      <w:r>
        <w:t>or</w:t>
      </w:r>
      <w:r>
        <w:rPr>
          <w:spacing w:val="-1"/>
        </w:rPr>
        <w:t xml:space="preserve"> </w:t>
      </w:r>
      <w:r>
        <w:t>start</w:t>
      </w:r>
      <w:r>
        <w:rPr>
          <w:spacing w:val="-1"/>
        </w:rPr>
        <w:t xml:space="preserve"> </w:t>
      </w:r>
      <w:r>
        <w:t>the</w:t>
      </w:r>
      <w:r>
        <w:rPr>
          <w:spacing w:val="-2"/>
        </w:rPr>
        <w:t xml:space="preserve"> </w:t>
      </w:r>
      <w:r>
        <w:t>installation</w:t>
      </w:r>
      <w:r>
        <w:rPr>
          <w:spacing w:val="-3"/>
        </w:rPr>
        <w:t xml:space="preserve"> </w:t>
      </w:r>
      <w:r>
        <w:rPr>
          <w:spacing w:val="-2"/>
        </w:rPr>
        <w:t>process.</w:t>
      </w:r>
    </w:p>
    <w:p w14:paraId="53CF3D3D">
      <w:pPr>
        <w:pStyle w:val="10"/>
        <w:spacing w:before="109"/>
        <w:rPr>
          <w:sz w:val="20"/>
        </w:rPr>
      </w:pPr>
    </w:p>
    <w:p w14:paraId="6A2D52AB">
      <w:pPr>
        <w:pStyle w:val="10"/>
        <w:spacing w:before="168"/>
      </w:pPr>
      <w:r>
        <w:rPr>
          <w:sz w:val="20"/>
        </w:rPr>
        <w:drawing>
          <wp:anchor distT="0" distB="0" distL="0" distR="0" simplePos="0" relativeHeight="251700224" behindDoc="1" locked="0" layoutInCell="1" allowOverlap="1">
            <wp:simplePos x="0" y="0"/>
            <wp:positionH relativeFrom="page">
              <wp:posOffset>1156335</wp:posOffset>
            </wp:positionH>
            <wp:positionV relativeFrom="paragraph">
              <wp:posOffset>8255</wp:posOffset>
            </wp:positionV>
            <wp:extent cx="5276850" cy="238125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8" cstate="print"/>
                    <a:stretch>
                      <a:fillRect/>
                    </a:stretch>
                  </pic:blipFill>
                  <pic:spPr>
                    <a:xfrm>
                      <a:off x="0" y="0"/>
                      <a:ext cx="5276581" cy="2381250"/>
                    </a:xfrm>
                    <a:prstGeom prst="rect">
                      <a:avLst/>
                    </a:prstGeom>
                  </pic:spPr>
                </pic:pic>
              </a:graphicData>
            </a:graphic>
          </wp:anchor>
        </w:drawing>
      </w:r>
    </w:p>
    <w:p w14:paraId="6E6561A0">
      <w:pPr>
        <w:pStyle w:val="10"/>
        <w:tabs>
          <w:tab w:val="left" w:pos="10760"/>
        </w:tabs>
        <w:ind w:left="295"/>
        <w:rPr>
          <w:rFonts w:ascii="Arial MT"/>
        </w:rPr>
      </w:pPr>
      <w:r>
        <w:rPr>
          <w:rFonts w:ascii="Arial MT"/>
          <w:color w:val="404040"/>
          <w:shd w:val="clear" w:color="auto" w:fill="FBFBFB"/>
        </w:rPr>
        <w:t>Use</w:t>
      </w:r>
      <w:r>
        <w:rPr>
          <w:rFonts w:ascii="Arial MT"/>
          <w:color w:val="404040"/>
          <w:spacing w:val="-5"/>
          <w:shd w:val="clear" w:color="auto" w:fill="FBFBFB"/>
        </w:rPr>
        <w:t xml:space="preserve"> </w:t>
      </w:r>
      <w:r>
        <w:rPr>
          <w:rFonts w:ascii="Arial MT"/>
          <w:color w:val="404040"/>
          <w:shd w:val="clear" w:color="auto" w:fill="FBFBFB"/>
        </w:rPr>
        <w:t>the</w:t>
      </w:r>
      <w:r>
        <w:rPr>
          <w:rFonts w:ascii="Arial MT"/>
          <w:color w:val="404040"/>
          <w:spacing w:val="-2"/>
          <w:shd w:val="clear" w:color="auto" w:fill="FBFBFB"/>
        </w:rPr>
        <w:t xml:space="preserve"> </w:t>
      </w:r>
      <w:r>
        <w:rPr>
          <w:rFonts w:ascii="Arial MT"/>
          <w:color w:val="404040"/>
          <w:shd w:val="clear" w:color="auto" w:fill="FBFBFB"/>
        </w:rPr>
        <w:t>arrow</w:t>
      </w:r>
      <w:r>
        <w:rPr>
          <w:rFonts w:ascii="Arial MT"/>
          <w:color w:val="404040"/>
          <w:spacing w:val="-1"/>
          <w:shd w:val="clear" w:color="auto" w:fill="FBFBFB"/>
        </w:rPr>
        <w:t xml:space="preserve"> </w:t>
      </w:r>
      <w:r>
        <w:rPr>
          <w:rFonts w:ascii="Arial MT"/>
          <w:color w:val="404040"/>
          <w:shd w:val="clear" w:color="auto" w:fill="FBFBFB"/>
        </w:rPr>
        <w:t>keys</w:t>
      </w:r>
      <w:r>
        <w:rPr>
          <w:rFonts w:ascii="Arial MT"/>
          <w:color w:val="404040"/>
          <w:spacing w:val="-1"/>
          <w:shd w:val="clear" w:color="auto" w:fill="FBFBFB"/>
        </w:rPr>
        <w:t xml:space="preserve"> </w:t>
      </w:r>
      <w:r>
        <w:rPr>
          <w:rFonts w:ascii="Arial MT"/>
          <w:color w:val="404040"/>
          <w:shd w:val="clear" w:color="auto" w:fill="FBFBFB"/>
        </w:rPr>
        <w:t>to select</w:t>
      </w:r>
      <w:r>
        <w:rPr>
          <w:rFonts w:ascii="Arial MT"/>
          <w:color w:val="404040"/>
          <w:spacing w:val="-3"/>
          <w:shd w:val="clear" w:color="auto" w:fill="FBFBFB"/>
        </w:rPr>
        <w:t xml:space="preserve"> </w:t>
      </w:r>
      <w:r>
        <w:rPr>
          <w:rFonts w:ascii="Arial MT"/>
          <w:color w:val="404040"/>
          <w:shd w:val="clear" w:color="auto" w:fill="FBFBFB"/>
        </w:rPr>
        <w:t>an</w:t>
      </w:r>
      <w:r>
        <w:rPr>
          <w:rFonts w:ascii="Arial MT"/>
          <w:color w:val="404040"/>
          <w:spacing w:val="-5"/>
          <w:shd w:val="clear" w:color="auto" w:fill="FBFBFB"/>
        </w:rPr>
        <w:t xml:space="preserve"> </w:t>
      </w:r>
      <w:r>
        <w:rPr>
          <w:rFonts w:ascii="Arial MT"/>
          <w:color w:val="404040"/>
          <w:shd w:val="clear" w:color="auto" w:fill="FBFBFB"/>
        </w:rPr>
        <w:t>option,</w:t>
      </w:r>
      <w:r>
        <w:rPr>
          <w:rFonts w:ascii="Arial MT"/>
          <w:color w:val="404040"/>
          <w:spacing w:val="-1"/>
          <w:shd w:val="clear" w:color="auto" w:fill="FBFBFB"/>
        </w:rPr>
        <w:t xml:space="preserve"> </w:t>
      </w:r>
      <w:r>
        <w:rPr>
          <w:rFonts w:ascii="Arial MT"/>
          <w:color w:val="404040"/>
          <w:shd w:val="clear" w:color="auto" w:fill="FBFBFB"/>
        </w:rPr>
        <w:t>then</w:t>
      </w:r>
      <w:r>
        <w:rPr>
          <w:rFonts w:ascii="Arial MT"/>
          <w:color w:val="404040"/>
          <w:spacing w:val="-2"/>
          <w:shd w:val="clear" w:color="auto" w:fill="FBFBFB"/>
        </w:rPr>
        <w:t xml:space="preserve"> </w:t>
      </w:r>
      <w:r>
        <w:rPr>
          <w:rFonts w:ascii="Arial MT"/>
          <w:color w:val="404040"/>
          <w:shd w:val="clear" w:color="auto" w:fill="FBFBFB"/>
        </w:rPr>
        <w:t>press</w:t>
      </w:r>
      <w:r>
        <w:rPr>
          <w:rFonts w:ascii="Arial MT"/>
          <w:color w:val="404040"/>
          <w:spacing w:val="-3"/>
          <w:shd w:val="clear" w:color="auto" w:fill="FBFBFB"/>
        </w:rPr>
        <w:t xml:space="preserve"> </w:t>
      </w:r>
      <w:r>
        <w:rPr>
          <w:rFonts w:ascii="Consolas"/>
          <w:color w:val="E74B3B"/>
          <w:sz w:val="18"/>
        </w:rPr>
        <w:t>Enter</w:t>
      </w:r>
      <w:r>
        <w:rPr>
          <w:rFonts w:ascii="Arial MT"/>
          <w:color w:val="404040"/>
          <w:shd w:val="clear" w:color="auto" w:fill="FBFBFB"/>
        </w:rPr>
        <w:t>.</w:t>
      </w:r>
      <w:r>
        <w:rPr>
          <w:rFonts w:ascii="Arial MT"/>
          <w:color w:val="404040"/>
          <w:spacing w:val="-3"/>
          <w:shd w:val="clear" w:color="auto" w:fill="FBFBFB"/>
        </w:rPr>
        <w:t xml:space="preserve"> </w:t>
      </w:r>
      <w:r>
        <w:rPr>
          <w:rFonts w:ascii="Arial MT"/>
          <w:color w:val="404040"/>
          <w:shd w:val="clear" w:color="auto" w:fill="FBFBFB"/>
        </w:rPr>
        <w:t>The</w:t>
      </w:r>
      <w:r>
        <w:rPr>
          <w:rFonts w:ascii="Arial MT"/>
          <w:color w:val="404040"/>
          <w:spacing w:val="-2"/>
          <w:shd w:val="clear" w:color="auto" w:fill="FBFBFB"/>
        </w:rPr>
        <w:t xml:space="preserve"> </w:t>
      </w:r>
      <w:r>
        <w:rPr>
          <w:rFonts w:ascii="Arial MT"/>
          <w:color w:val="404040"/>
          <w:shd w:val="clear" w:color="auto" w:fill="FBFBFB"/>
        </w:rPr>
        <w:t>options</w:t>
      </w:r>
      <w:r>
        <w:rPr>
          <w:rFonts w:ascii="Arial MT"/>
          <w:color w:val="404040"/>
          <w:spacing w:val="-3"/>
          <w:shd w:val="clear" w:color="auto" w:fill="FBFBFB"/>
        </w:rPr>
        <w:t xml:space="preserve"> </w:t>
      </w:r>
      <w:r>
        <w:rPr>
          <w:rFonts w:ascii="Arial MT"/>
          <w:color w:val="404040"/>
          <w:shd w:val="clear" w:color="auto" w:fill="FBFBFB"/>
        </w:rPr>
        <w:t>on this</w:t>
      </w:r>
      <w:r>
        <w:rPr>
          <w:rFonts w:ascii="Arial MT"/>
          <w:color w:val="404040"/>
          <w:spacing w:val="-3"/>
          <w:shd w:val="clear" w:color="auto" w:fill="FBFBFB"/>
        </w:rPr>
        <w:t xml:space="preserve"> </w:t>
      </w:r>
      <w:r>
        <w:rPr>
          <w:rFonts w:ascii="Arial MT"/>
          <w:color w:val="404040"/>
          <w:shd w:val="clear" w:color="auto" w:fill="FBFBFB"/>
        </w:rPr>
        <w:t>screen</w:t>
      </w:r>
      <w:r>
        <w:rPr>
          <w:rFonts w:ascii="Arial MT"/>
          <w:color w:val="404040"/>
          <w:spacing w:val="-2"/>
          <w:shd w:val="clear" w:color="auto" w:fill="FBFBFB"/>
        </w:rPr>
        <w:t xml:space="preserve"> </w:t>
      </w:r>
      <w:r>
        <w:rPr>
          <w:rFonts w:ascii="Arial MT"/>
          <w:color w:val="404040"/>
          <w:spacing w:val="-4"/>
          <w:shd w:val="clear" w:color="auto" w:fill="FBFBFB"/>
        </w:rPr>
        <w:t>are:</w:t>
      </w:r>
      <w:r>
        <w:rPr>
          <w:rFonts w:ascii="Arial MT"/>
          <w:color w:val="404040"/>
          <w:shd w:val="clear" w:color="auto" w:fill="FBFBFB"/>
        </w:rPr>
        <w:tab/>
      </w:r>
    </w:p>
    <w:p w14:paraId="037375F1">
      <w:pPr>
        <w:pStyle w:val="10"/>
        <w:spacing w:before="105"/>
        <w:rPr>
          <w:rFonts w:ascii="Arial MT"/>
          <w:sz w:val="20"/>
        </w:rPr>
      </w:pPr>
      <w:r>
        <w:rPr>
          <w:rFonts w:ascii="Arial MT"/>
          <w:sz w:val="20"/>
        </w:rPr>
        <mc:AlternateContent>
          <mc:Choice Requires="wpg">
            <w:drawing>
              <wp:anchor distT="0" distB="0" distL="0" distR="0" simplePos="0" relativeHeight="251701248" behindDoc="1" locked="0" layoutInCell="1" allowOverlap="1">
                <wp:simplePos x="0" y="0"/>
                <wp:positionH relativeFrom="page">
                  <wp:posOffset>457200</wp:posOffset>
                </wp:positionH>
                <wp:positionV relativeFrom="paragraph">
                  <wp:posOffset>227965</wp:posOffset>
                </wp:positionV>
                <wp:extent cx="6645910" cy="24130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2" name="Graphic 12"/>
                        <wps:cNvSpPr/>
                        <wps:spPr>
                          <a:xfrm>
                            <a:off x="0" y="27940"/>
                            <a:ext cx="6645909" cy="213360"/>
                          </a:xfrm>
                          <a:custGeom>
                            <a:avLst/>
                            <a:gdLst/>
                            <a:ahLst/>
                            <a:cxnLst/>
                            <a:rect l="l" t="t" r="r" b="b"/>
                            <a:pathLst>
                              <a:path w="6645909" h="213360">
                                <a:moveTo>
                                  <a:pt x="6645909" y="213360"/>
                                </a:moveTo>
                                <a:lnTo>
                                  <a:pt x="0" y="213360"/>
                                </a:lnTo>
                                <a:lnTo>
                                  <a:pt x="0" y="0"/>
                                </a:lnTo>
                                <a:lnTo>
                                  <a:pt x="6645909" y="0"/>
                                </a:lnTo>
                                <a:lnTo>
                                  <a:pt x="6645909" y="213360"/>
                                </a:lnTo>
                                <a:close/>
                              </a:path>
                            </a:pathLst>
                          </a:custGeom>
                          <a:solidFill>
                            <a:srgbClr val="E7F1F9"/>
                          </a:solidFill>
                        </wps:spPr>
                        <wps:bodyPr wrap="square" lIns="0" tIns="0" rIns="0" bIns="0" rtlCol="0">
                          <a:noAutofit/>
                        </wps:bodyPr>
                      </wps:wsp>
                      <wps:wsp>
                        <wps:cNvPr id="13" name="Graphic 13"/>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4" name="Textbox 14"/>
                        <wps:cNvSpPr txBox="1"/>
                        <wps:spPr>
                          <a:xfrm>
                            <a:off x="0" y="27432"/>
                            <a:ext cx="6645909" cy="213995"/>
                          </a:xfrm>
                          <a:prstGeom prst="rect">
                            <a:avLst/>
                          </a:prstGeom>
                        </wps:spPr>
                        <wps:txbx>
                          <w:txbxContent>
                            <w:p w14:paraId="0FFE1721">
                              <w:pPr>
                                <w:spacing w:before="81" w:line="256" w:lineRule="exact"/>
                                <w:ind w:left="0" w:right="0" w:firstLine="0"/>
                                <w:jc w:val="left"/>
                                <w:rPr>
                                  <w:rFonts w:ascii="Calibri"/>
                                  <w:b/>
                                  <w:sz w:val="21"/>
                                </w:rPr>
                              </w:pPr>
                              <w:r>
                                <w:rPr>
                                  <w:rFonts w:ascii="Calibri"/>
                                  <w:b/>
                                  <w:color w:val="2980B8"/>
                                  <w:spacing w:val="-2"/>
                                  <w:sz w:val="21"/>
                                </w:rPr>
                                <w:t>Install:</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7.95pt;height:19pt;width:523.3pt;mso-position-horizontal-relative:page;mso-wrap-distance-bottom:0pt;mso-wrap-distance-top:0pt;z-index:-251615232;mso-width-relative:page;mso-height-relative:page;" coordsize="6645909,241300" o:gfxdata="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M8e&#10;5Z7ZAAAACQEAAA8AAAAAAAAAAQAgAAAAIgAAAGRycy9kb3ducmV2LnhtbFBLAQIUABQAAAAIAIdO&#10;4kA9yJgVBgMAAMMKAAAOAAAAAAAAAAEAIAAAACgBAABkcnMvZTJvRG9jLnhtbFBLBQYAAAAABgAG&#10;AFkBAACgBgAAAAA=&#10;">
                <o:lock v:ext="edit" aspectratio="f"/>
                <v:shape id="Graphic 12" o:spid="_x0000_s1026" o:spt="100" style="position:absolute;left:0;top:27940;height:213360;width:6645909;" fillcolor="#E7F1F9" filled="t" stroked="f" coordsize="6645909,213360" o:gfxdata="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Gg3NLgAAADbAAAA&#10;DwAAAAAAAAABACAAAAAiAAAAZHJzL2Rvd25yZXYueG1sUEsBAhQAFAAAAAgAh07iQDMvBZ47AAAA&#10;OQAAABAAAAAAAAAAAQAgAAAABwEAAGRycy9zaGFwZXhtbC54bWxQSwUGAAAAAAYABgBbAQAAsQMA&#10;AAAA&#10;" path="m6645909,213360l0,213360,0,0,6645909,0,6645909,213360xe">
                  <v:fill on="t" focussize="0,0"/>
                  <v:stroke on="f"/>
                  <v:imagedata o:title=""/>
                  <o:lock v:ext="edit" aspectratio="f"/>
                  <v:textbox inset="0mm,0mm,0mm,0mm"/>
                </v:shape>
                <v:shape id="Graphic 13" o:spid="_x0000_s1026" o:spt="100" style="position:absolute;left:0;top:0;height:27940;width:6645909;" fillcolor="#6AAFDE" filled="t" stroked="f" coordsize="6645909,27940" o:gfxdata="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9jX5ugAAANsA&#10;AAAPAAAAAAAAAAEAIAAAACIAAABkcnMvZG93bnJldi54bWxQSwECFAAUAAAACACHTuJAMy8FnjsA&#10;AAA5AAAAEAAAAAAAAAABACAAAAAJAQAAZHJzL3NoYXBleG1sLnhtbFBLBQYAAAAABgAGAFsBAACz&#10;AwAAAAA=&#10;" path="m6645909,27432l0,27432,0,0,6645909,0,6645909,27432xe">
                  <v:fill on="t" focussize="0,0"/>
                  <v:stroke on="f"/>
                  <v:imagedata o:title=""/>
                  <o:lock v:ext="edit" aspectratio="f"/>
                  <v:textbox inset="0mm,0mm,0mm,0mm"/>
                </v:shape>
                <v:shape id="Textbox 14" o:spid="_x0000_s1026" o:spt="202" type="#_x0000_t202" style="position:absolute;left:0;top:27432;height:213995;width:6645909;"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FFE1721">
                        <w:pPr>
                          <w:spacing w:before="81" w:line="256" w:lineRule="exact"/>
                          <w:ind w:left="0" w:right="0" w:firstLine="0"/>
                          <w:jc w:val="left"/>
                          <w:rPr>
                            <w:rFonts w:ascii="Calibri"/>
                            <w:b/>
                            <w:sz w:val="21"/>
                          </w:rPr>
                        </w:pPr>
                        <w:r>
                          <w:rPr>
                            <w:rFonts w:ascii="Calibri"/>
                            <w:b/>
                            <w:color w:val="2980B8"/>
                            <w:spacing w:val="-2"/>
                            <w:sz w:val="21"/>
                          </w:rPr>
                          <w:t>Install:</w:t>
                        </w:r>
                      </w:p>
                    </w:txbxContent>
                  </v:textbox>
                </v:shape>
                <w10:wrap type="topAndBottom"/>
              </v:group>
            </w:pict>
          </mc:Fallback>
        </mc:AlternateContent>
      </w:r>
    </w:p>
    <w:p w14:paraId="7EDD82E4">
      <w:pPr>
        <w:pStyle w:val="10"/>
        <w:spacing w:before="84"/>
        <w:ind w:left="295"/>
      </w:pPr>
      <w:r>
        <w:rPr>
          <w:color w:val="404040"/>
          <w:shd w:val="clear" w:color="auto" w:fill="FBFBFB"/>
        </w:rPr>
        <w:t>Continue</w:t>
      </w:r>
      <w:r>
        <w:rPr>
          <w:color w:val="404040"/>
          <w:spacing w:val="-5"/>
          <w:shd w:val="clear" w:color="auto" w:fill="FBFBFB"/>
        </w:rPr>
        <w:t xml:space="preserve"> </w:t>
      </w:r>
      <w:r>
        <w:rPr>
          <w:color w:val="404040"/>
          <w:shd w:val="clear" w:color="auto" w:fill="FBFBFB"/>
        </w:rPr>
        <w:t>installing</w:t>
      </w:r>
      <w:r>
        <w:rPr>
          <w:color w:val="404040"/>
          <w:spacing w:val="-1"/>
          <w:shd w:val="clear" w:color="auto" w:fill="FBFBFB"/>
        </w:rPr>
        <w:t xml:space="preserve"> </w:t>
      </w:r>
      <w:r>
        <w:rPr>
          <w:color w:val="404040"/>
          <w:shd w:val="clear" w:color="auto" w:fill="FBFBFB"/>
        </w:rPr>
        <w:t>pfSense</w:t>
      </w:r>
      <w:r>
        <w:rPr>
          <w:color w:val="404040"/>
          <w:spacing w:val="-2"/>
          <w:shd w:val="clear" w:color="auto" w:fill="FBFBFB"/>
        </w:rPr>
        <w:t xml:space="preserve"> software</w:t>
      </w:r>
    </w:p>
    <w:p w14:paraId="1BA84D54">
      <w:pPr>
        <w:pStyle w:val="10"/>
        <w:ind w:left="295"/>
        <w:rPr>
          <w:sz w:val="20"/>
        </w:rPr>
      </w:pPr>
      <w:r>
        <w:rPr>
          <w:sz w:val="20"/>
        </w:rPr>
        <mc:AlternateContent>
          <mc:Choice Requires="wpg">
            <w:drawing>
              <wp:inline distT="0" distB="0" distL="0" distR="0">
                <wp:extent cx="6645275" cy="241300"/>
                <wp:effectExtent l="0" t="0" r="0" b="6350"/>
                <wp:docPr id="15" name="Group 15"/>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6" name="Graphic 16"/>
                        <wps:cNvSpPr/>
                        <wps:spPr>
                          <a:xfrm>
                            <a:off x="0" y="27940"/>
                            <a:ext cx="6645909" cy="213360"/>
                          </a:xfrm>
                          <a:custGeom>
                            <a:avLst/>
                            <a:gdLst/>
                            <a:ahLst/>
                            <a:cxnLst/>
                            <a:rect l="l" t="t" r="r" b="b"/>
                            <a:pathLst>
                              <a:path w="6645909" h="213360">
                                <a:moveTo>
                                  <a:pt x="6645909" y="213360"/>
                                </a:moveTo>
                                <a:lnTo>
                                  <a:pt x="0" y="213360"/>
                                </a:lnTo>
                                <a:lnTo>
                                  <a:pt x="0" y="0"/>
                                </a:lnTo>
                                <a:lnTo>
                                  <a:pt x="6645909" y="0"/>
                                </a:lnTo>
                                <a:lnTo>
                                  <a:pt x="6645909" y="213360"/>
                                </a:lnTo>
                                <a:close/>
                              </a:path>
                            </a:pathLst>
                          </a:custGeom>
                          <a:solidFill>
                            <a:srgbClr val="E7F1F9"/>
                          </a:solidFill>
                        </wps:spPr>
                        <wps:bodyPr wrap="square" lIns="0" tIns="0" rIns="0" bIns="0" rtlCol="0">
                          <a:noAutofit/>
                        </wps:bodyPr>
                      </wps:wsp>
                      <wps:wsp>
                        <wps:cNvPr id="17" name="Graphic 17"/>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8" name="Textbox 18"/>
                        <wps:cNvSpPr txBox="1"/>
                        <wps:spPr>
                          <a:xfrm>
                            <a:off x="0" y="27432"/>
                            <a:ext cx="6645909" cy="213995"/>
                          </a:xfrm>
                          <a:prstGeom prst="rect">
                            <a:avLst/>
                          </a:prstGeom>
                        </wps:spPr>
                        <wps:txbx>
                          <w:txbxContent>
                            <w:p w14:paraId="39E7711E">
                              <w:pPr>
                                <w:spacing w:before="81" w:line="255" w:lineRule="exact"/>
                                <w:ind w:left="0" w:right="0" w:firstLine="0"/>
                                <w:jc w:val="left"/>
                                <w:rPr>
                                  <w:rFonts w:ascii="Calibri"/>
                                  <w:b/>
                                  <w:sz w:val="21"/>
                                </w:rPr>
                              </w:pPr>
                              <w:r>
                                <w:rPr>
                                  <w:rFonts w:ascii="Calibri"/>
                                  <w:b/>
                                  <w:color w:val="2980B8"/>
                                  <w:sz w:val="21"/>
                                </w:rPr>
                                <w:t>Rescue</w:t>
                              </w:r>
                              <w:r>
                                <w:rPr>
                                  <w:rFonts w:ascii="Calibri"/>
                                  <w:b/>
                                  <w:color w:val="2980B8"/>
                                  <w:spacing w:val="-10"/>
                                  <w:sz w:val="21"/>
                                </w:rPr>
                                <w:t xml:space="preserve"> </w:t>
                              </w:r>
                              <w:r>
                                <w:rPr>
                                  <w:rFonts w:ascii="Calibri"/>
                                  <w:b/>
                                  <w:color w:val="2980B8"/>
                                  <w:spacing w:val="-2"/>
                                  <w:sz w:val="21"/>
                                </w:rPr>
                                <w:t>Shell:</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ElatSDVAAAABQEA&#10;AA8AAAAAAAAAAQAgAAAAIgAAAGRycy9kb3ducmV2LnhtbFBLAQIUABQAAAAIAIdO4kDnl+AOAQMA&#10;AMMKAAAOAAAAAAAAAAEAIAAAACQBAABkcnMvZTJvRG9jLnhtbFBLBQYAAAAABgAGAFkBAACXBgAA&#10;AAA=&#10;">
                <o:lock v:ext="edit" aspectratio="f"/>
                <v:shape id="Graphic 16" o:spid="_x0000_s1026" o:spt="100" style="position:absolute;left:0;top:27940;height:213360;width:6645909;" fillcolor="#E7F1F9" filled="t" stroked="f" coordsize="6645909,213360" o:gfxdata="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1MxN7gAAADbAAAA&#10;DwAAAAAAAAABACAAAAAiAAAAZHJzL2Rvd25yZXYueG1sUEsBAhQAFAAAAAgAh07iQDMvBZ47AAAA&#10;OQAAABAAAAAAAAAAAQAgAAAABwEAAGRycy9zaGFwZXhtbC54bWxQSwUGAAAAAAYABgBbAQAAsQMA&#10;AAAA&#10;" path="m6645909,213360l0,213360,0,0,6645909,0,6645909,213360xe">
                  <v:fill on="t" focussize="0,0"/>
                  <v:stroke on="f"/>
                  <v:imagedata o:title=""/>
                  <o:lock v:ext="edit" aspectratio="f"/>
                  <v:textbox inset="0mm,0mm,0mm,0mm"/>
                </v:shape>
                <v:shape id="Graphic 17" o:spid="_x0000_s1026" o:spt="100" style="position:absolute;left:0;top:0;height:27940;width:6645909;" fillcolor="#6AAFDE" filled="t" stroked="f" coordsize="6645909,27940" o:gfxdata="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zTP6ugAAANsA&#10;AAAPAAAAAAAAAAEAIAAAACIAAABkcnMvZG93bnJldi54bWxQSwECFAAUAAAACACHTuJAMy8FnjsA&#10;AAA5AAAAEAAAAAAAAAABACAAAAAJAQAAZHJzL3NoYXBleG1sLnhtbFBLBQYAAAAABgAGAFsBAACz&#10;AwAAAAA=&#10;" path="m6645909,27432l0,27432,0,0,6645909,0,6645909,27432xe">
                  <v:fill on="t" focussize="0,0"/>
                  <v:stroke on="f"/>
                  <v:imagedata o:title=""/>
                  <o:lock v:ext="edit" aspectratio="f"/>
                  <v:textbox inset="0mm,0mm,0mm,0mm"/>
                </v:shape>
                <v:shape id="Textbox 18" o:spid="_x0000_s1026" o:spt="202" type="#_x0000_t202" style="position:absolute;left:0;top:27432;height:213995;width:6645909;"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E7711E">
                        <w:pPr>
                          <w:spacing w:before="81" w:line="255" w:lineRule="exact"/>
                          <w:ind w:left="0" w:right="0" w:firstLine="0"/>
                          <w:jc w:val="left"/>
                          <w:rPr>
                            <w:rFonts w:ascii="Calibri"/>
                            <w:b/>
                            <w:sz w:val="21"/>
                          </w:rPr>
                        </w:pPr>
                        <w:r>
                          <w:rPr>
                            <w:rFonts w:ascii="Calibri"/>
                            <w:b/>
                            <w:color w:val="2980B8"/>
                            <w:sz w:val="21"/>
                          </w:rPr>
                          <w:t>Rescue</w:t>
                        </w:r>
                        <w:r>
                          <w:rPr>
                            <w:rFonts w:ascii="Calibri"/>
                            <w:b/>
                            <w:color w:val="2980B8"/>
                            <w:spacing w:val="-10"/>
                            <w:sz w:val="21"/>
                          </w:rPr>
                          <w:t xml:space="preserve"> </w:t>
                        </w:r>
                        <w:r>
                          <w:rPr>
                            <w:rFonts w:ascii="Calibri"/>
                            <w:b/>
                            <w:color w:val="2980B8"/>
                            <w:spacing w:val="-2"/>
                            <w:sz w:val="21"/>
                          </w:rPr>
                          <w:t>Shell:</w:t>
                        </w:r>
                      </w:p>
                    </w:txbxContent>
                  </v:textbox>
                </v:shape>
                <w10:wrap type="none"/>
                <w10:anchorlock/>
              </v:group>
            </w:pict>
          </mc:Fallback>
        </mc:AlternateContent>
      </w:r>
    </w:p>
    <w:p w14:paraId="466B5C86">
      <w:pPr>
        <w:pStyle w:val="10"/>
        <w:spacing w:before="48" w:line="312" w:lineRule="auto"/>
        <w:ind w:left="295" w:right="411"/>
      </w:pPr>
      <w:r>
        <mc:AlternateContent>
          <mc:Choice Requires="wpg">
            <w:drawing>
              <wp:anchor distT="0" distB="0" distL="0" distR="0" simplePos="0" relativeHeight="251666432" behindDoc="1" locked="0" layoutInCell="1" allowOverlap="1">
                <wp:simplePos x="0" y="0"/>
                <wp:positionH relativeFrom="page">
                  <wp:posOffset>457200</wp:posOffset>
                </wp:positionH>
                <wp:positionV relativeFrom="paragraph">
                  <wp:posOffset>434975</wp:posOffset>
                </wp:positionV>
                <wp:extent cx="6645910" cy="241935"/>
                <wp:effectExtent l="0" t="0" r="0" b="0"/>
                <wp:wrapNone/>
                <wp:docPr id="19" name="Group 19"/>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20" name="Graphic 20"/>
                        <wps:cNvSpPr/>
                        <wps:spPr>
                          <a:xfrm>
                            <a:off x="0" y="27940"/>
                            <a:ext cx="6645909" cy="213995"/>
                          </a:xfrm>
                          <a:custGeom>
                            <a:avLst/>
                            <a:gdLst/>
                            <a:ahLst/>
                            <a:cxnLst/>
                            <a:rect l="l" t="t" r="r" b="b"/>
                            <a:pathLst>
                              <a:path w="6645909" h="213995">
                                <a:moveTo>
                                  <a:pt x="6645909" y="213995"/>
                                </a:moveTo>
                                <a:lnTo>
                                  <a:pt x="0" y="213995"/>
                                </a:lnTo>
                                <a:lnTo>
                                  <a:pt x="0" y="0"/>
                                </a:lnTo>
                                <a:lnTo>
                                  <a:pt x="6645909" y="0"/>
                                </a:lnTo>
                                <a:lnTo>
                                  <a:pt x="6645909" y="213995"/>
                                </a:lnTo>
                                <a:close/>
                              </a:path>
                            </a:pathLst>
                          </a:custGeom>
                          <a:solidFill>
                            <a:srgbClr val="E7F1F9"/>
                          </a:solidFill>
                        </wps:spPr>
                        <wps:bodyPr wrap="square" lIns="0" tIns="0" rIns="0" bIns="0" rtlCol="0">
                          <a:noAutofit/>
                        </wps:bodyPr>
                      </wps:wsp>
                      <wps:wsp>
                        <wps:cNvPr id="21" name="Graphic 21"/>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22" name="Textbox 22"/>
                        <wps:cNvSpPr txBox="1"/>
                        <wps:spPr>
                          <a:xfrm>
                            <a:off x="0" y="27432"/>
                            <a:ext cx="6645909" cy="214629"/>
                          </a:xfrm>
                          <a:prstGeom prst="rect">
                            <a:avLst/>
                          </a:prstGeom>
                        </wps:spPr>
                        <wps:txbx>
                          <w:txbxContent>
                            <w:p w14:paraId="1F008FD0">
                              <w:pPr>
                                <w:spacing w:before="79"/>
                                <w:ind w:left="0" w:right="0" w:firstLine="0"/>
                                <w:jc w:val="left"/>
                                <w:rPr>
                                  <w:rFonts w:ascii="Calibri"/>
                                  <w:b/>
                                  <w:sz w:val="21"/>
                                </w:rPr>
                              </w:pPr>
                              <w:r>
                                <w:rPr>
                                  <w:rFonts w:ascii="Calibri"/>
                                  <w:b/>
                                  <w:color w:val="2980B8"/>
                                  <w:spacing w:val="-2"/>
                                  <w:sz w:val="21"/>
                                </w:rPr>
                                <w:t>Configuration</w:t>
                              </w:r>
                              <w:r>
                                <w:rPr>
                                  <w:rFonts w:ascii="Calibri"/>
                                  <w:b/>
                                  <w:color w:val="2980B8"/>
                                  <w:spacing w:val="12"/>
                                  <w:sz w:val="21"/>
                                </w:rPr>
                                <w:t xml:space="preserve"> </w:t>
                              </w:r>
                              <w:r>
                                <w:rPr>
                                  <w:rFonts w:ascii="Calibri"/>
                                  <w:b/>
                                  <w:color w:val="2980B8"/>
                                  <w:spacing w:val="-2"/>
                                  <w:sz w:val="21"/>
                                </w:rPr>
                                <w:t>Restore:</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34.25pt;height:19.05pt;width:523.3pt;mso-position-horizontal-relative:page;z-index:-251650048;mso-width-relative:page;mso-height-relative:page;" coordsize="6645909,241935" o:gfxdata="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G7Jpd7aAAAACgEAAA8AAAAAAAAAAQAgAAAAIgAAAGRycy9kb3ducmV2LnhtbFBL&#10;AQIUABQAAAAIAIdO4kCtdKdIEQMAAMMKAAAOAAAAAAAAAAEAIAAAACkBAABkcnMvZTJvRG9jLnht&#10;bFBLBQYAAAAABgAGAFkBAACsBgAAAAA=&#10;">
                <o:lock v:ext="edit" aspectratio="f"/>
                <v:shape id="Graphic 20" o:spid="_x0000_s1026" o:spt="100" style="position:absolute;left:0;top:27940;height:213995;width:6645909;" fillcolor="#E7F1F9" filled="t" stroked="f" coordsize="6645909,213995" o:gfxdata="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HdLXugAAANsA&#10;AAAPAAAAAAAAAAEAIAAAACIAAABkcnMvZG93bnJldi54bWxQSwECFAAUAAAACACHTuJAMy8FnjsA&#10;AAA5AAAAEAAAAAAAAAABACAAAAAJAQAAZHJzL3NoYXBleG1sLnhtbFBLBQYAAAAABgAGAFsBAACz&#10;AwAAAAA=&#10;" path="m6645909,213995l0,213995,0,0,6645909,0,6645909,213995xe">
                  <v:fill on="t" focussize="0,0"/>
                  <v:stroke on="f"/>
                  <v:imagedata o:title=""/>
                  <o:lock v:ext="edit" aspectratio="f"/>
                  <v:textbox inset="0mm,0mm,0mm,0mm"/>
                </v:shape>
                <v:shape id="Graphic 21" o:spid="_x0000_s1026" o:spt="100" style="position:absolute;left:0;top:0;height:27940;width:6645909;" fillcolor="#6AAFDE" filled="t" stroked="f" coordsize="6645909,27940" o:gfxdata="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ExKi8AAAA&#10;2wAAAA8AAAAAAAAAAQAgAAAAIgAAAGRycy9kb3ducmV2LnhtbFBLAQIUABQAAAAIAIdO4kAzLwWe&#10;OwAAADkAAAAQAAAAAAAAAAEAIAAAAAsBAABkcnMvc2hhcGV4bWwueG1sUEsFBgAAAAAGAAYAWwEA&#10;ALUDAAAAAA==&#10;" path="m6645909,27432l0,27432,0,0,6645909,0,6645909,27432xe">
                  <v:fill on="t" focussize="0,0"/>
                  <v:stroke on="f"/>
                  <v:imagedata o:title=""/>
                  <o:lock v:ext="edit" aspectratio="f"/>
                  <v:textbox inset="0mm,0mm,0mm,0mm"/>
                </v:shape>
                <v:shape id="Textbox 22" o:spid="_x0000_s1026" o:spt="202" type="#_x0000_t202" style="position:absolute;left:0;top:27432;height:214629;width:6645909;"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008FD0">
                        <w:pPr>
                          <w:spacing w:before="79"/>
                          <w:ind w:left="0" w:right="0" w:firstLine="0"/>
                          <w:jc w:val="left"/>
                          <w:rPr>
                            <w:rFonts w:ascii="Calibri"/>
                            <w:b/>
                            <w:sz w:val="21"/>
                          </w:rPr>
                        </w:pPr>
                        <w:r>
                          <w:rPr>
                            <w:rFonts w:ascii="Calibri"/>
                            <w:b/>
                            <w:color w:val="2980B8"/>
                            <w:spacing w:val="-2"/>
                            <w:sz w:val="21"/>
                          </w:rPr>
                          <w:t>Configuration</w:t>
                        </w:r>
                        <w:r>
                          <w:rPr>
                            <w:rFonts w:ascii="Calibri"/>
                            <w:b/>
                            <w:color w:val="2980B8"/>
                            <w:spacing w:val="12"/>
                            <w:sz w:val="21"/>
                          </w:rPr>
                          <w:t xml:space="preserve"> </w:t>
                        </w:r>
                        <w:r>
                          <w:rPr>
                            <w:rFonts w:ascii="Calibri"/>
                            <w:b/>
                            <w:color w:val="2980B8"/>
                            <w:spacing w:val="-2"/>
                            <w:sz w:val="21"/>
                          </w:rPr>
                          <w:t>Restore:</w:t>
                        </w:r>
                      </w:p>
                    </w:txbxContent>
                  </v:textbox>
                </v:shape>
              </v:group>
            </w:pict>
          </mc:Fallback>
        </mc:AlternateContent>
      </w:r>
      <w:r>
        <w:rPr>
          <w:color w:val="404040"/>
          <w:shd w:val="clear" w:color="auto" w:fill="FBFBFB"/>
        </w:rPr>
        <w:t>Starts</w:t>
      </w:r>
      <w:r>
        <w:rPr>
          <w:color w:val="404040"/>
          <w:spacing w:val="-6"/>
          <w:shd w:val="clear" w:color="auto" w:fill="FBFBFB"/>
        </w:rPr>
        <w:t xml:space="preserve"> </w:t>
      </w:r>
      <w:r>
        <w:rPr>
          <w:color w:val="404040"/>
          <w:shd w:val="clear" w:color="auto" w:fill="FBFBFB"/>
        </w:rPr>
        <w:t>a</w:t>
      </w:r>
      <w:r>
        <w:rPr>
          <w:color w:val="404040"/>
          <w:spacing w:val="-2"/>
          <w:shd w:val="clear" w:color="auto" w:fill="FBFBFB"/>
        </w:rPr>
        <w:t xml:space="preserve"> </w:t>
      </w:r>
      <w:r>
        <w:rPr>
          <w:color w:val="404040"/>
          <w:shd w:val="clear" w:color="auto" w:fill="FBFBFB"/>
        </w:rPr>
        <w:t>basic</w:t>
      </w:r>
      <w:r>
        <w:rPr>
          <w:color w:val="404040"/>
          <w:spacing w:val="-4"/>
          <w:shd w:val="clear" w:color="auto" w:fill="FBFBFB"/>
        </w:rPr>
        <w:t xml:space="preserve"> </w:t>
      </w:r>
      <w:r>
        <w:rPr>
          <w:color w:val="404040"/>
          <w:shd w:val="clear" w:color="auto" w:fill="FBFBFB"/>
        </w:rPr>
        <w:t>shell</w:t>
      </w:r>
      <w:r>
        <w:rPr>
          <w:color w:val="404040"/>
          <w:spacing w:val="-3"/>
          <w:shd w:val="clear" w:color="auto" w:fill="FBFBFB"/>
        </w:rPr>
        <w:t xml:space="preserve"> </w:t>
      </w:r>
      <w:r>
        <w:rPr>
          <w:color w:val="404040"/>
          <w:shd w:val="clear" w:color="auto" w:fill="FBFBFB"/>
        </w:rPr>
        <w:t>prompt</w:t>
      </w:r>
      <w:r>
        <w:rPr>
          <w:color w:val="404040"/>
          <w:spacing w:val="-3"/>
          <w:shd w:val="clear" w:color="auto" w:fill="FBFBFB"/>
        </w:rPr>
        <w:t xml:space="preserve"> </w:t>
      </w:r>
      <w:r>
        <w:rPr>
          <w:color w:val="404040"/>
          <w:shd w:val="clear" w:color="auto" w:fill="FBFBFB"/>
        </w:rPr>
        <w:t>where advanced</w:t>
      </w:r>
      <w:r>
        <w:rPr>
          <w:color w:val="404040"/>
          <w:spacing w:val="-3"/>
          <w:shd w:val="clear" w:color="auto" w:fill="FBFBFB"/>
        </w:rPr>
        <w:t xml:space="preserve"> </w:t>
      </w:r>
      <w:r>
        <w:rPr>
          <w:color w:val="404040"/>
          <w:shd w:val="clear" w:color="auto" w:fill="FBFBFB"/>
        </w:rPr>
        <w:t>users</w:t>
      </w:r>
      <w:r>
        <w:rPr>
          <w:color w:val="404040"/>
          <w:spacing w:val="-3"/>
          <w:shd w:val="clear" w:color="auto" w:fill="FBFBFB"/>
        </w:rPr>
        <w:t xml:space="preserve"> </w:t>
      </w:r>
      <w:r>
        <w:rPr>
          <w:color w:val="404040"/>
          <w:shd w:val="clear" w:color="auto" w:fill="FBFBFB"/>
        </w:rPr>
        <w:t>can</w:t>
      </w:r>
      <w:r>
        <w:rPr>
          <w:color w:val="404040"/>
          <w:spacing w:val="-1"/>
          <w:shd w:val="clear" w:color="auto" w:fill="FBFBFB"/>
        </w:rPr>
        <w:t xml:space="preserve"> </w:t>
      </w:r>
      <w:r>
        <w:rPr>
          <w:color w:val="404040"/>
          <w:shd w:val="clear" w:color="auto" w:fill="FBFBFB"/>
        </w:rPr>
        <w:t>perform</w:t>
      </w:r>
      <w:r>
        <w:rPr>
          <w:color w:val="404040"/>
          <w:spacing w:val="-3"/>
          <w:shd w:val="clear" w:color="auto" w:fill="FBFBFB"/>
        </w:rPr>
        <w:t xml:space="preserve"> </w:t>
      </w:r>
      <w:r>
        <w:rPr>
          <w:color w:val="404040"/>
          <w:shd w:val="clear" w:color="auto" w:fill="FBFBFB"/>
        </w:rPr>
        <w:t>tasks</w:t>
      </w:r>
      <w:r>
        <w:rPr>
          <w:color w:val="404040"/>
          <w:spacing w:val="-3"/>
          <w:shd w:val="clear" w:color="auto" w:fill="FBFBFB"/>
        </w:rPr>
        <w:t xml:space="preserve"> </w:t>
      </w:r>
      <w:r>
        <w:rPr>
          <w:color w:val="404040"/>
          <w:shd w:val="clear" w:color="auto" w:fill="FBFBFB"/>
        </w:rPr>
        <w:t>to</w:t>
      </w:r>
      <w:r>
        <w:rPr>
          <w:color w:val="404040"/>
          <w:spacing w:val="-3"/>
          <w:shd w:val="clear" w:color="auto" w:fill="FBFBFB"/>
        </w:rPr>
        <w:t xml:space="preserve"> </w:t>
      </w:r>
      <w:r>
        <w:rPr>
          <w:color w:val="404040"/>
          <w:shd w:val="clear" w:color="auto" w:fill="FBFBFB"/>
        </w:rPr>
        <w:t>prepare</w:t>
      </w:r>
      <w:r>
        <w:rPr>
          <w:color w:val="404040"/>
          <w:spacing w:val="-2"/>
          <w:shd w:val="clear" w:color="auto" w:fill="FBFBFB"/>
        </w:rPr>
        <w:t xml:space="preserve"> </w:t>
      </w:r>
      <w:r>
        <w:rPr>
          <w:color w:val="404040"/>
          <w:shd w:val="clear" w:color="auto" w:fill="FBFBFB"/>
        </w:rPr>
        <w:t>the</w:t>
      </w:r>
      <w:r>
        <w:rPr>
          <w:color w:val="404040"/>
          <w:spacing w:val="-4"/>
          <w:shd w:val="clear" w:color="auto" w:fill="FBFBFB"/>
        </w:rPr>
        <w:t xml:space="preserve"> </w:t>
      </w:r>
      <w:r>
        <w:rPr>
          <w:color w:val="404040"/>
          <w:shd w:val="clear" w:color="auto" w:fill="FBFBFB"/>
        </w:rPr>
        <w:t>hardware</w:t>
      </w:r>
      <w:r>
        <w:rPr>
          <w:color w:val="404040"/>
          <w:spacing w:val="-2"/>
          <w:shd w:val="clear" w:color="auto" w:fill="FBFBFB"/>
        </w:rPr>
        <w:t xml:space="preserve"> </w:t>
      </w:r>
      <w:r>
        <w:rPr>
          <w:color w:val="404040"/>
          <w:shd w:val="clear" w:color="auto" w:fill="FBFBFB"/>
        </w:rPr>
        <w:t>in</w:t>
      </w:r>
      <w:r>
        <w:rPr>
          <w:color w:val="404040"/>
          <w:spacing w:val="-3"/>
          <w:shd w:val="clear" w:color="auto" w:fill="FBFBFB"/>
        </w:rPr>
        <w:t xml:space="preserve"> </w:t>
      </w:r>
      <w:r>
        <w:rPr>
          <w:color w:val="404040"/>
          <w:shd w:val="clear" w:color="auto" w:fill="FBFBFB"/>
        </w:rPr>
        <w:t>ways</w:t>
      </w:r>
      <w:r>
        <w:rPr>
          <w:color w:val="404040"/>
          <w:spacing w:val="-1"/>
          <w:shd w:val="clear" w:color="auto" w:fill="FBFBFB"/>
        </w:rPr>
        <w:t xml:space="preserve"> </w:t>
      </w:r>
      <w:r>
        <w:rPr>
          <w:color w:val="404040"/>
          <w:shd w:val="clear" w:color="auto" w:fill="FBFBFB"/>
        </w:rPr>
        <w:t>not</w:t>
      </w:r>
      <w:r>
        <w:rPr>
          <w:color w:val="404040"/>
        </w:rPr>
        <w:t xml:space="preserve"> </w:t>
      </w:r>
      <w:r>
        <w:rPr>
          <w:color w:val="404040"/>
          <w:shd w:val="clear" w:color="auto" w:fill="FBFBFB"/>
        </w:rPr>
        <w:t>possible directly in the installer, or to perform diagnostic tests or repairs on the firewall.</w:t>
      </w:r>
    </w:p>
    <w:p w14:paraId="4BD066E8">
      <w:pPr>
        <w:pStyle w:val="10"/>
        <w:spacing w:before="110"/>
      </w:pPr>
    </w:p>
    <w:p w14:paraId="07A8AC70">
      <w:pPr>
        <w:pStyle w:val="10"/>
        <w:spacing w:line="312" w:lineRule="auto"/>
        <w:ind w:left="295" w:right="411"/>
      </w:pPr>
      <w:r>
        <w:rPr>
          <w:color w:val="404040"/>
          <w:shd w:val="clear" w:color="auto" w:fill="FBFBFB"/>
        </w:rPr>
        <w:t>Attempts</w:t>
      </w:r>
      <w:r>
        <w:rPr>
          <w:color w:val="404040"/>
          <w:spacing w:val="-5"/>
          <w:shd w:val="clear" w:color="auto" w:fill="FBFBFB"/>
        </w:rPr>
        <w:t xml:space="preserve"> </w:t>
      </w:r>
      <w:r>
        <w:rPr>
          <w:color w:val="404040"/>
          <w:shd w:val="clear" w:color="auto" w:fill="FBFBFB"/>
        </w:rPr>
        <w:t>to</w:t>
      </w:r>
      <w:r>
        <w:rPr>
          <w:color w:val="404040"/>
          <w:spacing w:val="-3"/>
          <w:shd w:val="clear" w:color="auto" w:fill="FBFBFB"/>
        </w:rPr>
        <w:t xml:space="preserve"> </w:t>
      </w:r>
      <w:r>
        <w:rPr>
          <w:color w:val="404040"/>
          <w:shd w:val="clear" w:color="auto" w:fill="FBFBFB"/>
        </w:rPr>
        <w:t>restore</w:t>
      </w:r>
      <w:r>
        <w:rPr>
          <w:color w:val="404040"/>
          <w:spacing w:val="-2"/>
          <w:shd w:val="clear" w:color="auto" w:fill="FBFBFB"/>
        </w:rPr>
        <w:t xml:space="preserve"> </w:t>
      </w:r>
      <w:r>
        <w:rPr>
          <w:color w:val="404040"/>
          <w:shd w:val="clear" w:color="auto" w:fill="FBFBFB"/>
        </w:rPr>
        <w:t>a</w:t>
      </w:r>
      <w:r>
        <w:rPr>
          <w:color w:val="404040"/>
          <w:spacing w:val="-2"/>
          <w:shd w:val="clear" w:color="auto" w:fill="FBFBFB"/>
        </w:rPr>
        <w:t xml:space="preserve"> </w:t>
      </w:r>
      <w:r>
        <w:rPr>
          <w:color w:val="404040"/>
          <w:shd w:val="clear" w:color="auto" w:fill="FBFBFB"/>
        </w:rPr>
        <w:t>configuration</w:t>
      </w:r>
      <w:r>
        <w:rPr>
          <w:color w:val="404040"/>
          <w:spacing w:val="-1"/>
          <w:shd w:val="clear" w:color="auto" w:fill="FBFBFB"/>
        </w:rPr>
        <w:t xml:space="preserve"> </w:t>
      </w:r>
      <w:r>
        <w:rPr>
          <w:color w:val="404040"/>
          <w:shd w:val="clear" w:color="auto" w:fill="FBFBFB"/>
        </w:rPr>
        <w:t>file</w:t>
      </w:r>
      <w:r>
        <w:rPr>
          <w:color w:val="404040"/>
          <w:spacing w:val="-6"/>
          <w:shd w:val="clear" w:color="auto" w:fill="FBFBFB"/>
        </w:rPr>
        <w:t xml:space="preserve"> </w:t>
      </w:r>
      <w:r>
        <w:rPr>
          <w:color w:val="404040"/>
          <w:shd w:val="clear" w:color="auto" w:fill="FBFBFB"/>
        </w:rPr>
        <w:t>recovered</w:t>
      </w:r>
      <w:r>
        <w:rPr>
          <w:color w:val="404040"/>
          <w:spacing w:val="-1"/>
          <w:shd w:val="clear" w:color="auto" w:fill="FBFBFB"/>
        </w:rPr>
        <w:t xml:space="preserve"> </w:t>
      </w:r>
      <w:r>
        <w:rPr>
          <w:color w:val="404040"/>
          <w:shd w:val="clear" w:color="auto" w:fill="FBFBFB"/>
        </w:rPr>
        <w:t>from</w:t>
      </w:r>
      <w:r>
        <w:rPr>
          <w:color w:val="404040"/>
          <w:spacing w:val="-3"/>
          <w:shd w:val="clear" w:color="auto" w:fill="FBFBFB"/>
        </w:rPr>
        <w:t xml:space="preserve"> </w:t>
      </w:r>
      <w:r>
        <w:rPr>
          <w:color w:val="404040"/>
          <w:shd w:val="clear" w:color="auto" w:fill="FBFBFB"/>
        </w:rPr>
        <w:t>a</w:t>
      </w:r>
      <w:r>
        <w:rPr>
          <w:color w:val="404040"/>
          <w:spacing w:val="-4"/>
          <w:shd w:val="clear" w:color="auto" w:fill="FBFBFB"/>
        </w:rPr>
        <w:t xml:space="preserve"> </w:t>
      </w:r>
      <w:r>
        <w:rPr>
          <w:color w:val="404040"/>
          <w:shd w:val="clear" w:color="auto" w:fill="FBFBFB"/>
        </w:rPr>
        <w:t>prior</w:t>
      </w:r>
      <w:r>
        <w:rPr>
          <w:color w:val="404040"/>
          <w:spacing w:val="-2"/>
          <w:shd w:val="clear" w:color="auto" w:fill="FBFBFB"/>
        </w:rPr>
        <w:t xml:space="preserve"> </w:t>
      </w:r>
      <w:r>
        <w:rPr>
          <w:color w:val="404040"/>
          <w:shd w:val="clear" w:color="auto" w:fill="FBFBFB"/>
        </w:rPr>
        <w:t>installation</w:t>
      </w:r>
      <w:r>
        <w:rPr>
          <w:color w:val="404040"/>
          <w:spacing w:val="-5"/>
          <w:shd w:val="clear" w:color="auto" w:fill="FBFBFB"/>
        </w:rPr>
        <w:t xml:space="preserve"> </w:t>
      </w:r>
      <w:r>
        <w:rPr>
          <w:color w:val="404040"/>
          <w:shd w:val="clear" w:color="auto" w:fill="FBFBFB"/>
        </w:rPr>
        <w:t>or</w:t>
      </w:r>
      <w:r>
        <w:rPr>
          <w:color w:val="404040"/>
          <w:spacing w:val="-4"/>
          <w:shd w:val="clear" w:color="auto" w:fill="FBFBFB"/>
        </w:rPr>
        <w:t xml:space="preserve"> </w:t>
      </w:r>
      <w:r>
        <w:rPr>
          <w:color w:val="404040"/>
          <w:shd w:val="clear" w:color="auto" w:fill="FBFBFB"/>
        </w:rPr>
        <w:t>copied</w:t>
      </w:r>
      <w:r>
        <w:rPr>
          <w:color w:val="404040"/>
          <w:spacing w:val="-1"/>
          <w:shd w:val="clear" w:color="auto" w:fill="FBFBFB"/>
        </w:rPr>
        <w:t xml:space="preserve"> </w:t>
      </w:r>
      <w:r>
        <w:rPr>
          <w:color w:val="404040"/>
          <w:shd w:val="clear" w:color="auto" w:fill="FBFBFB"/>
        </w:rPr>
        <w:t>from</w:t>
      </w:r>
      <w:r>
        <w:rPr>
          <w:color w:val="404040"/>
          <w:spacing w:val="-1"/>
          <w:shd w:val="clear" w:color="auto" w:fill="FBFBFB"/>
        </w:rPr>
        <w:t xml:space="preserve"> </w:t>
      </w:r>
      <w:r>
        <w:rPr>
          <w:color w:val="404040"/>
          <w:shd w:val="clear" w:color="auto" w:fill="FBFBFB"/>
        </w:rPr>
        <w:t>other</w:t>
      </w:r>
      <w:r>
        <w:rPr>
          <w:color w:val="404040"/>
          <w:spacing w:val="-4"/>
          <w:shd w:val="clear" w:color="auto" w:fill="FBFBFB"/>
        </w:rPr>
        <w:t xml:space="preserve"> </w:t>
      </w:r>
      <w:r>
        <w:rPr>
          <w:color w:val="404040"/>
          <w:shd w:val="clear" w:color="auto" w:fill="FBFBFB"/>
        </w:rPr>
        <w:t>media</w:t>
      </w:r>
      <w:r>
        <w:rPr>
          <w:color w:val="404040"/>
          <w:spacing w:val="-4"/>
          <w:shd w:val="clear" w:color="auto" w:fill="FBFBFB"/>
        </w:rPr>
        <w:t xml:space="preserve"> </w:t>
      </w:r>
      <w:r>
        <w:rPr>
          <w:color w:val="404040"/>
          <w:shd w:val="clear" w:color="auto" w:fill="FBFBFB"/>
        </w:rPr>
        <w:t>and</w:t>
      </w:r>
      <w:r>
        <w:rPr>
          <w:color w:val="404040"/>
        </w:rPr>
        <w:t xml:space="preserve"> </w:t>
      </w:r>
      <w:r>
        <w:rPr>
          <w:color w:val="404040"/>
          <w:shd w:val="clear" w:color="auto" w:fill="FBFBFB"/>
        </w:rPr>
        <w:t>then use that configuration in the target installation.</w:t>
      </w:r>
    </w:p>
    <w:p w14:paraId="10BFCB4F">
      <w:pPr>
        <w:pStyle w:val="10"/>
        <w:spacing w:before="183"/>
        <w:ind w:left="295"/>
      </w:pPr>
      <w:r>
        <w:rPr>
          <w:color w:val="404040"/>
          <w:shd w:val="clear" w:color="auto" w:fill="FBFBFB"/>
        </w:rPr>
        <w:t>The</w:t>
      </w:r>
      <w:r>
        <w:rPr>
          <w:color w:val="404040"/>
          <w:spacing w:val="-4"/>
          <w:shd w:val="clear" w:color="auto" w:fill="FBFBFB"/>
        </w:rPr>
        <w:t xml:space="preserve"> </w:t>
      </w:r>
      <w:r>
        <w:rPr>
          <w:color w:val="404040"/>
          <w:shd w:val="clear" w:color="auto" w:fill="FBFBFB"/>
        </w:rPr>
        <w:t>installer</w:t>
      </w:r>
      <w:r>
        <w:rPr>
          <w:color w:val="404040"/>
          <w:spacing w:val="-2"/>
          <w:shd w:val="clear" w:color="auto" w:fill="FBFBFB"/>
        </w:rPr>
        <w:t xml:space="preserve"> </w:t>
      </w:r>
      <w:r>
        <w:rPr>
          <w:color w:val="404040"/>
          <w:shd w:val="clear" w:color="auto" w:fill="FBFBFB"/>
        </w:rPr>
        <w:t>will</w:t>
      </w:r>
      <w:r>
        <w:rPr>
          <w:color w:val="404040"/>
          <w:spacing w:val="-1"/>
          <w:shd w:val="clear" w:color="auto" w:fill="FBFBFB"/>
        </w:rPr>
        <w:t xml:space="preserve"> </w:t>
      </w:r>
      <w:r>
        <w:rPr>
          <w:color w:val="404040"/>
          <w:shd w:val="clear" w:color="auto" w:fill="FBFBFB"/>
        </w:rPr>
        <w:t>hide</w:t>
      </w:r>
      <w:r>
        <w:rPr>
          <w:color w:val="404040"/>
          <w:spacing w:val="-2"/>
          <w:shd w:val="clear" w:color="auto" w:fill="FBFBFB"/>
        </w:rPr>
        <w:t xml:space="preserve"> </w:t>
      </w:r>
      <w:r>
        <w:rPr>
          <w:color w:val="404040"/>
          <w:shd w:val="clear" w:color="auto" w:fill="FBFBFB"/>
        </w:rPr>
        <w:t>this</w:t>
      </w:r>
      <w:r>
        <w:rPr>
          <w:color w:val="404040"/>
          <w:spacing w:val="-1"/>
          <w:shd w:val="clear" w:color="auto" w:fill="FBFBFB"/>
        </w:rPr>
        <w:t xml:space="preserve"> </w:t>
      </w:r>
      <w:r>
        <w:rPr>
          <w:color w:val="404040"/>
          <w:shd w:val="clear" w:color="auto" w:fill="FBFBFB"/>
        </w:rPr>
        <w:t>menu</w:t>
      </w:r>
      <w:r>
        <w:rPr>
          <w:color w:val="404040"/>
          <w:spacing w:val="-1"/>
          <w:shd w:val="clear" w:color="auto" w:fill="FBFBFB"/>
        </w:rPr>
        <w:t xml:space="preserve"> </w:t>
      </w:r>
      <w:r>
        <w:rPr>
          <w:color w:val="404040"/>
          <w:shd w:val="clear" w:color="auto" w:fill="FBFBFB"/>
        </w:rPr>
        <w:t>option</w:t>
      </w:r>
      <w:r>
        <w:rPr>
          <w:color w:val="404040"/>
          <w:spacing w:val="-4"/>
          <w:shd w:val="clear" w:color="auto" w:fill="FBFBFB"/>
        </w:rPr>
        <w:t xml:space="preserve"> </w:t>
      </w:r>
      <w:r>
        <w:rPr>
          <w:color w:val="404040"/>
          <w:shd w:val="clear" w:color="auto" w:fill="FBFBFB"/>
        </w:rPr>
        <w:t>if</w:t>
      </w:r>
      <w:r>
        <w:rPr>
          <w:color w:val="404040"/>
          <w:spacing w:val="-2"/>
          <w:shd w:val="clear" w:color="auto" w:fill="FBFBFB"/>
        </w:rPr>
        <w:t xml:space="preserve"> </w:t>
      </w:r>
      <w:r>
        <w:rPr>
          <w:color w:val="404040"/>
          <w:shd w:val="clear" w:color="auto" w:fill="FBFBFB"/>
        </w:rPr>
        <w:t>it</w:t>
      </w:r>
      <w:r>
        <w:rPr>
          <w:color w:val="404040"/>
          <w:spacing w:val="-1"/>
          <w:shd w:val="clear" w:color="auto" w:fill="FBFBFB"/>
        </w:rPr>
        <w:t xml:space="preserve"> </w:t>
      </w:r>
      <w:r>
        <w:rPr>
          <w:color w:val="404040"/>
          <w:shd w:val="clear" w:color="auto" w:fill="FBFBFB"/>
        </w:rPr>
        <w:t>cannot</w:t>
      </w:r>
      <w:r>
        <w:rPr>
          <w:color w:val="404040"/>
          <w:spacing w:val="-1"/>
          <w:shd w:val="clear" w:color="auto" w:fill="FBFBFB"/>
        </w:rPr>
        <w:t xml:space="preserve"> </w:t>
      </w:r>
      <w:r>
        <w:rPr>
          <w:color w:val="404040"/>
          <w:shd w:val="clear" w:color="auto" w:fill="FBFBFB"/>
        </w:rPr>
        <w:t>locate any</w:t>
      </w:r>
      <w:r>
        <w:rPr>
          <w:color w:val="404040"/>
          <w:spacing w:val="1"/>
          <w:shd w:val="clear" w:color="auto" w:fill="FBFBFB"/>
        </w:rPr>
        <w:t xml:space="preserve"> </w:t>
      </w:r>
      <w:r>
        <w:rPr>
          <w:color w:val="404040"/>
          <w:shd w:val="clear" w:color="auto" w:fill="FBFBFB"/>
        </w:rPr>
        <w:t>configurations</w:t>
      </w:r>
      <w:r>
        <w:rPr>
          <w:color w:val="404040"/>
          <w:spacing w:val="-1"/>
          <w:shd w:val="clear" w:color="auto" w:fill="FBFBFB"/>
        </w:rPr>
        <w:t xml:space="preserve"> </w:t>
      </w:r>
      <w:r>
        <w:rPr>
          <w:color w:val="404040"/>
          <w:shd w:val="clear" w:color="auto" w:fill="FBFBFB"/>
        </w:rPr>
        <w:t>to</w:t>
      </w:r>
      <w:r>
        <w:rPr>
          <w:color w:val="404040"/>
          <w:spacing w:val="-1"/>
          <w:shd w:val="clear" w:color="auto" w:fill="FBFBFB"/>
        </w:rPr>
        <w:t xml:space="preserve"> </w:t>
      </w:r>
      <w:r>
        <w:rPr>
          <w:color w:val="404040"/>
          <w:spacing w:val="-2"/>
          <w:shd w:val="clear" w:color="auto" w:fill="FBFBFB"/>
        </w:rPr>
        <w:t>restore.</w:t>
      </w:r>
    </w:p>
    <w:p w14:paraId="43C95042">
      <w:pPr>
        <w:pStyle w:val="10"/>
        <w:spacing w:before="264"/>
        <w:ind w:left="295"/>
      </w:pPr>
      <w:r>
        <w:rPr>
          <w:color w:val="404040"/>
          <w:shd w:val="clear" w:color="auto" w:fill="FBFBFB"/>
        </w:rPr>
        <w:t>See</w:t>
      </w:r>
      <w:r>
        <w:rPr>
          <w:color w:val="404040"/>
          <w:spacing w:val="-3"/>
          <w:shd w:val="clear" w:color="auto" w:fill="FBFBFB"/>
        </w:rPr>
        <w:t xml:space="preserve"> </w:t>
      </w:r>
      <w:r>
        <w:fldChar w:fldCharType="begin"/>
      </w:r>
      <w:r>
        <w:instrText xml:space="preserve"> HYPERLINK "https://docs.netgate.com/pfsense/en/latest/install/install-walkthrough.html" \h </w:instrText>
      </w:r>
      <w:r>
        <w:fldChar w:fldCharType="separate"/>
      </w:r>
      <w:r>
        <w:rPr>
          <w:color w:val="2980B8"/>
          <w:shd w:val="clear" w:color="auto" w:fill="FBFBFB"/>
        </w:rPr>
        <w:t>Configuration</w:t>
      </w:r>
      <w:r>
        <w:rPr>
          <w:color w:val="2980B8"/>
          <w:spacing w:val="-2"/>
          <w:shd w:val="clear" w:color="auto" w:fill="FBFBFB"/>
        </w:rPr>
        <w:t xml:space="preserve"> </w:t>
      </w:r>
      <w:r>
        <w:rPr>
          <w:color w:val="2980B8"/>
          <w:shd w:val="clear" w:color="auto" w:fill="FBFBFB"/>
        </w:rPr>
        <w:t>Restor</w:t>
      </w:r>
      <w:r>
        <w:rPr>
          <w:color w:val="2980B8"/>
          <w:shd w:val="clear" w:color="auto" w:fill="FBFBFB"/>
        </w:rPr>
        <w:fldChar w:fldCharType="end"/>
      </w:r>
      <w:r>
        <w:rPr>
          <w:color w:val="2980B8"/>
          <w:shd w:val="clear" w:color="auto" w:fill="FBFBFB"/>
        </w:rPr>
        <w:t>e</w:t>
      </w:r>
      <w:r>
        <w:rPr>
          <w:color w:val="2980B8"/>
          <w:spacing w:val="-2"/>
          <w:shd w:val="clear" w:color="auto" w:fill="FBFBFB"/>
        </w:rPr>
        <w:t xml:space="preserve"> </w:t>
      </w:r>
      <w:r>
        <w:rPr>
          <w:color w:val="404040"/>
          <w:shd w:val="clear" w:color="auto" w:fill="FBFBFB"/>
        </w:rPr>
        <w:t>for</w:t>
      </w:r>
      <w:r>
        <w:rPr>
          <w:color w:val="404040"/>
          <w:spacing w:val="-2"/>
          <w:shd w:val="clear" w:color="auto" w:fill="FBFBFB"/>
        </w:rPr>
        <w:t xml:space="preserve"> details.</w:t>
      </w:r>
    </w:p>
    <w:p w14:paraId="0BFE8B4E">
      <w:pPr>
        <w:pStyle w:val="10"/>
        <w:ind w:left="295"/>
        <w:rPr>
          <w:sz w:val="20"/>
        </w:rPr>
      </w:pPr>
      <w:r>
        <w:rPr>
          <w:sz w:val="20"/>
        </w:rPr>
        <mc:AlternateContent>
          <mc:Choice Requires="wpg">
            <w:drawing>
              <wp:inline distT="0" distB="0" distL="0" distR="0">
                <wp:extent cx="6645275" cy="241300"/>
                <wp:effectExtent l="0" t="0" r="0" b="6350"/>
                <wp:docPr id="23" name="Group 23"/>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24" name="Graphic 24"/>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25" name="Graphic 25"/>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26" name="Textbox 26"/>
                        <wps:cNvSpPr txBox="1"/>
                        <wps:spPr>
                          <a:xfrm>
                            <a:off x="0" y="27432"/>
                            <a:ext cx="6645909" cy="213995"/>
                          </a:xfrm>
                          <a:prstGeom prst="rect">
                            <a:avLst/>
                          </a:prstGeom>
                        </wps:spPr>
                        <wps:txbx>
                          <w:txbxContent>
                            <w:p w14:paraId="7D0D9974">
                              <w:pPr>
                                <w:spacing w:before="81" w:line="255" w:lineRule="exact"/>
                                <w:ind w:left="0" w:right="0" w:firstLine="0"/>
                                <w:jc w:val="left"/>
                                <w:rPr>
                                  <w:rFonts w:ascii="Calibri"/>
                                  <w:b/>
                                  <w:sz w:val="21"/>
                                </w:rPr>
                              </w:pPr>
                              <w:r>
                                <w:rPr>
                                  <w:rFonts w:ascii="Calibri"/>
                                  <w:b/>
                                  <w:color w:val="2980B8"/>
                                  <w:sz w:val="21"/>
                                </w:rPr>
                                <w:t>Advanced</w:t>
                              </w:r>
                              <w:r>
                                <w:rPr>
                                  <w:rFonts w:ascii="Calibri"/>
                                  <w:b/>
                                  <w:color w:val="2980B8"/>
                                  <w:spacing w:val="-10"/>
                                  <w:sz w:val="21"/>
                                </w:rPr>
                                <w:t xml:space="preserve"> </w:t>
                              </w:r>
                              <w:r>
                                <w:rPr>
                                  <w:rFonts w:ascii="Calibri"/>
                                  <w:b/>
                                  <w:color w:val="2980B8"/>
                                  <w:spacing w:val="-2"/>
                                  <w:sz w:val="21"/>
                                </w:rPr>
                                <w:t>Options:</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BJWrUg&#10;1QAAAAUBAAAPAAAAAAAAAAEAIAAAACIAAABkcnMvZG93bnJldi54bWxQSwECFAAUAAAACACHTuJA&#10;pTDd4AgDAADDCgAADgAAAAAAAAABACAAAAAkAQAAZHJzL2Uyb0RvYy54bWxQSwUGAAAAAAYABgBZ&#10;AQAAngYAAAAA&#10;">
                <o:lock v:ext="edit" aspectratio="f"/>
                <v:shape id="Graphic 24" o:spid="_x0000_s1026" o:spt="100" style="position:absolute;left:0;top:27940;height:213360;width:6645909;" fillcolor="#E7F1F9" filled="t" stroked="f" coordsize="6645909,213360" o:gfxdata="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qHAZrgAAADbAAAA&#10;DwAAAAAAAAABACAAAAAiAAAAZHJzL2Rvd25yZXYueG1sUEsBAhQAFAAAAAgAh07iQDMvBZ47AAAA&#10;OQAAABAAAAAAAAAAAQAgAAAABwEAAGRycy9zaGFwZXhtbC54bWxQSwUGAAAAAAYABgBbAQAAsQMA&#10;AAAA&#10;" path="m6645909,213359l0,213359,0,0,6645909,0,6645909,213359xe">
                  <v:fill on="t" focussize="0,0"/>
                  <v:stroke on="f"/>
                  <v:imagedata o:title=""/>
                  <o:lock v:ext="edit" aspectratio="f"/>
                  <v:textbox inset="0mm,0mm,0mm,0mm"/>
                </v:shape>
                <v:shape id="Graphic 25" o:spid="_x0000_s1026" o:spt="100" style="position:absolute;left:0;top:0;height:27940;width:6645909;" fillcolor="#6AAFDE" filled="t" stroked="f" coordsize="6645909,27940" o:gfxdata="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wqu8AAAA&#10;2wAAAA8AAAAAAAAAAQAgAAAAIgAAAGRycy9kb3ducmV2LnhtbFBLAQIUABQAAAAIAIdO4kAzLwWe&#10;OwAAADkAAAAQAAAAAAAAAAEAIAAAAAsBAABkcnMvc2hhcGV4bWwueG1sUEsFBgAAAAAGAAYAWwEA&#10;ALUDAAAAAA==&#10;" path="m6645909,27431l0,27431,0,0,6645909,0,6645909,27431xe">
                  <v:fill on="t" focussize="0,0"/>
                  <v:stroke on="f"/>
                  <v:imagedata o:title=""/>
                  <o:lock v:ext="edit" aspectratio="f"/>
                  <v:textbox inset="0mm,0mm,0mm,0mm"/>
                </v:shape>
                <v:shape id="Textbox 26" o:spid="_x0000_s1026" o:spt="202" type="#_x0000_t202" style="position:absolute;left:0;top:27432;height:213995;width:6645909;"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0D9974">
                        <w:pPr>
                          <w:spacing w:before="81" w:line="255" w:lineRule="exact"/>
                          <w:ind w:left="0" w:right="0" w:firstLine="0"/>
                          <w:jc w:val="left"/>
                          <w:rPr>
                            <w:rFonts w:ascii="Calibri"/>
                            <w:b/>
                            <w:sz w:val="21"/>
                          </w:rPr>
                        </w:pPr>
                        <w:r>
                          <w:rPr>
                            <w:rFonts w:ascii="Calibri"/>
                            <w:b/>
                            <w:color w:val="2980B8"/>
                            <w:sz w:val="21"/>
                          </w:rPr>
                          <w:t>Advanced</w:t>
                        </w:r>
                        <w:r>
                          <w:rPr>
                            <w:rFonts w:ascii="Calibri"/>
                            <w:b/>
                            <w:color w:val="2980B8"/>
                            <w:spacing w:val="-10"/>
                            <w:sz w:val="21"/>
                          </w:rPr>
                          <w:t xml:space="preserve"> </w:t>
                        </w:r>
                        <w:r>
                          <w:rPr>
                            <w:rFonts w:ascii="Calibri"/>
                            <w:b/>
                            <w:color w:val="2980B8"/>
                            <w:spacing w:val="-2"/>
                            <w:sz w:val="21"/>
                          </w:rPr>
                          <w:t>Options:</w:t>
                        </w:r>
                      </w:p>
                    </w:txbxContent>
                  </v:textbox>
                </v:shape>
                <w10:wrap type="none"/>
                <w10:anchorlock/>
              </v:group>
            </w:pict>
          </mc:Fallback>
        </mc:AlternateContent>
      </w:r>
    </w:p>
    <w:p w14:paraId="03F6DB04">
      <w:pPr>
        <w:pStyle w:val="10"/>
        <w:spacing w:before="48" w:line="312" w:lineRule="auto"/>
        <w:ind w:left="295" w:right="411"/>
      </w:pPr>
      <w:r>
        <w:rPr>
          <w:color w:val="404040"/>
          <w:shd w:val="clear" w:color="auto" w:fill="FBFBFB"/>
        </w:rPr>
        <w:t>This</w:t>
      </w:r>
      <w:r>
        <w:rPr>
          <w:color w:val="404040"/>
          <w:spacing w:val="-5"/>
          <w:shd w:val="clear" w:color="auto" w:fill="FBFBFB"/>
        </w:rPr>
        <w:t xml:space="preserve"> </w:t>
      </w:r>
      <w:r>
        <w:rPr>
          <w:color w:val="404040"/>
          <w:shd w:val="clear" w:color="auto" w:fill="FBFBFB"/>
        </w:rPr>
        <w:t>option</w:t>
      </w:r>
      <w:r>
        <w:rPr>
          <w:color w:val="404040"/>
          <w:spacing w:val="-2"/>
          <w:shd w:val="clear" w:color="auto" w:fill="FBFBFB"/>
        </w:rPr>
        <w:t xml:space="preserve"> </w:t>
      </w:r>
      <w:r>
        <w:rPr>
          <w:color w:val="404040"/>
          <w:shd w:val="clear" w:color="auto" w:fill="FBFBFB"/>
        </w:rPr>
        <w:t>is</w:t>
      </w:r>
      <w:r>
        <w:rPr>
          <w:color w:val="404040"/>
          <w:spacing w:val="-2"/>
          <w:shd w:val="clear" w:color="auto" w:fill="FBFBFB"/>
        </w:rPr>
        <w:t xml:space="preserve"> </w:t>
      </w:r>
      <w:r>
        <w:rPr>
          <w:color w:val="404040"/>
          <w:shd w:val="clear" w:color="auto" w:fill="FBFBFB"/>
        </w:rPr>
        <w:t>in</w:t>
      </w:r>
      <w:r>
        <w:rPr>
          <w:color w:val="404040"/>
          <w:spacing w:val="-5"/>
          <w:shd w:val="clear" w:color="auto" w:fill="FBFBFB"/>
        </w:rPr>
        <w:t xml:space="preserve"> </w:t>
      </w:r>
      <w:r>
        <w:rPr>
          <w:color w:val="404040"/>
          <w:shd w:val="clear" w:color="auto" w:fill="FBFBFB"/>
        </w:rPr>
        <w:t>the</w:t>
      </w:r>
      <w:r>
        <w:rPr>
          <w:color w:val="404040"/>
          <w:spacing w:val="-1"/>
          <w:shd w:val="clear" w:color="auto" w:fill="FBFBFB"/>
        </w:rPr>
        <w:t xml:space="preserve"> </w:t>
      </w:r>
      <w:r>
        <w:rPr>
          <w:color w:val="404040"/>
          <w:shd w:val="clear" w:color="auto" w:fill="FBFBFB"/>
        </w:rPr>
        <w:t>bottom</w:t>
      </w:r>
      <w:r>
        <w:rPr>
          <w:color w:val="404040"/>
          <w:spacing w:val="-4"/>
          <w:shd w:val="clear" w:color="auto" w:fill="FBFBFB"/>
        </w:rPr>
        <w:t xml:space="preserve"> </w:t>
      </w:r>
      <w:r>
        <w:rPr>
          <w:color w:val="404040"/>
          <w:shd w:val="clear" w:color="auto" w:fill="FBFBFB"/>
        </w:rPr>
        <w:t>row</w:t>
      </w:r>
      <w:r>
        <w:rPr>
          <w:color w:val="404040"/>
          <w:spacing w:val="-1"/>
          <w:shd w:val="clear" w:color="auto" w:fill="FBFBFB"/>
        </w:rPr>
        <w:t xml:space="preserve"> </w:t>
      </w:r>
      <w:r>
        <w:rPr>
          <w:color w:val="404040"/>
          <w:shd w:val="clear" w:color="auto" w:fill="FBFBFB"/>
        </w:rPr>
        <w:t>of</w:t>
      </w:r>
      <w:r>
        <w:rPr>
          <w:color w:val="404040"/>
          <w:spacing w:val="-3"/>
          <w:shd w:val="clear" w:color="auto" w:fill="FBFBFB"/>
        </w:rPr>
        <w:t xml:space="preserve"> </w:t>
      </w:r>
      <w:r>
        <w:rPr>
          <w:color w:val="404040"/>
          <w:shd w:val="clear" w:color="auto" w:fill="FBFBFB"/>
        </w:rPr>
        <w:t>buttons.</w:t>
      </w:r>
      <w:r>
        <w:rPr>
          <w:color w:val="404040"/>
          <w:spacing w:val="-5"/>
          <w:shd w:val="clear" w:color="auto" w:fill="FBFBFB"/>
        </w:rPr>
        <w:t xml:space="preserve"> </w:t>
      </w:r>
      <w:r>
        <w:rPr>
          <w:color w:val="404040"/>
          <w:shd w:val="clear" w:color="auto" w:fill="FBFBFB"/>
        </w:rPr>
        <w:t>It loads another</w:t>
      </w:r>
      <w:r>
        <w:rPr>
          <w:color w:val="404040"/>
          <w:spacing w:val="-3"/>
          <w:shd w:val="clear" w:color="auto" w:fill="FBFBFB"/>
        </w:rPr>
        <w:t xml:space="preserve"> </w:t>
      </w:r>
      <w:r>
        <w:rPr>
          <w:color w:val="404040"/>
          <w:shd w:val="clear" w:color="auto" w:fill="FBFBFB"/>
        </w:rPr>
        <w:t>menu which</w:t>
      </w:r>
      <w:r>
        <w:rPr>
          <w:color w:val="404040"/>
          <w:spacing w:val="-2"/>
          <w:shd w:val="clear" w:color="auto" w:fill="FBFBFB"/>
        </w:rPr>
        <w:t xml:space="preserve"> </w:t>
      </w:r>
      <w:r>
        <w:rPr>
          <w:color w:val="404040"/>
          <w:shd w:val="clear" w:color="auto" w:fill="FBFBFB"/>
        </w:rPr>
        <w:t>contains</w:t>
      </w:r>
      <w:r>
        <w:rPr>
          <w:color w:val="404040"/>
          <w:spacing w:val="-2"/>
          <w:shd w:val="clear" w:color="auto" w:fill="FBFBFB"/>
        </w:rPr>
        <w:t xml:space="preserve"> </w:t>
      </w:r>
      <w:r>
        <w:rPr>
          <w:color w:val="404040"/>
          <w:shd w:val="clear" w:color="auto" w:fill="FBFBFB"/>
        </w:rPr>
        <w:t>extra</w:t>
      </w:r>
      <w:r>
        <w:rPr>
          <w:color w:val="404040"/>
          <w:spacing w:val="-3"/>
          <w:shd w:val="clear" w:color="auto" w:fill="FBFBFB"/>
        </w:rPr>
        <w:t xml:space="preserve"> </w:t>
      </w:r>
      <w:r>
        <w:rPr>
          <w:color w:val="404040"/>
          <w:shd w:val="clear" w:color="auto" w:fill="FBFBFB"/>
        </w:rPr>
        <w:t>options</w:t>
      </w:r>
      <w:r>
        <w:rPr>
          <w:color w:val="404040"/>
          <w:spacing w:val="-5"/>
          <w:shd w:val="clear" w:color="auto" w:fill="FBFBFB"/>
        </w:rPr>
        <w:t xml:space="preserve"> </w:t>
      </w:r>
      <w:r>
        <w:rPr>
          <w:color w:val="404040"/>
          <w:shd w:val="clear" w:color="auto" w:fill="FBFBFB"/>
        </w:rPr>
        <w:t>to</w:t>
      </w:r>
      <w:r>
        <w:rPr>
          <w:color w:val="404040"/>
          <w:spacing w:val="-2"/>
          <w:shd w:val="clear" w:color="auto" w:fill="FBFBFB"/>
        </w:rPr>
        <w:t xml:space="preserve"> </w:t>
      </w:r>
      <w:r>
        <w:rPr>
          <w:color w:val="404040"/>
          <w:shd w:val="clear" w:color="auto" w:fill="FBFBFB"/>
        </w:rPr>
        <w:t>control</w:t>
      </w:r>
      <w:r>
        <w:rPr>
          <w:color w:val="404040"/>
        </w:rPr>
        <w:t xml:space="preserve"> </w:t>
      </w:r>
      <w:r>
        <w:rPr>
          <w:color w:val="404040"/>
          <w:shd w:val="clear" w:color="auto" w:fill="FBFBFB"/>
        </w:rPr>
        <w:t>the behavior of the installer.</w:t>
      </w:r>
    </w:p>
    <w:p w14:paraId="248619BB">
      <w:pPr>
        <w:pStyle w:val="10"/>
        <w:spacing w:before="182"/>
        <w:ind w:left="295"/>
      </w:pPr>
      <w:r>
        <w:rPr>
          <w:color w:val="404040"/>
          <w:shd w:val="clear" w:color="auto" w:fill="FBFBFB"/>
        </w:rPr>
        <w:t>See</w:t>
      </w:r>
      <w:r>
        <w:rPr>
          <w:color w:val="404040"/>
          <w:spacing w:val="-3"/>
          <w:shd w:val="clear" w:color="auto" w:fill="FBFBFB"/>
        </w:rPr>
        <w:t xml:space="preserve"> </w:t>
      </w:r>
      <w:r>
        <w:fldChar w:fldCharType="begin"/>
      </w:r>
      <w:r>
        <w:instrText xml:space="preserve"> HYPERLINK "https://docs.netgate.com/pfsense/en/latest/install/install-walkthrough.html" \h </w:instrText>
      </w:r>
      <w:r>
        <w:fldChar w:fldCharType="separate"/>
      </w:r>
      <w:r>
        <w:rPr>
          <w:color w:val="2980B8"/>
          <w:shd w:val="clear" w:color="auto" w:fill="FBFBFB"/>
        </w:rPr>
        <w:t>Advanced</w:t>
      </w:r>
      <w:r>
        <w:rPr>
          <w:color w:val="2980B8"/>
          <w:spacing w:val="1"/>
          <w:shd w:val="clear" w:color="auto" w:fill="FBFBFB"/>
        </w:rPr>
        <w:t xml:space="preserve"> </w:t>
      </w:r>
      <w:r>
        <w:rPr>
          <w:color w:val="2980B8"/>
          <w:shd w:val="clear" w:color="auto" w:fill="FBFBFB"/>
        </w:rPr>
        <w:t>Option</w:t>
      </w:r>
      <w:r>
        <w:rPr>
          <w:color w:val="2980B8"/>
          <w:shd w:val="clear" w:color="auto" w:fill="FBFBFB"/>
        </w:rPr>
        <w:fldChar w:fldCharType="end"/>
      </w:r>
      <w:r>
        <w:rPr>
          <w:color w:val="2980B8"/>
          <w:shd w:val="clear" w:color="auto" w:fill="FBFBFB"/>
        </w:rPr>
        <w:t>s</w:t>
      </w:r>
      <w:r>
        <w:rPr>
          <w:color w:val="2980B8"/>
          <w:spacing w:val="-4"/>
          <w:shd w:val="clear" w:color="auto" w:fill="FBFBFB"/>
        </w:rPr>
        <w:t xml:space="preserve"> </w:t>
      </w:r>
      <w:r>
        <w:rPr>
          <w:color w:val="404040"/>
          <w:shd w:val="clear" w:color="auto" w:fill="FBFBFB"/>
        </w:rPr>
        <w:t xml:space="preserve">for </w:t>
      </w:r>
      <w:r>
        <w:rPr>
          <w:color w:val="404040"/>
          <w:spacing w:val="-2"/>
          <w:shd w:val="clear" w:color="auto" w:fill="FBFBFB"/>
        </w:rPr>
        <w:t>details.</w:t>
      </w:r>
    </w:p>
    <w:p w14:paraId="4BAC5BA5">
      <w:pPr>
        <w:pStyle w:val="4"/>
        <w:spacing w:before="2"/>
        <w:rPr>
          <w:rFonts w:ascii="Segoe Print" w:hAnsi="Segoe Print"/>
          <w:sz w:val="21"/>
        </w:rPr>
      </w:pPr>
      <w:bookmarkStart w:id="5" w:name="Configuration Restore"/>
      <w:bookmarkEnd w:id="5"/>
      <w:r>
        <w:t>Configuration</w:t>
      </w:r>
      <w:r>
        <w:rPr>
          <w:spacing w:val="-8"/>
        </w:rPr>
        <w:t xml:space="preserve"> </w:t>
      </w:r>
      <w:r>
        <w:rPr>
          <w:spacing w:val="-2"/>
        </w:rPr>
        <w:t>Restore</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3AC47539">
      <w:pPr>
        <w:pStyle w:val="10"/>
        <w:spacing w:before="442" w:line="312" w:lineRule="auto"/>
        <w:ind w:left="295" w:right="308"/>
      </w:pPr>
      <w:r>
        <w:t>The installer searches for available configurations to recover and use for the target installation. This can be an</w:t>
      </w:r>
      <w:r>
        <w:rPr>
          <w:spacing w:val="-2"/>
        </w:rPr>
        <w:t xml:space="preserve"> </w:t>
      </w:r>
      <w:r>
        <w:t>existing</w:t>
      </w:r>
      <w:r>
        <w:rPr>
          <w:spacing w:val="-2"/>
        </w:rPr>
        <w:t xml:space="preserve"> </w:t>
      </w:r>
      <w:r>
        <w:t>prior</w:t>
      </w:r>
      <w:r>
        <w:rPr>
          <w:spacing w:val="-3"/>
        </w:rPr>
        <w:t xml:space="preserve"> </w:t>
      </w:r>
      <w:r>
        <w:t>installation</w:t>
      </w:r>
      <w:r>
        <w:rPr>
          <w:spacing w:val="-2"/>
        </w:rPr>
        <w:t xml:space="preserve"> </w:t>
      </w:r>
      <w:r>
        <w:t>of</w:t>
      </w:r>
      <w:r>
        <w:rPr>
          <w:spacing w:val="-3"/>
        </w:rPr>
        <w:t xml:space="preserve"> </w:t>
      </w:r>
      <w:r>
        <w:t>pfSense</w:t>
      </w:r>
      <w:r>
        <w:rPr>
          <w:spacing w:val="-1"/>
        </w:rPr>
        <w:t xml:space="preserve"> </w:t>
      </w:r>
      <w:r>
        <w:t>software</w:t>
      </w:r>
      <w:r>
        <w:rPr>
          <w:spacing w:val="-1"/>
        </w:rPr>
        <w:t xml:space="preserve"> </w:t>
      </w:r>
      <w:r>
        <w:t>or</w:t>
      </w:r>
      <w:r>
        <w:rPr>
          <w:spacing w:val="-3"/>
        </w:rPr>
        <w:t xml:space="preserve"> </w:t>
      </w:r>
      <w:r>
        <w:t>a</w:t>
      </w:r>
      <w:r>
        <w:rPr>
          <w:spacing w:val="-1"/>
        </w:rPr>
        <w:t xml:space="preserve"> </w:t>
      </w:r>
      <w:r>
        <w:t>configuration</w:t>
      </w:r>
      <w:r>
        <w:rPr>
          <w:spacing w:val="-2"/>
        </w:rPr>
        <w:t xml:space="preserve"> </w:t>
      </w:r>
      <w:r>
        <w:t>file</w:t>
      </w:r>
      <w:r>
        <w:rPr>
          <w:spacing w:val="-3"/>
        </w:rPr>
        <w:t xml:space="preserve"> </w:t>
      </w:r>
      <w:r>
        <w:t>on</w:t>
      </w:r>
      <w:r>
        <w:rPr>
          <w:spacing w:val="-2"/>
        </w:rPr>
        <w:t xml:space="preserve"> </w:t>
      </w:r>
      <w:r>
        <w:t>a</w:t>
      </w:r>
      <w:r>
        <w:rPr>
          <w:spacing w:val="-1"/>
        </w:rPr>
        <w:t xml:space="preserve"> </w:t>
      </w:r>
      <w:r>
        <w:t>FAT/FAT32</w:t>
      </w:r>
      <w:r>
        <w:rPr>
          <w:spacing w:val="-2"/>
        </w:rPr>
        <w:t xml:space="preserve"> </w:t>
      </w:r>
      <w:r>
        <w:t>partition</w:t>
      </w:r>
      <w:r>
        <w:rPr>
          <w:spacing w:val="-2"/>
        </w:rPr>
        <w:t xml:space="preserve"> </w:t>
      </w:r>
      <w:r>
        <w:t>on</w:t>
      </w:r>
      <w:r>
        <w:rPr>
          <w:spacing w:val="-2"/>
        </w:rPr>
        <w:t xml:space="preserve"> </w:t>
      </w:r>
      <w:r>
        <w:t>a</w:t>
      </w:r>
      <w:r>
        <w:rPr>
          <w:spacing w:val="-1"/>
        </w:rPr>
        <w:t xml:space="preserve"> </w:t>
      </w:r>
      <w:r>
        <w:t>USB drive. The installer lists</w:t>
      </w:r>
      <w:r>
        <w:rPr>
          <w:spacing w:val="-1"/>
        </w:rPr>
        <w:t xml:space="preserve"> </w:t>
      </w:r>
      <w:r>
        <w:t>every configuration file it can locate and offers the user a choice of which to use, or to proceed without recovering a configuration.</w:t>
      </w:r>
    </w:p>
    <w:p w14:paraId="13882F8C">
      <w:pPr>
        <w:pStyle w:val="10"/>
        <w:spacing w:after="0" w:line="312" w:lineRule="auto"/>
        <w:sectPr>
          <w:headerReference r:id="rId7" w:type="default"/>
          <w:footerReference r:id="rId8" w:type="default"/>
          <w:pgSz w:w="11910" w:h="16840"/>
          <w:pgMar w:top="940" w:right="425" w:bottom="880" w:left="425" w:header="741" w:footer="687" w:gutter="0"/>
          <w:pgBorders>
            <w:top w:val="single" w:color="558ED5" w:sz="12" w:space="1"/>
            <w:left w:val="single" w:color="558ED5" w:sz="12" w:space="4"/>
            <w:bottom w:val="single" w:color="558ED5" w:sz="12" w:space="1"/>
            <w:right w:val="single" w:color="558ED5" w:sz="12" w:space="4"/>
          </w:pgBorders>
          <w:cols w:space="720" w:num="1"/>
        </w:sectPr>
      </w:pPr>
    </w:p>
    <w:p w14:paraId="2CA9BCD6">
      <w:pPr>
        <w:pStyle w:val="7"/>
        <w:tabs>
          <w:tab w:val="left" w:pos="10940"/>
        </w:tabs>
        <w:spacing w:line="276" w:lineRule="exact"/>
      </w:pPr>
      <w:r>
        <w:rPr>
          <w:color w:val="FFFFFF"/>
          <w:spacing w:val="-5"/>
          <w:shd w:val="clear" w:color="auto" w:fill="1ABB9C"/>
        </w:rPr>
        <w:t>Tip</w:t>
      </w:r>
      <w:r>
        <w:rPr>
          <w:color w:val="FFFFFF"/>
          <w:shd w:val="clear" w:color="auto" w:fill="1ABB9C"/>
        </w:rPr>
        <w:tab/>
      </w:r>
    </w:p>
    <w:p w14:paraId="52335D8B">
      <w:pPr>
        <w:pStyle w:val="10"/>
        <w:spacing w:before="261" w:line="312" w:lineRule="auto"/>
        <w:ind w:left="295" w:right="411"/>
      </w:pPr>
      <w:r>
        <w:rPr>
          <w:color w:val="000000"/>
          <w:shd w:val="clear" w:color="auto" w:fill="DBF9F4"/>
        </w:rPr>
        <w:t>When</w:t>
      </w:r>
      <w:r>
        <w:rPr>
          <w:color w:val="000000"/>
          <w:spacing w:val="-2"/>
          <w:shd w:val="clear" w:color="auto" w:fill="DBF9F4"/>
        </w:rPr>
        <w:t xml:space="preserve"> </w:t>
      </w:r>
      <w:r>
        <w:rPr>
          <w:color w:val="000000"/>
          <w:shd w:val="clear" w:color="auto" w:fill="DBF9F4"/>
        </w:rPr>
        <w:t>restoring</w:t>
      </w:r>
      <w:r>
        <w:rPr>
          <w:color w:val="000000"/>
          <w:spacing w:val="-2"/>
          <w:shd w:val="clear" w:color="auto" w:fill="DBF9F4"/>
        </w:rPr>
        <w:t xml:space="preserve"> </w:t>
      </w:r>
      <w:r>
        <w:rPr>
          <w:color w:val="000000"/>
          <w:shd w:val="clear" w:color="auto" w:fill="DBF9F4"/>
        </w:rPr>
        <w:t>a</w:t>
      </w:r>
      <w:r>
        <w:rPr>
          <w:color w:val="000000"/>
          <w:spacing w:val="-3"/>
          <w:shd w:val="clear" w:color="auto" w:fill="DBF9F4"/>
        </w:rPr>
        <w:t xml:space="preserve"> </w:t>
      </w:r>
      <w:r>
        <w:rPr>
          <w:color w:val="000000"/>
          <w:shd w:val="clear" w:color="auto" w:fill="DBF9F4"/>
        </w:rPr>
        <w:t>configuration</w:t>
      </w:r>
      <w:r>
        <w:rPr>
          <w:color w:val="000000"/>
          <w:spacing w:val="-2"/>
          <w:shd w:val="clear" w:color="auto" w:fill="DBF9F4"/>
        </w:rPr>
        <w:t xml:space="preserve"> </w:t>
      </w:r>
      <w:r>
        <w:rPr>
          <w:color w:val="000000"/>
          <w:shd w:val="clear" w:color="auto" w:fill="DBF9F4"/>
        </w:rPr>
        <w:t>from a</w:t>
      </w:r>
      <w:r>
        <w:rPr>
          <w:color w:val="000000"/>
          <w:spacing w:val="-3"/>
          <w:shd w:val="clear" w:color="auto" w:fill="DBF9F4"/>
        </w:rPr>
        <w:t xml:space="preserve"> </w:t>
      </w:r>
      <w:r>
        <w:rPr>
          <w:color w:val="000000"/>
          <w:shd w:val="clear" w:color="auto" w:fill="DBF9F4"/>
        </w:rPr>
        <w:t>prior</w:t>
      </w:r>
      <w:r>
        <w:rPr>
          <w:color w:val="000000"/>
          <w:spacing w:val="-3"/>
          <w:shd w:val="clear" w:color="auto" w:fill="DBF9F4"/>
        </w:rPr>
        <w:t xml:space="preserve"> </w:t>
      </w:r>
      <w:r>
        <w:rPr>
          <w:color w:val="000000"/>
          <w:shd w:val="clear" w:color="auto" w:fill="DBF9F4"/>
        </w:rPr>
        <w:t>installation,</w:t>
      </w:r>
      <w:r>
        <w:rPr>
          <w:color w:val="000000"/>
          <w:spacing w:val="-2"/>
          <w:shd w:val="clear" w:color="auto" w:fill="DBF9F4"/>
        </w:rPr>
        <w:t xml:space="preserve"> </w:t>
      </w:r>
      <w:r>
        <w:rPr>
          <w:color w:val="000000"/>
          <w:shd w:val="clear" w:color="auto" w:fill="DBF9F4"/>
        </w:rPr>
        <w:t>this</w:t>
      </w:r>
      <w:r>
        <w:rPr>
          <w:color w:val="000000"/>
          <w:spacing w:val="-5"/>
          <w:shd w:val="clear" w:color="auto" w:fill="DBF9F4"/>
        </w:rPr>
        <w:t xml:space="preserve"> </w:t>
      </w:r>
      <w:r>
        <w:rPr>
          <w:color w:val="000000"/>
          <w:shd w:val="clear" w:color="auto" w:fill="DBF9F4"/>
        </w:rPr>
        <w:t>option</w:t>
      </w:r>
      <w:r>
        <w:rPr>
          <w:color w:val="000000"/>
          <w:spacing w:val="-2"/>
          <w:shd w:val="clear" w:color="auto" w:fill="DBF9F4"/>
        </w:rPr>
        <w:t xml:space="preserve"> </w:t>
      </w:r>
      <w:r>
        <w:rPr>
          <w:color w:val="000000"/>
          <w:shd w:val="clear" w:color="auto" w:fill="DBF9F4"/>
        </w:rPr>
        <w:t>also</w:t>
      </w:r>
      <w:r>
        <w:rPr>
          <w:color w:val="000000"/>
          <w:spacing w:val="-2"/>
          <w:shd w:val="clear" w:color="auto" w:fill="DBF9F4"/>
        </w:rPr>
        <w:t xml:space="preserve"> </w:t>
      </w:r>
      <w:r>
        <w:rPr>
          <w:color w:val="000000"/>
          <w:shd w:val="clear" w:color="auto" w:fill="DBF9F4"/>
        </w:rPr>
        <w:t>searches for</w:t>
      </w:r>
      <w:r>
        <w:rPr>
          <w:color w:val="000000"/>
          <w:spacing w:val="-3"/>
          <w:shd w:val="clear" w:color="auto" w:fill="DBF9F4"/>
        </w:rPr>
        <w:t xml:space="preserve"> </w:t>
      </w:r>
      <w:r>
        <w:rPr>
          <w:color w:val="000000"/>
          <w:shd w:val="clear" w:color="auto" w:fill="DBF9F4"/>
        </w:rPr>
        <w:t>and</w:t>
      </w:r>
      <w:r>
        <w:rPr>
          <w:color w:val="000000"/>
          <w:spacing w:val="-2"/>
          <w:shd w:val="clear" w:color="auto" w:fill="DBF9F4"/>
        </w:rPr>
        <w:t xml:space="preserve"> </w:t>
      </w:r>
      <w:r>
        <w:rPr>
          <w:color w:val="000000"/>
          <w:shd w:val="clear" w:color="auto" w:fill="DBF9F4"/>
        </w:rPr>
        <w:t>copies SSH</w:t>
      </w:r>
      <w:r>
        <w:rPr>
          <w:color w:val="000000"/>
          <w:spacing w:val="-3"/>
          <w:shd w:val="clear" w:color="auto" w:fill="DBF9F4"/>
        </w:rPr>
        <w:t xml:space="preserve"> </w:t>
      </w:r>
      <w:r>
        <w:rPr>
          <w:color w:val="000000"/>
          <w:shd w:val="clear" w:color="auto" w:fill="DBF9F4"/>
        </w:rPr>
        <w:t>host</w:t>
      </w:r>
      <w:r>
        <w:rPr>
          <w:color w:val="000000"/>
        </w:rPr>
        <w:t xml:space="preserve"> </w:t>
      </w:r>
      <w:r>
        <w:rPr>
          <w:color w:val="000000"/>
          <w:shd w:val="clear" w:color="auto" w:fill="DBF9F4"/>
        </w:rPr>
        <w:t>keys and DHCP lease data to the new installation.</w:t>
      </w:r>
    </w:p>
    <w:p w14:paraId="41D132B6">
      <w:pPr>
        <w:pStyle w:val="10"/>
        <w:spacing w:before="87"/>
      </w:pPr>
    </w:p>
    <w:p w14:paraId="33BB5EED">
      <w:pPr>
        <w:pStyle w:val="10"/>
        <w:spacing w:line="314" w:lineRule="auto"/>
        <w:ind w:left="295" w:right="411"/>
      </w:pPr>
      <w:r>
        <w:t>To</w:t>
      </w:r>
      <w:r>
        <w:rPr>
          <w:spacing w:val="-2"/>
        </w:rPr>
        <w:t xml:space="preserve"> </w:t>
      </w:r>
      <w:r>
        <w:t>recover</w:t>
      </w:r>
      <w:r>
        <w:rPr>
          <w:spacing w:val="-1"/>
        </w:rPr>
        <w:t xml:space="preserve"> </w:t>
      </w:r>
      <w:r>
        <w:t>a</w:t>
      </w:r>
      <w:r>
        <w:rPr>
          <w:spacing w:val="-3"/>
        </w:rPr>
        <w:t xml:space="preserve"> </w:t>
      </w:r>
      <w:r>
        <w:t>configuration</w:t>
      </w:r>
      <w:r>
        <w:rPr>
          <w:spacing w:val="-2"/>
        </w:rPr>
        <w:t xml:space="preserve"> </w:t>
      </w:r>
      <w:r>
        <w:t>and</w:t>
      </w:r>
      <w:r>
        <w:rPr>
          <w:spacing w:val="-3"/>
        </w:rPr>
        <w:t xml:space="preserve"> </w:t>
      </w:r>
      <w:r>
        <w:t>copy</w:t>
      </w:r>
      <w:r>
        <w:rPr>
          <w:spacing w:val="-2"/>
        </w:rPr>
        <w:t xml:space="preserve"> </w:t>
      </w:r>
      <w:r>
        <w:t>it</w:t>
      </w:r>
      <w:r>
        <w:rPr>
          <w:spacing w:val="-2"/>
        </w:rPr>
        <w:t xml:space="preserve"> </w:t>
      </w:r>
      <w:r>
        <w:t>to</w:t>
      </w:r>
      <w:r>
        <w:rPr>
          <w:spacing w:val="-2"/>
        </w:rPr>
        <w:t xml:space="preserve"> </w:t>
      </w:r>
      <w:r>
        <w:t>the</w:t>
      </w:r>
      <w:r>
        <w:rPr>
          <w:spacing w:val="-3"/>
        </w:rPr>
        <w:t xml:space="preserve"> </w:t>
      </w:r>
      <w:r>
        <w:t>target installation,</w:t>
      </w:r>
      <w:r>
        <w:rPr>
          <w:spacing w:val="-5"/>
        </w:rPr>
        <w:t xml:space="preserve"> </w:t>
      </w:r>
      <w:r>
        <w:t>use</w:t>
      </w:r>
      <w:r>
        <w:rPr>
          <w:spacing w:val="-3"/>
        </w:rPr>
        <w:t xml:space="preserve"> </w:t>
      </w:r>
      <w:r>
        <w:t>the</w:t>
      </w:r>
      <w:r>
        <w:rPr>
          <w:spacing w:val="-3"/>
        </w:rPr>
        <w:t xml:space="preserve"> </w:t>
      </w:r>
      <w:r>
        <w:t>arrow keys to</w:t>
      </w:r>
      <w:r>
        <w:rPr>
          <w:spacing w:val="-2"/>
        </w:rPr>
        <w:t xml:space="preserve"> </w:t>
      </w:r>
      <w:r>
        <w:t>select</w:t>
      </w:r>
      <w:r>
        <w:rPr>
          <w:spacing w:val="-2"/>
        </w:rPr>
        <w:t xml:space="preserve"> </w:t>
      </w:r>
      <w:r>
        <w:t>it</w:t>
      </w:r>
      <w:r>
        <w:rPr>
          <w:spacing w:val="-2"/>
        </w:rPr>
        <w:t xml:space="preserve"> </w:t>
      </w:r>
      <w:r>
        <w:t>from</w:t>
      </w:r>
      <w:r>
        <w:rPr>
          <w:spacing w:val="-2"/>
        </w:rPr>
        <w:t xml:space="preserve"> </w:t>
      </w:r>
      <w:r>
        <w:t>the</w:t>
      </w:r>
      <w:r>
        <w:rPr>
          <w:spacing w:val="-1"/>
        </w:rPr>
        <w:t xml:space="preserve"> </w:t>
      </w:r>
      <w:r>
        <w:t xml:space="preserve">list and press the </w:t>
      </w:r>
      <w:r>
        <w:rPr>
          <w:rFonts w:ascii="Consolas"/>
          <w:color w:val="E74B3B"/>
          <w:sz w:val="18"/>
        </w:rPr>
        <w:t>Enter</w:t>
      </w:r>
      <w:r>
        <w:rPr>
          <w:rFonts w:ascii="Consolas"/>
          <w:color w:val="E74B3B"/>
          <w:spacing w:val="-1"/>
          <w:sz w:val="18"/>
        </w:rPr>
        <w:t xml:space="preserve"> </w:t>
      </w:r>
      <w:r>
        <w:t>key.</w:t>
      </w:r>
    </w:p>
    <w:p w14:paraId="03319629">
      <w:pPr>
        <w:pStyle w:val="10"/>
        <w:spacing w:before="18"/>
        <w:rPr>
          <w:sz w:val="20"/>
        </w:rPr>
      </w:pPr>
      <w:r>
        <w:rPr>
          <w:sz w:val="20"/>
        </w:rPr>
        <mc:AlternateContent>
          <mc:Choice Requires="wps">
            <w:drawing>
              <wp:anchor distT="0" distB="0" distL="0" distR="0" simplePos="0" relativeHeight="251702272" behindDoc="1" locked="0" layoutInCell="1" allowOverlap="1">
                <wp:simplePos x="0" y="0"/>
                <wp:positionH relativeFrom="page">
                  <wp:posOffset>457200</wp:posOffset>
                </wp:positionH>
                <wp:positionV relativeFrom="paragraph">
                  <wp:posOffset>2364105</wp:posOffset>
                </wp:positionV>
                <wp:extent cx="6645910" cy="457200"/>
                <wp:effectExtent l="0" t="0" r="0" b="0"/>
                <wp:wrapTopAndBottom/>
                <wp:docPr id="30" name="Textbox 30"/>
                <wp:cNvGraphicFramePr/>
                <a:graphic xmlns:a="http://schemas.openxmlformats.org/drawingml/2006/main">
                  <a:graphicData uri="http://schemas.microsoft.com/office/word/2010/wordprocessingShape">
                    <wps:wsp>
                      <wps:cNvSpPr txBox="1"/>
                      <wps:spPr>
                        <a:xfrm>
                          <a:off x="0" y="0"/>
                          <a:ext cx="6645909" cy="457200"/>
                        </a:xfrm>
                        <a:prstGeom prst="rect">
                          <a:avLst/>
                        </a:prstGeom>
                        <a:solidFill>
                          <a:srgbClr val="FBFBFB"/>
                        </a:solidFill>
                      </wps:spPr>
                      <wps:txbx>
                        <w:txbxContent>
                          <w:p w14:paraId="7C60F14F">
                            <w:pPr>
                              <w:pStyle w:val="10"/>
                              <w:spacing w:before="83"/>
                              <w:rPr>
                                <w:rFonts w:ascii="Arial MT"/>
                                <w:color w:val="000000"/>
                              </w:rPr>
                            </w:pPr>
                            <w:r>
                              <w:rPr>
                                <w:rFonts w:ascii="Arial MT"/>
                                <w:color w:val="404040"/>
                              </w:rPr>
                              <w:t>After</w:t>
                            </w:r>
                            <w:r>
                              <w:rPr>
                                <w:rFonts w:ascii="Arial MT"/>
                                <w:color w:val="404040"/>
                                <w:spacing w:val="-6"/>
                              </w:rPr>
                              <w:t xml:space="preserve"> </w:t>
                            </w:r>
                            <w:r>
                              <w:rPr>
                                <w:rFonts w:ascii="Arial MT"/>
                                <w:color w:val="404040"/>
                              </w:rPr>
                              <w:t>selecting</w:t>
                            </w:r>
                            <w:r>
                              <w:rPr>
                                <w:rFonts w:ascii="Arial MT"/>
                                <w:color w:val="404040"/>
                                <w:spacing w:val="-3"/>
                              </w:rPr>
                              <w:t xml:space="preserve"> </w:t>
                            </w:r>
                            <w:r>
                              <w:rPr>
                                <w:rFonts w:ascii="Arial MT"/>
                                <w:color w:val="404040"/>
                              </w:rPr>
                              <w:t>a</w:t>
                            </w:r>
                            <w:r>
                              <w:rPr>
                                <w:rFonts w:ascii="Arial MT"/>
                                <w:color w:val="404040"/>
                                <w:spacing w:val="-1"/>
                              </w:rPr>
                              <w:t xml:space="preserve"> </w:t>
                            </w:r>
                            <w:r>
                              <w:rPr>
                                <w:rFonts w:ascii="Arial MT"/>
                                <w:color w:val="404040"/>
                              </w:rPr>
                              <w:t>configuration</w:t>
                            </w:r>
                            <w:r>
                              <w:rPr>
                                <w:rFonts w:ascii="Arial MT"/>
                                <w:color w:val="404040"/>
                                <w:spacing w:val="-4"/>
                              </w:rPr>
                              <w:t xml:space="preserve"> </w:t>
                            </w:r>
                            <w:r>
                              <w:rPr>
                                <w:rFonts w:ascii="Arial MT"/>
                                <w:color w:val="404040"/>
                              </w:rPr>
                              <w:t>to</w:t>
                            </w:r>
                            <w:r>
                              <w:rPr>
                                <w:rFonts w:ascii="Arial MT"/>
                                <w:color w:val="404040"/>
                                <w:spacing w:val="-3"/>
                              </w:rPr>
                              <w:t xml:space="preserve"> </w:t>
                            </w:r>
                            <w:r>
                              <w:rPr>
                                <w:rFonts w:ascii="Arial MT"/>
                                <w:color w:val="404040"/>
                              </w:rPr>
                              <w:t>restore,</w:t>
                            </w:r>
                            <w:r>
                              <w:rPr>
                                <w:rFonts w:ascii="Arial MT"/>
                                <w:color w:val="404040"/>
                                <w:spacing w:val="-4"/>
                              </w:rPr>
                              <w:t xml:space="preserve"> </w:t>
                            </w:r>
                            <w:r>
                              <w:rPr>
                                <w:rFonts w:ascii="Arial MT"/>
                                <w:color w:val="404040"/>
                              </w:rPr>
                              <w:t>the</w:t>
                            </w:r>
                            <w:r>
                              <w:rPr>
                                <w:rFonts w:ascii="Arial MT"/>
                                <w:color w:val="404040"/>
                                <w:spacing w:val="-3"/>
                              </w:rPr>
                              <w:t xml:space="preserve"> </w:t>
                            </w:r>
                            <w:r>
                              <w:rPr>
                                <w:rFonts w:ascii="Arial MT"/>
                                <w:color w:val="404040"/>
                              </w:rPr>
                              <w:t>installer</w:t>
                            </w:r>
                            <w:r>
                              <w:rPr>
                                <w:rFonts w:ascii="Arial MT"/>
                                <w:color w:val="404040"/>
                                <w:spacing w:val="-4"/>
                              </w:rPr>
                              <w:t xml:space="preserve"> </w:t>
                            </w:r>
                            <w:r>
                              <w:rPr>
                                <w:rFonts w:ascii="Arial MT"/>
                                <w:color w:val="404040"/>
                              </w:rPr>
                              <w:t>displays</w:t>
                            </w:r>
                            <w:r>
                              <w:rPr>
                                <w:rFonts w:ascii="Arial MT"/>
                                <w:color w:val="404040"/>
                                <w:spacing w:val="-2"/>
                              </w:rPr>
                              <w:t xml:space="preserve"> </w:t>
                            </w:r>
                            <w:r>
                              <w:rPr>
                                <w:rFonts w:ascii="Arial MT"/>
                                <w:color w:val="404040"/>
                              </w:rPr>
                              <w:t>this</w:t>
                            </w:r>
                            <w:r>
                              <w:rPr>
                                <w:rFonts w:ascii="Arial MT"/>
                                <w:color w:val="404040"/>
                                <w:spacing w:val="-2"/>
                              </w:rPr>
                              <w:t xml:space="preserve"> </w:t>
                            </w:r>
                            <w:r>
                              <w:rPr>
                                <w:rFonts w:ascii="Arial MT"/>
                                <w:color w:val="404040"/>
                              </w:rPr>
                              <w:t>choice</w:t>
                            </w:r>
                            <w:r>
                              <w:rPr>
                                <w:rFonts w:ascii="Arial MT"/>
                                <w:color w:val="404040"/>
                                <w:spacing w:val="-4"/>
                              </w:rPr>
                              <w:t xml:space="preserve"> </w:t>
                            </w:r>
                            <w:r>
                              <w:rPr>
                                <w:rFonts w:ascii="Arial MT"/>
                                <w:color w:val="404040"/>
                              </w:rPr>
                              <w:t>on</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welcome</w:t>
                            </w:r>
                            <w:r>
                              <w:rPr>
                                <w:rFonts w:ascii="Arial MT"/>
                                <w:color w:val="404040"/>
                                <w:spacing w:val="-1"/>
                              </w:rPr>
                              <w:t xml:space="preserve"> </w:t>
                            </w:r>
                            <w:r>
                              <w:rPr>
                                <w:rFonts w:ascii="Arial MT"/>
                                <w:color w:val="404040"/>
                                <w:spacing w:val="-2"/>
                              </w:rPr>
                              <w:t>screen:</w:t>
                            </w:r>
                          </w:p>
                        </w:txbxContent>
                      </wps:txbx>
                      <wps:bodyPr wrap="square" lIns="0" tIns="0" rIns="0" bIns="0" rtlCol="0">
                        <a:noAutofit/>
                      </wps:bodyPr>
                    </wps:wsp>
                  </a:graphicData>
                </a:graphic>
              </wp:anchor>
            </w:drawing>
          </mc:Choice>
          <mc:Fallback>
            <w:pict>
              <v:shape id="Textbox 30" o:spid="_x0000_s1026" o:spt="202" type="#_x0000_t202" style="position:absolute;left:0pt;margin-left:36pt;margin-top:186.15pt;height:36pt;width:523.3pt;mso-position-horizontal-relative:page;mso-wrap-distance-bottom:0pt;mso-wrap-distance-top:0pt;z-index:-251614208;mso-width-relative:page;mso-height-relative:page;" fillcolor="#FBFBFB" filled="t" stroked="f" coordsize="21600,21600" o:gfxdata="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UlkBQ2gAAAAsBAAAPAAAAAAAAAAEAIAAAACIA&#10;AABkcnMvZG93bnJldi54bWxQSwECFAAUAAAACACHTuJA55bRyc4BAACqAwAADgAAAAAAAAABACAA&#10;AAApAQAAZHJzL2Uyb0RvYy54bWxQSwUGAAAAAAYABgBZAQAAaQUAAAAA&#10;">
                <v:fill on="t" focussize="0,0"/>
                <v:stroke on="f"/>
                <v:imagedata o:title=""/>
                <o:lock v:ext="edit" aspectratio="f"/>
                <v:textbox inset="0mm,0mm,0mm,0mm">
                  <w:txbxContent>
                    <w:p w14:paraId="7C60F14F">
                      <w:pPr>
                        <w:pStyle w:val="10"/>
                        <w:spacing w:before="83"/>
                        <w:rPr>
                          <w:rFonts w:ascii="Arial MT"/>
                          <w:color w:val="000000"/>
                        </w:rPr>
                      </w:pPr>
                      <w:r>
                        <w:rPr>
                          <w:rFonts w:ascii="Arial MT"/>
                          <w:color w:val="404040"/>
                        </w:rPr>
                        <w:t>After</w:t>
                      </w:r>
                      <w:r>
                        <w:rPr>
                          <w:rFonts w:ascii="Arial MT"/>
                          <w:color w:val="404040"/>
                          <w:spacing w:val="-6"/>
                        </w:rPr>
                        <w:t xml:space="preserve"> </w:t>
                      </w:r>
                      <w:r>
                        <w:rPr>
                          <w:rFonts w:ascii="Arial MT"/>
                          <w:color w:val="404040"/>
                        </w:rPr>
                        <w:t>selecting</w:t>
                      </w:r>
                      <w:r>
                        <w:rPr>
                          <w:rFonts w:ascii="Arial MT"/>
                          <w:color w:val="404040"/>
                          <w:spacing w:val="-3"/>
                        </w:rPr>
                        <w:t xml:space="preserve"> </w:t>
                      </w:r>
                      <w:r>
                        <w:rPr>
                          <w:rFonts w:ascii="Arial MT"/>
                          <w:color w:val="404040"/>
                        </w:rPr>
                        <w:t>a</w:t>
                      </w:r>
                      <w:r>
                        <w:rPr>
                          <w:rFonts w:ascii="Arial MT"/>
                          <w:color w:val="404040"/>
                          <w:spacing w:val="-1"/>
                        </w:rPr>
                        <w:t xml:space="preserve"> </w:t>
                      </w:r>
                      <w:r>
                        <w:rPr>
                          <w:rFonts w:ascii="Arial MT"/>
                          <w:color w:val="404040"/>
                        </w:rPr>
                        <w:t>configuration</w:t>
                      </w:r>
                      <w:r>
                        <w:rPr>
                          <w:rFonts w:ascii="Arial MT"/>
                          <w:color w:val="404040"/>
                          <w:spacing w:val="-4"/>
                        </w:rPr>
                        <w:t xml:space="preserve"> </w:t>
                      </w:r>
                      <w:r>
                        <w:rPr>
                          <w:rFonts w:ascii="Arial MT"/>
                          <w:color w:val="404040"/>
                        </w:rPr>
                        <w:t>to</w:t>
                      </w:r>
                      <w:r>
                        <w:rPr>
                          <w:rFonts w:ascii="Arial MT"/>
                          <w:color w:val="404040"/>
                          <w:spacing w:val="-3"/>
                        </w:rPr>
                        <w:t xml:space="preserve"> </w:t>
                      </w:r>
                      <w:r>
                        <w:rPr>
                          <w:rFonts w:ascii="Arial MT"/>
                          <w:color w:val="404040"/>
                        </w:rPr>
                        <w:t>restore,</w:t>
                      </w:r>
                      <w:r>
                        <w:rPr>
                          <w:rFonts w:ascii="Arial MT"/>
                          <w:color w:val="404040"/>
                          <w:spacing w:val="-4"/>
                        </w:rPr>
                        <w:t xml:space="preserve"> </w:t>
                      </w:r>
                      <w:r>
                        <w:rPr>
                          <w:rFonts w:ascii="Arial MT"/>
                          <w:color w:val="404040"/>
                        </w:rPr>
                        <w:t>the</w:t>
                      </w:r>
                      <w:r>
                        <w:rPr>
                          <w:rFonts w:ascii="Arial MT"/>
                          <w:color w:val="404040"/>
                          <w:spacing w:val="-3"/>
                        </w:rPr>
                        <w:t xml:space="preserve"> </w:t>
                      </w:r>
                      <w:r>
                        <w:rPr>
                          <w:rFonts w:ascii="Arial MT"/>
                          <w:color w:val="404040"/>
                        </w:rPr>
                        <w:t>installer</w:t>
                      </w:r>
                      <w:r>
                        <w:rPr>
                          <w:rFonts w:ascii="Arial MT"/>
                          <w:color w:val="404040"/>
                          <w:spacing w:val="-4"/>
                        </w:rPr>
                        <w:t xml:space="preserve"> </w:t>
                      </w:r>
                      <w:r>
                        <w:rPr>
                          <w:rFonts w:ascii="Arial MT"/>
                          <w:color w:val="404040"/>
                        </w:rPr>
                        <w:t>displays</w:t>
                      </w:r>
                      <w:r>
                        <w:rPr>
                          <w:rFonts w:ascii="Arial MT"/>
                          <w:color w:val="404040"/>
                          <w:spacing w:val="-2"/>
                        </w:rPr>
                        <w:t xml:space="preserve"> </w:t>
                      </w:r>
                      <w:r>
                        <w:rPr>
                          <w:rFonts w:ascii="Arial MT"/>
                          <w:color w:val="404040"/>
                        </w:rPr>
                        <w:t>this</w:t>
                      </w:r>
                      <w:r>
                        <w:rPr>
                          <w:rFonts w:ascii="Arial MT"/>
                          <w:color w:val="404040"/>
                          <w:spacing w:val="-2"/>
                        </w:rPr>
                        <w:t xml:space="preserve"> </w:t>
                      </w:r>
                      <w:r>
                        <w:rPr>
                          <w:rFonts w:ascii="Arial MT"/>
                          <w:color w:val="404040"/>
                        </w:rPr>
                        <w:t>choice</w:t>
                      </w:r>
                      <w:r>
                        <w:rPr>
                          <w:rFonts w:ascii="Arial MT"/>
                          <w:color w:val="404040"/>
                          <w:spacing w:val="-4"/>
                        </w:rPr>
                        <w:t xml:space="preserve"> </w:t>
                      </w:r>
                      <w:r>
                        <w:rPr>
                          <w:rFonts w:ascii="Arial MT"/>
                          <w:color w:val="404040"/>
                        </w:rPr>
                        <w:t>on</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welcome</w:t>
                      </w:r>
                      <w:r>
                        <w:rPr>
                          <w:rFonts w:ascii="Arial MT"/>
                          <w:color w:val="404040"/>
                          <w:spacing w:val="-1"/>
                        </w:rPr>
                        <w:t xml:space="preserve"> </w:t>
                      </w:r>
                      <w:r>
                        <w:rPr>
                          <w:rFonts w:ascii="Arial MT"/>
                          <w:color w:val="404040"/>
                          <w:spacing w:val="-2"/>
                        </w:rPr>
                        <w:t>screen:</w:t>
                      </w:r>
                    </w:p>
                  </w:txbxContent>
                </v:textbox>
                <w10:wrap type="topAndBottom"/>
              </v:shape>
            </w:pict>
          </mc:Fallback>
        </mc:AlternateContent>
      </w:r>
    </w:p>
    <w:p w14:paraId="70DDF09A">
      <w:pPr>
        <w:pStyle w:val="10"/>
        <w:spacing w:before="122"/>
        <w:rPr>
          <w:sz w:val="20"/>
        </w:rPr>
      </w:pPr>
      <w:r>
        <w:rPr>
          <w:sz w:val="20"/>
        </w:rPr>
        <w:drawing>
          <wp:anchor distT="0" distB="0" distL="0" distR="0" simplePos="0" relativeHeight="251702272" behindDoc="1" locked="0" layoutInCell="1" allowOverlap="1">
            <wp:simplePos x="0" y="0"/>
            <wp:positionH relativeFrom="page">
              <wp:posOffset>1252220</wp:posOffset>
            </wp:positionH>
            <wp:positionV relativeFrom="paragraph">
              <wp:posOffset>143510</wp:posOffset>
            </wp:positionV>
            <wp:extent cx="5248275" cy="195199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9" cstate="print"/>
                    <a:stretch>
                      <a:fillRect/>
                    </a:stretch>
                  </pic:blipFill>
                  <pic:spPr>
                    <a:xfrm>
                      <a:off x="0" y="0"/>
                      <a:ext cx="5248477" cy="1951863"/>
                    </a:xfrm>
                    <a:prstGeom prst="rect">
                      <a:avLst/>
                    </a:prstGeom>
                  </pic:spPr>
                </pic:pic>
              </a:graphicData>
            </a:graphic>
          </wp:anchor>
        </w:drawing>
      </w:r>
    </w:p>
    <w:p w14:paraId="77261527">
      <w:pPr>
        <w:pStyle w:val="10"/>
        <w:ind w:left="295"/>
        <w:jc w:val="center"/>
        <w:rPr>
          <w:sz w:val="20"/>
        </w:rPr>
      </w:pPr>
      <w:r>
        <w:rPr>
          <w:sz w:val="20"/>
        </w:rPr>
        <w:drawing>
          <wp:inline distT="0" distB="0" distL="0" distR="0">
            <wp:extent cx="5275580" cy="268605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0" cstate="print"/>
                    <a:stretch>
                      <a:fillRect/>
                    </a:stretch>
                  </pic:blipFill>
                  <pic:spPr>
                    <a:xfrm>
                      <a:off x="0" y="0"/>
                      <a:ext cx="5276006" cy="2686050"/>
                    </a:xfrm>
                    <a:prstGeom prst="rect">
                      <a:avLst/>
                    </a:prstGeom>
                  </pic:spPr>
                </pic:pic>
              </a:graphicData>
            </a:graphic>
          </wp:inline>
        </w:drawing>
      </w:r>
    </w:p>
    <w:p w14:paraId="014D1333">
      <w:pPr>
        <w:spacing w:before="0"/>
        <w:ind w:left="1735" w:right="0" w:firstLine="0"/>
        <w:jc w:val="left"/>
        <w:rPr>
          <w:rFonts w:ascii="Segoe Print" w:hAnsi="Segoe Print"/>
          <w:sz w:val="21"/>
        </w:rPr>
      </w:pPr>
      <w:r>
        <w:rPr>
          <w:rFonts w:ascii="Arial" w:hAnsi="Arial"/>
          <w:i/>
          <w:color w:val="404040"/>
          <w:sz w:val="24"/>
          <w:shd w:val="clear" w:color="auto" w:fill="FBFBFB"/>
        </w:rPr>
        <w:t>Configuration</w:t>
      </w:r>
      <w:r>
        <w:rPr>
          <w:rFonts w:ascii="Arial" w:hAnsi="Arial"/>
          <w:i/>
          <w:color w:val="404040"/>
          <w:spacing w:val="-9"/>
          <w:sz w:val="24"/>
          <w:shd w:val="clear" w:color="auto" w:fill="FBFBFB"/>
        </w:rPr>
        <w:t xml:space="preserve"> </w:t>
      </w:r>
      <w:r>
        <w:rPr>
          <w:rFonts w:ascii="Arial" w:hAnsi="Arial"/>
          <w:i/>
          <w:color w:val="404040"/>
          <w:sz w:val="24"/>
          <w:shd w:val="clear" w:color="auto" w:fill="FBFBFB"/>
        </w:rPr>
        <w:t>Restore</w:t>
      </w:r>
      <w:r>
        <w:rPr>
          <w:rFonts w:ascii="Arial" w:hAnsi="Arial"/>
          <w:i/>
          <w:color w:val="404040"/>
          <w:spacing w:val="-3"/>
          <w:sz w:val="24"/>
          <w:shd w:val="clear" w:color="auto" w:fill="FBFBFB"/>
        </w:rPr>
        <w:t xml:space="preserve"> </w:t>
      </w:r>
      <w:r>
        <w:rPr>
          <w:rFonts w:ascii="Arial" w:hAnsi="Arial"/>
          <w:i/>
          <w:color w:val="404040"/>
          <w:sz w:val="24"/>
          <w:shd w:val="clear" w:color="auto" w:fill="FBFBFB"/>
        </w:rPr>
        <w:t>-</w:t>
      </w:r>
      <w:r>
        <w:rPr>
          <w:rFonts w:ascii="Arial" w:hAnsi="Arial"/>
          <w:i/>
          <w:color w:val="404040"/>
          <w:spacing w:val="-4"/>
          <w:sz w:val="24"/>
          <w:shd w:val="clear" w:color="auto" w:fill="FBFBFB"/>
        </w:rPr>
        <w:t xml:space="preserve"> </w:t>
      </w:r>
      <w:r>
        <w:rPr>
          <w:rFonts w:ascii="Arial" w:hAnsi="Arial"/>
          <w:i/>
          <w:color w:val="404040"/>
          <w:sz w:val="24"/>
          <w:shd w:val="clear" w:color="auto" w:fill="FBFBFB"/>
        </w:rPr>
        <w:t>List</w:t>
      </w:r>
      <w:r>
        <w:rPr>
          <w:rFonts w:ascii="Arial" w:hAnsi="Arial"/>
          <w:i/>
          <w:color w:val="404040"/>
          <w:spacing w:val="-2"/>
          <w:sz w:val="24"/>
          <w:shd w:val="clear" w:color="auto" w:fill="FBFBFB"/>
        </w:rPr>
        <w:t xml:space="preserve"> </w:t>
      </w:r>
      <w:r>
        <w:rPr>
          <w:rFonts w:ascii="Arial" w:hAnsi="Arial"/>
          <w:i/>
          <w:color w:val="404040"/>
          <w:sz w:val="24"/>
          <w:shd w:val="clear" w:color="auto" w:fill="FBFBFB"/>
        </w:rPr>
        <w:t>of</w:t>
      </w:r>
      <w:r>
        <w:rPr>
          <w:rFonts w:ascii="Arial" w:hAnsi="Arial"/>
          <w:i/>
          <w:color w:val="404040"/>
          <w:spacing w:val="-4"/>
          <w:sz w:val="24"/>
          <w:shd w:val="clear" w:color="auto" w:fill="FBFBFB"/>
        </w:rPr>
        <w:t xml:space="preserve"> </w:t>
      </w:r>
      <w:r>
        <w:rPr>
          <w:rFonts w:ascii="Arial" w:hAnsi="Arial"/>
          <w:i/>
          <w:color w:val="404040"/>
          <w:sz w:val="24"/>
          <w:shd w:val="clear" w:color="auto" w:fill="FBFBFB"/>
        </w:rPr>
        <w:t>Configuration</w:t>
      </w:r>
      <w:r>
        <w:rPr>
          <w:rFonts w:ascii="Arial" w:hAnsi="Arial"/>
          <w:i/>
          <w:color w:val="404040"/>
          <w:spacing w:val="-3"/>
          <w:sz w:val="24"/>
          <w:shd w:val="clear" w:color="auto" w:fill="FBFBFB"/>
        </w:rPr>
        <w:t xml:space="preserve"> </w:t>
      </w:r>
      <w:r>
        <w:rPr>
          <w:rFonts w:ascii="Arial" w:hAnsi="Arial"/>
          <w:i/>
          <w:color w:val="404040"/>
          <w:spacing w:val="-2"/>
          <w:sz w:val="24"/>
          <w:shd w:val="clear" w:color="auto" w:fill="FBFBFB"/>
        </w:rPr>
        <w:t>Files</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shd w:val="clear" w:color="auto" w:fill="FBFBFB"/>
        </w:rPr>
        <w:t>¶</w:t>
      </w:r>
      <w:r>
        <w:rPr>
          <w:rFonts w:ascii="Segoe Print" w:hAnsi="Segoe Print"/>
          <w:color w:val="2980B8"/>
          <w:spacing w:val="-2"/>
          <w:sz w:val="21"/>
          <w:shd w:val="clear" w:color="auto" w:fill="FBFBFB"/>
        </w:rPr>
        <w:fldChar w:fldCharType="end"/>
      </w:r>
    </w:p>
    <w:p w14:paraId="7F530DCA">
      <w:pPr>
        <w:pStyle w:val="10"/>
        <w:spacing w:before="371"/>
        <w:ind w:left="295"/>
        <w:rPr>
          <w:rFonts w:ascii="Arial MT"/>
        </w:rPr>
      </w:pPr>
      <w:r>
        <w:rPr>
          <w:rFonts w:ascii="Arial MT"/>
          <w:color w:val="404040"/>
          <w:shd w:val="clear" w:color="auto" w:fill="FBFBFB"/>
        </w:rPr>
        <w:t>After</w:t>
      </w:r>
      <w:r>
        <w:rPr>
          <w:rFonts w:ascii="Arial MT"/>
          <w:color w:val="404040"/>
          <w:spacing w:val="-6"/>
          <w:shd w:val="clear" w:color="auto" w:fill="FBFBFB"/>
        </w:rPr>
        <w:t xml:space="preserve"> </w:t>
      </w:r>
      <w:r>
        <w:rPr>
          <w:rFonts w:ascii="Arial MT"/>
          <w:color w:val="404040"/>
          <w:shd w:val="clear" w:color="auto" w:fill="FBFBFB"/>
        </w:rPr>
        <w:t>selecting</w:t>
      </w:r>
      <w:r>
        <w:rPr>
          <w:rFonts w:ascii="Arial MT"/>
          <w:color w:val="404040"/>
          <w:spacing w:val="-3"/>
          <w:shd w:val="clear" w:color="auto" w:fill="FBFBFB"/>
        </w:rPr>
        <w:t xml:space="preserve"> </w:t>
      </w:r>
      <w:r>
        <w:rPr>
          <w:rFonts w:ascii="Arial MT"/>
          <w:color w:val="404040"/>
          <w:shd w:val="clear" w:color="auto" w:fill="FBFBFB"/>
        </w:rPr>
        <w:t>a</w:t>
      </w:r>
      <w:r>
        <w:rPr>
          <w:rFonts w:ascii="Arial MT"/>
          <w:color w:val="404040"/>
          <w:spacing w:val="-1"/>
          <w:shd w:val="clear" w:color="auto" w:fill="FBFBFB"/>
        </w:rPr>
        <w:t xml:space="preserve"> </w:t>
      </w:r>
      <w:r>
        <w:rPr>
          <w:rFonts w:ascii="Arial MT"/>
          <w:color w:val="404040"/>
          <w:shd w:val="clear" w:color="auto" w:fill="FBFBFB"/>
        </w:rPr>
        <w:t>configuration</w:t>
      </w:r>
      <w:r>
        <w:rPr>
          <w:rFonts w:ascii="Arial MT"/>
          <w:color w:val="404040"/>
          <w:spacing w:val="-4"/>
          <w:shd w:val="clear" w:color="auto" w:fill="FBFBFB"/>
        </w:rPr>
        <w:t xml:space="preserve"> </w:t>
      </w:r>
      <w:r>
        <w:rPr>
          <w:rFonts w:ascii="Arial MT"/>
          <w:color w:val="404040"/>
          <w:shd w:val="clear" w:color="auto" w:fill="FBFBFB"/>
        </w:rPr>
        <w:t>to</w:t>
      </w:r>
      <w:r>
        <w:rPr>
          <w:rFonts w:ascii="Arial MT"/>
          <w:color w:val="404040"/>
          <w:spacing w:val="-3"/>
          <w:shd w:val="clear" w:color="auto" w:fill="FBFBFB"/>
        </w:rPr>
        <w:t xml:space="preserve"> </w:t>
      </w:r>
      <w:r>
        <w:rPr>
          <w:rFonts w:ascii="Arial MT"/>
          <w:color w:val="404040"/>
          <w:shd w:val="clear" w:color="auto" w:fill="FBFBFB"/>
        </w:rPr>
        <w:t>restore,</w:t>
      </w:r>
      <w:r>
        <w:rPr>
          <w:rFonts w:ascii="Arial MT"/>
          <w:color w:val="404040"/>
          <w:spacing w:val="-4"/>
          <w:shd w:val="clear" w:color="auto" w:fill="FBFBFB"/>
        </w:rPr>
        <w:t xml:space="preserve"> </w:t>
      </w:r>
      <w:r>
        <w:rPr>
          <w:rFonts w:ascii="Arial MT"/>
          <w:color w:val="404040"/>
          <w:shd w:val="clear" w:color="auto" w:fill="FBFBFB"/>
        </w:rPr>
        <w:t>the</w:t>
      </w:r>
      <w:r>
        <w:rPr>
          <w:rFonts w:ascii="Arial MT"/>
          <w:color w:val="404040"/>
          <w:spacing w:val="-3"/>
          <w:shd w:val="clear" w:color="auto" w:fill="FBFBFB"/>
        </w:rPr>
        <w:t xml:space="preserve"> </w:t>
      </w:r>
      <w:r>
        <w:rPr>
          <w:rFonts w:ascii="Arial MT"/>
          <w:color w:val="404040"/>
          <w:shd w:val="clear" w:color="auto" w:fill="FBFBFB"/>
        </w:rPr>
        <w:t>installer</w:t>
      </w:r>
      <w:r>
        <w:rPr>
          <w:rFonts w:ascii="Arial MT"/>
          <w:color w:val="404040"/>
          <w:spacing w:val="-4"/>
          <w:shd w:val="clear" w:color="auto" w:fill="FBFBFB"/>
        </w:rPr>
        <w:t xml:space="preserve"> </w:t>
      </w:r>
      <w:r>
        <w:rPr>
          <w:rFonts w:ascii="Arial MT"/>
          <w:color w:val="404040"/>
          <w:shd w:val="clear" w:color="auto" w:fill="FBFBFB"/>
        </w:rPr>
        <w:t>displays</w:t>
      </w:r>
      <w:r>
        <w:rPr>
          <w:rFonts w:ascii="Arial MT"/>
          <w:color w:val="404040"/>
          <w:spacing w:val="-2"/>
          <w:shd w:val="clear" w:color="auto" w:fill="FBFBFB"/>
        </w:rPr>
        <w:t xml:space="preserve"> </w:t>
      </w:r>
      <w:r>
        <w:rPr>
          <w:rFonts w:ascii="Arial MT"/>
          <w:color w:val="404040"/>
          <w:shd w:val="clear" w:color="auto" w:fill="FBFBFB"/>
        </w:rPr>
        <w:t>this</w:t>
      </w:r>
      <w:r>
        <w:rPr>
          <w:rFonts w:ascii="Arial MT"/>
          <w:color w:val="404040"/>
          <w:spacing w:val="-2"/>
          <w:shd w:val="clear" w:color="auto" w:fill="FBFBFB"/>
        </w:rPr>
        <w:t xml:space="preserve"> </w:t>
      </w:r>
      <w:r>
        <w:rPr>
          <w:rFonts w:ascii="Arial MT"/>
          <w:color w:val="404040"/>
          <w:shd w:val="clear" w:color="auto" w:fill="FBFBFB"/>
        </w:rPr>
        <w:t>choice</w:t>
      </w:r>
      <w:r>
        <w:rPr>
          <w:rFonts w:ascii="Arial MT"/>
          <w:color w:val="404040"/>
          <w:spacing w:val="-4"/>
          <w:shd w:val="clear" w:color="auto" w:fill="FBFBFB"/>
        </w:rPr>
        <w:t xml:space="preserve"> </w:t>
      </w:r>
      <w:r>
        <w:rPr>
          <w:rFonts w:ascii="Arial MT"/>
          <w:color w:val="404040"/>
          <w:shd w:val="clear" w:color="auto" w:fill="FBFBFB"/>
        </w:rPr>
        <w:t>on</w:t>
      </w:r>
      <w:r>
        <w:rPr>
          <w:rFonts w:ascii="Arial MT"/>
          <w:color w:val="404040"/>
          <w:spacing w:val="-3"/>
          <w:shd w:val="clear" w:color="auto" w:fill="FBFBFB"/>
        </w:rPr>
        <w:t xml:space="preserve"> </w:t>
      </w:r>
      <w:r>
        <w:rPr>
          <w:rFonts w:ascii="Arial MT"/>
          <w:color w:val="404040"/>
          <w:shd w:val="clear" w:color="auto" w:fill="FBFBFB"/>
        </w:rPr>
        <w:t>the</w:t>
      </w:r>
      <w:r>
        <w:rPr>
          <w:rFonts w:ascii="Arial MT"/>
          <w:color w:val="404040"/>
          <w:spacing w:val="-3"/>
          <w:shd w:val="clear" w:color="auto" w:fill="FBFBFB"/>
        </w:rPr>
        <w:t xml:space="preserve"> </w:t>
      </w:r>
      <w:r>
        <w:rPr>
          <w:rFonts w:ascii="Arial MT"/>
          <w:color w:val="404040"/>
          <w:shd w:val="clear" w:color="auto" w:fill="FBFBFB"/>
        </w:rPr>
        <w:t>welcome</w:t>
      </w:r>
      <w:r>
        <w:rPr>
          <w:rFonts w:ascii="Arial MT"/>
          <w:color w:val="404040"/>
          <w:spacing w:val="-1"/>
          <w:shd w:val="clear" w:color="auto" w:fill="FBFBFB"/>
        </w:rPr>
        <w:t xml:space="preserve"> </w:t>
      </w:r>
      <w:r>
        <w:rPr>
          <w:rFonts w:ascii="Arial MT"/>
          <w:color w:val="404040"/>
          <w:spacing w:val="-2"/>
          <w:shd w:val="clear" w:color="auto" w:fill="FBFBFB"/>
        </w:rPr>
        <w:t>screen:</w:t>
      </w:r>
    </w:p>
    <w:p w14:paraId="39FF72A2">
      <w:pPr>
        <w:pStyle w:val="10"/>
        <w:spacing w:after="0"/>
        <w:rPr>
          <w:rFonts w:ascii="Arial MT"/>
        </w:rPr>
        <w:sectPr>
          <w:headerReference r:id="rId9" w:type="default"/>
          <w:footerReference r:id="rId10"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094736D9">
      <w:pPr>
        <w:pStyle w:val="10"/>
        <w:ind w:left="295"/>
        <w:jc w:val="center"/>
        <w:rPr>
          <w:rFonts w:ascii="Arial MT"/>
          <w:sz w:val="20"/>
        </w:rPr>
      </w:pPr>
      <w:r>
        <w:rPr>
          <w:rFonts w:ascii="Arial MT"/>
          <w:sz w:val="20"/>
        </w:rPr>
        <w:drawing>
          <wp:inline distT="0" distB="0" distL="0" distR="0">
            <wp:extent cx="5276215" cy="2686050"/>
            <wp:effectExtent l="0" t="0" r="6985" b="635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0" cstate="print"/>
                    <a:stretch>
                      <a:fillRect/>
                    </a:stretch>
                  </pic:blipFill>
                  <pic:spPr>
                    <a:xfrm>
                      <a:off x="0" y="0"/>
                      <a:ext cx="5276480" cy="2686050"/>
                    </a:xfrm>
                    <a:prstGeom prst="rect">
                      <a:avLst/>
                    </a:prstGeom>
                  </pic:spPr>
                </pic:pic>
              </a:graphicData>
            </a:graphic>
          </wp:inline>
        </w:drawing>
      </w:r>
    </w:p>
    <w:p w14:paraId="4527DC60">
      <w:pPr>
        <w:spacing w:before="0"/>
        <w:ind w:left="1855" w:right="0" w:firstLine="0"/>
        <w:jc w:val="left"/>
        <w:rPr>
          <w:rFonts w:ascii="Segoe Print" w:hAnsi="Segoe Print"/>
          <w:sz w:val="21"/>
        </w:rPr>
      </w:pPr>
      <w:r>
        <w:rPr>
          <w:i/>
          <w:sz w:val="24"/>
        </w:rPr>
        <w:t>Configuration</w:t>
      </w:r>
      <w:r>
        <w:rPr>
          <w:i/>
          <w:spacing w:val="-2"/>
          <w:sz w:val="24"/>
        </w:rPr>
        <w:t xml:space="preserve"> </w:t>
      </w:r>
      <w:r>
        <w:rPr>
          <w:i/>
          <w:sz w:val="24"/>
        </w:rPr>
        <w:t>Restore</w:t>
      </w:r>
      <w:r>
        <w:rPr>
          <w:i/>
          <w:spacing w:val="-2"/>
          <w:sz w:val="24"/>
        </w:rPr>
        <w:t xml:space="preserve"> </w:t>
      </w:r>
      <w:r>
        <w:rPr>
          <w:i/>
          <w:sz w:val="24"/>
        </w:rPr>
        <w:t>-</w:t>
      </w:r>
      <w:r>
        <w:rPr>
          <w:i/>
          <w:spacing w:val="-3"/>
          <w:sz w:val="24"/>
        </w:rPr>
        <w:t xml:space="preserve"> </w:t>
      </w:r>
      <w:r>
        <w:rPr>
          <w:i/>
          <w:sz w:val="24"/>
        </w:rPr>
        <w:t>Selected</w:t>
      </w:r>
      <w:r>
        <w:rPr>
          <w:i/>
          <w:spacing w:val="-1"/>
          <w:sz w:val="24"/>
        </w:rPr>
        <w:t xml:space="preserve"> </w:t>
      </w:r>
      <w:r>
        <w:rPr>
          <w:i/>
          <w:spacing w:val="-2"/>
          <w:sz w:val="24"/>
        </w:rPr>
        <w:t>Configuration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09A98AF0">
      <w:pPr>
        <w:pStyle w:val="10"/>
        <w:spacing w:before="16"/>
        <w:rPr>
          <w:rFonts w:ascii="Segoe Print"/>
          <w:sz w:val="18"/>
        </w:rPr>
      </w:pPr>
      <w:r>
        <w:rPr>
          <w:rFonts w:ascii="Segoe Print"/>
          <w:sz w:val="18"/>
        </w:rPr>
        <mc:AlternateContent>
          <mc:Choice Requires="wpg">
            <w:drawing>
              <wp:anchor distT="0" distB="0" distL="0" distR="0" simplePos="0" relativeHeight="251703296" behindDoc="1" locked="0" layoutInCell="1" allowOverlap="1">
                <wp:simplePos x="0" y="0"/>
                <wp:positionH relativeFrom="page">
                  <wp:posOffset>457200</wp:posOffset>
                </wp:positionH>
                <wp:positionV relativeFrom="paragraph">
                  <wp:posOffset>227330</wp:posOffset>
                </wp:positionV>
                <wp:extent cx="6645910" cy="4916805"/>
                <wp:effectExtent l="0" t="0" r="0" b="0"/>
                <wp:wrapTopAndBottom/>
                <wp:docPr id="35" name="Group 35"/>
                <wp:cNvGraphicFramePr/>
                <a:graphic xmlns:a="http://schemas.openxmlformats.org/drawingml/2006/main">
                  <a:graphicData uri="http://schemas.microsoft.com/office/word/2010/wordprocessingGroup">
                    <wpg:wgp>
                      <wpg:cNvGrpSpPr/>
                      <wpg:grpSpPr>
                        <a:xfrm>
                          <a:off x="0" y="0"/>
                          <a:ext cx="6645909" cy="4916805"/>
                          <a:chOff x="0" y="0"/>
                          <a:chExt cx="6645909" cy="4916805"/>
                        </a:xfrm>
                      </wpg:grpSpPr>
                      <wps:wsp>
                        <wps:cNvPr id="36" name="Graphic 36"/>
                        <wps:cNvSpPr/>
                        <wps:spPr>
                          <a:xfrm>
                            <a:off x="0" y="0"/>
                            <a:ext cx="6645909" cy="4916805"/>
                          </a:xfrm>
                          <a:custGeom>
                            <a:avLst/>
                            <a:gdLst/>
                            <a:ahLst/>
                            <a:cxnLst/>
                            <a:rect l="l" t="t" r="r" b="b"/>
                            <a:pathLst>
                              <a:path w="6645909" h="4916805">
                                <a:moveTo>
                                  <a:pt x="6645910" y="0"/>
                                </a:moveTo>
                                <a:lnTo>
                                  <a:pt x="0" y="0"/>
                                </a:lnTo>
                                <a:lnTo>
                                  <a:pt x="0" y="228600"/>
                                </a:lnTo>
                                <a:lnTo>
                                  <a:pt x="0" y="685800"/>
                                </a:lnTo>
                                <a:lnTo>
                                  <a:pt x="0" y="1155065"/>
                                </a:lnTo>
                                <a:lnTo>
                                  <a:pt x="0" y="1612265"/>
                                </a:lnTo>
                                <a:lnTo>
                                  <a:pt x="0" y="4916805"/>
                                </a:lnTo>
                                <a:lnTo>
                                  <a:pt x="6645910" y="4916805"/>
                                </a:lnTo>
                                <a:lnTo>
                                  <a:pt x="6645910" y="1612265"/>
                                </a:lnTo>
                                <a:lnTo>
                                  <a:pt x="6645910" y="1155065"/>
                                </a:lnTo>
                                <a:lnTo>
                                  <a:pt x="6645910" y="685800"/>
                                </a:lnTo>
                                <a:lnTo>
                                  <a:pt x="6645910" y="228600"/>
                                </a:lnTo>
                                <a:lnTo>
                                  <a:pt x="6645910" y="0"/>
                                </a:lnTo>
                                <a:close/>
                              </a:path>
                            </a:pathLst>
                          </a:custGeom>
                          <a:solidFill>
                            <a:srgbClr val="FBFBFB"/>
                          </a:solidFill>
                        </wps:spPr>
                        <wps:bodyPr wrap="square" lIns="0" tIns="0" rIns="0" bIns="0" rtlCol="0">
                          <a:noAutofit/>
                        </wps:bodyPr>
                      </wps:wsp>
                      <pic:pic xmlns:pic="http://schemas.openxmlformats.org/drawingml/2006/picture">
                        <pic:nvPicPr>
                          <pic:cNvPr id="37" name="Image 37"/>
                          <pic:cNvPicPr/>
                        </pic:nvPicPr>
                        <pic:blipFill>
                          <a:blip r:embed="rId81" cstate="print"/>
                          <a:stretch>
                            <a:fillRect/>
                          </a:stretch>
                        </pic:blipFill>
                        <pic:spPr>
                          <a:xfrm>
                            <a:off x="0" y="1611883"/>
                            <a:ext cx="5273040" cy="3000755"/>
                          </a:xfrm>
                          <a:prstGeom prst="rect">
                            <a:avLst/>
                          </a:prstGeom>
                        </pic:spPr>
                      </pic:pic>
                      <wps:wsp>
                        <wps:cNvPr id="38" name="Textbox 38"/>
                        <wps:cNvSpPr txBox="1"/>
                        <wps:spPr>
                          <a:xfrm>
                            <a:off x="0" y="0"/>
                            <a:ext cx="6645909" cy="4916805"/>
                          </a:xfrm>
                          <a:prstGeom prst="rect">
                            <a:avLst/>
                          </a:prstGeom>
                        </wps:spPr>
                        <wps:txbx>
                          <w:txbxContent>
                            <w:p w14:paraId="3307F440">
                              <w:pPr>
                                <w:spacing w:before="84" w:line="312" w:lineRule="auto"/>
                                <w:ind w:left="0" w:right="898" w:firstLine="0"/>
                                <w:jc w:val="left"/>
                                <w:rPr>
                                  <w:rFonts w:ascii="Arial MT"/>
                                  <w:sz w:val="24"/>
                                </w:rPr>
                              </w:pPr>
                              <w:r>
                                <w:rPr>
                                  <w:rFonts w:ascii="Arial MT"/>
                                  <w:color w:val="404040"/>
                                  <w:sz w:val="24"/>
                                </w:rPr>
                                <w:t>To</w:t>
                              </w:r>
                              <w:r>
                                <w:rPr>
                                  <w:rFonts w:ascii="Arial MT"/>
                                  <w:color w:val="404040"/>
                                  <w:spacing w:val="-7"/>
                                  <w:sz w:val="24"/>
                                </w:rPr>
                                <w:t xml:space="preserve"> </w:t>
                              </w:r>
                              <w:r>
                                <w:rPr>
                                  <w:rFonts w:ascii="Arial MT"/>
                                  <w:color w:val="404040"/>
                                  <w:sz w:val="24"/>
                                </w:rPr>
                                <w:t>deselect</w:t>
                              </w:r>
                              <w:r>
                                <w:rPr>
                                  <w:rFonts w:ascii="Arial MT"/>
                                  <w:color w:val="404040"/>
                                  <w:spacing w:val="-2"/>
                                  <w:sz w:val="24"/>
                                </w:rPr>
                                <w:t xml:space="preserve"> </w:t>
                              </w:r>
                              <w:r>
                                <w:rPr>
                                  <w:rFonts w:ascii="Arial MT"/>
                                  <w:color w:val="404040"/>
                                  <w:sz w:val="24"/>
                                </w:rPr>
                                <w:t>the</w:t>
                              </w:r>
                              <w:r>
                                <w:rPr>
                                  <w:rFonts w:ascii="Arial MT"/>
                                  <w:color w:val="404040"/>
                                  <w:spacing w:val="-4"/>
                                  <w:sz w:val="24"/>
                                </w:rPr>
                                <w:t xml:space="preserve"> </w:t>
                              </w:r>
                              <w:r>
                                <w:rPr>
                                  <w:rFonts w:ascii="Arial MT"/>
                                  <w:color w:val="404040"/>
                                  <w:sz w:val="24"/>
                                </w:rPr>
                                <w:t>configuration</w:t>
                              </w:r>
                              <w:r>
                                <w:rPr>
                                  <w:rFonts w:ascii="Arial MT"/>
                                  <w:color w:val="404040"/>
                                  <w:spacing w:val="-2"/>
                                  <w:sz w:val="24"/>
                                </w:rPr>
                                <w:t xml:space="preserve"> </w:t>
                              </w:r>
                              <w:r>
                                <w:rPr>
                                  <w:rFonts w:ascii="Arial MT"/>
                                  <w:color w:val="404040"/>
                                  <w:sz w:val="24"/>
                                </w:rPr>
                                <w:t>file</w:t>
                              </w:r>
                              <w:r>
                                <w:rPr>
                                  <w:rFonts w:ascii="Arial MT"/>
                                  <w:color w:val="404040"/>
                                  <w:spacing w:val="-4"/>
                                  <w:sz w:val="24"/>
                                </w:rPr>
                                <w:t xml:space="preserve"> </w:t>
                              </w:r>
                              <w:r>
                                <w:rPr>
                                  <w:rFonts w:ascii="Arial MT"/>
                                  <w:color w:val="404040"/>
                                  <w:sz w:val="24"/>
                                </w:rPr>
                                <w:t>and</w:t>
                              </w:r>
                              <w:r>
                                <w:rPr>
                                  <w:rFonts w:ascii="Arial MT"/>
                                  <w:color w:val="404040"/>
                                  <w:spacing w:val="-4"/>
                                  <w:sz w:val="24"/>
                                </w:rPr>
                                <w:t xml:space="preserve"> </w:t>
                              </w:r>
                              <w:r>
                                <w:rPr>
                                  <w:rFonts w:ascii="Arial MT"/>
                                  <w:color w:val="404040"/>
                                  <w:sz w:val="24"/>
                                </w:rPr>
                                <w:t>proceed</w:t>
                              </w:r>
                              <w:r>
                                <w:rPr>
                                  <w:rFonts w:ascii="Arial MT"/>
                                  <w:color w:val="404040"/>
                                  <w:spacing w:val="-4"/>
                                  <w:sz w:val="24"/>
                                </w:rPr>
                                <w:t xml:space="preserve"> </w:t>
                              </w:r>
                              <w:r>
                                <w:rPr>
                                  <w:rFonts w:ascii="Arial MT"/>
                                  <w:color w:val="404040"/>
                                  <w:sz w:val="24"/>
                                </w:rPr>
                                <w:t>with</w:t>
                              </w:r>
                              <w:r>
                                <w:rPr>
                                  <w:rFonts w:ascii="Arial MT"/>
                                  <w:color w:val="404040"/>
                                  <w:spacing w:val="-2"/>
                                  <w:sz w:val="24"/>
                                </w:rPr>
                                <w:t xml:space="preserve"> </w:t>
                              </w:r>
                              <w:r>
                                <w:rPr>
                                  <w:rFonts w:ascii="Arial MT"/>
                                  <w:color w:val="404040"/>
                                  <w:sz w:val="24"/>
                                </w:rPr>
                                <w:t>a</w:t>
                              </w:r>
                              <w:r>
                                <w:rPr>
                                  <w:rFonts w:ascii="Arial MT"/>
                                  <w:color w:val="404040"/>
                                  <w:spacing w:val="-4"/>
                                  <w:sz w:val="24"/>
                                </w:rPr>
                                <w:t xml:space="preserve"> </w:t>
                              </w:r>
                              <w:r>
                                <w:rPr>
                                  <w:rFonts w:ascii="Arial MT"/>
                                  <w:color w:val="404040"/>
                                  <w:sz w:val="24"/>
                                </w:rPr>
                                <w:t>default</w:t>
                              </w:r>
                              <w:r>
                                <w:rPr>
                                  <w:rFonts w:ascii="Arial MT"/>
                                  <w:color w:val="404040"/>
                                  <w:spacing w:val="-5"/>
                                  <w:sz w:val="24"/>
                                </w:rPr>
                                <w:t xml:space="preserve"> </w:t>
                              </w:r>
                              <w:r>
                                <w:rPr>
                                  <w:rFonts w:ascii="Arial MT"/>
                                  <w:color w:val="404040"/>
                                  <w:sz w:val="24"/>
                                </w:rPr>
                                <w:t>configuration</w:t>
                              </w:r>
                              <w:r>
                                <w:rPr>
                                  <w:rFonts w:ascii="Arial MT"/>
                                  <w:color w:val="404040"/>
                                  <w:spacing w:val="-2"/>
                                  <w:sz w:val="24"/>
                                </w:rPr>
                                <w:t xml:space="preserve"> </w:t>
                              </w:r>
                              <w:r>
                                <w:rPr>
                                  <w:rFonts w:ascii="Arial MT"/>
                                  <w:color w:val="404040"/>
                                  <w:sz w:val="24"/>
                                </w:rPr>
                                <w:t>instead,</w:t>
                              </w:r>
                              <w:r>
                                <w:rPr>
                                  <w:rFonts w:ascii="Arial MT"/>
                                  <w:color w:val="404040"/>
                                  <w:spacing w:val="-5"/>
                                  <w:sz w:val="24"/>
                                </w:rPr>
                                <w:t xml:space="preserve"> </w:t>
                              </w:r>
                              <w:r>
                                <w:rPr>
                                  <w:rFonts w:ascii="Arial MT"/>
                                  <w:color w:val="404040"/>
                                  <w:sz w:val="24"/>
                                </w:rPr>
                                <w:t xml:space="preserve">enter the </w:t>
                              </w:r>
                              <w:r>
                                <w:rPr>
                                  <w:rFonts w:ascii="Arial"/>
                                  <w:b/>
                                  <w:color w:val="404040"/>
                                  <w:sz w:val="24"/>
                                </w:rPr>
                                <w:t xml:space="preserve">Configuration Restore </w:t>
                              </w:r>
                              <w:r>
                                <w:rPr>
                                  <w:rFonts w:ascii="Arial MT"/>
                                  <w:color w:val="404040"/>
                                  <w:sz w:val="24"/>
                                </w:rPr>
                                <w:t xml:space="preserve">menu again and choose </w:t>
                              </w:r>
                              <w:r>
                                <w:rPr>
                                  <w:rFonts w:ascii="Arial"/>
                                  <w:b/>
                                  <w:color w:val="404040"/>
                                  <w:sz w:val="24"/>
                                </w:rPr>
                                <w:t>Reset Selection</w:t>
                              </w:r>
                              <w:r>
                                <w:rPr>
                                  <w:rFonts w:ascii="Arial MT"/>
                                  <w:color w:val="404040"/>
                                  <w:sz w:val="24"/>
                                </w:rPr>
                                <w:t>.</w:t>
                              </w:r>
                            </w:p>
                            <w:p w14:paraId="445D8A1C">
                              <w:pPr>
                                <w:spacing w:before="3" w:line="240" w:lineRule="auto"/>
                                <w:rPr>
                                  <w:rFonts w:ascii="Arial MT"/>
                                  <w:sz w:val="24"/>
                                </w:rPr>
                              </w:pPr>
                            </w:p>
                            <w:p w14:paraId="7D1FDEEA">
                              <w:pPr>
                                <w:spacing w:before="0"/>
                                <w:ind w:left="0" w:right="0" w:firstLine="0"/>
                                <w:jc w:val="left"/>
                                <w:rPr>
                                  <w:rFonts w:ascii="Segoe Print" w:hAnsi="Segoe Print"/>
                                  <w:b/>
                                  <w:sz w:val="21"/>
                                </w:rPr>
                              </w:pPr>
                              <w:bookmarkStart w:id="48" w:name="Advanced Options"/>
                              <w:bookmarkEnd w:id="48"/>
                              <w:r>
                                <w:rPr>
                                  <w:rFonts w:ascii="Georgia" w:hAnsi="Georgia"/>
                                  <w:b/>
                                  <w:color w:val="404040"/>
                                  <w:sz w:val="30"/>
                                </w:rPr>
                                <w:t>Advanced</w:t>
                              </w:r>
                              <w:r>
                                <w:rPr>
                                  <w:rFonts w:ascii="Georgia" w:hAnsi="Georgia"/>
                                  <w:b/>
                                  <w:color w:val="404040"/>
                                  <w:spacing w:val="-3"/>
                                  <w:sz w:val="30"/>
                                </w:rPr>
                                <w:t xml:space="preserve"> </w:t>
                              </w:r>
                              <w:r>
                                <w:rPr>
                                  <w:rFonts w:ascii="Georgia" w:hAnsi="Georgia"/>
                                  <w:b/>
                                  <w:color w:val="404040"/>
                                  <w:spacing w:val="-2"/>
                                  <w:sz w:val="30"/>
                                </w:rPr>
                                <w:t>Options</w:t>
                              </w:r>
                              <w:r>
                                <w:fldChar w:fldCharType="begin"/>
                              </w:r>
                              <w:r>
                                <w:instrText xml:space="preserve"> HYPERLINK "https://docs.netgate.com/pfsense/en/latest/install/install-walkthrough.html" \h </w:instrText>
                              </w:r>
                              <w:r>
                                <w:fldChar w:fldCharType="separate"/>
                              </w:r>
                              <w:r>
                                <w:rPr>
                                  <w:rFonts w:ascii="Segoe Print" w:hAnsi="Segoe Print"/>
                                  <w:b/>
                                  <w:color w:val="2980B8"/>
                                  <w:spacing w:val="-2"/>
                                  <w:sz w:val="21"/>
                                </w:rPr>
                                <w:t>¶</w:t>
                              </w:r>
                              <w:r>
                                <w:rPr>
                                  <w:rFonts w:ascii="Segoe Print" w:hAnsi="Segoe Print"/>
                                  <w:b/>
                                  <w:color w:val="2980B8"/>
                                  <w:spacing w:val="-2"/>
                                  <w:sz w:val="21"/>
                                </w:rPr>
                                <w:fldChar w:fldCharType="end"/>
                              </w:r>
                            </w:p>
                            <w:p w14:paraId="18A06090">
                              <w:pPr>
                                <w:spacing w:before="444"/>
                                <w:ind w:left="0" w:right="0" w:firstLine="0"/>
                                <w:jc w:val="left"/>
                                <w:rPr>
                                  <w:rFonts w:ascii="Arial MT"/>
                                  <w:sz w:val="24"/>
                                </w:rPr>
                              </w:pPr>
                              <w:r>
                                <w:rPr>
                                  <w:rFonts w:ascii="Arial MT"/>
                                  <w:color w:val="404040"/>
                                  <w:sz w:val="24"/>
                                </w:rPr>
                                <w:t>The</w:t>
                              </w:r>
                              <w:r>
                                <w:rPr>
                                  <w:rFonts w:ascii="Arial MT"/>
                                  <w:color w:val="404040"/>
                                  <w:spacing w:val="-5"/>
                                  <w:sz w:val="24"/>
                                </w:rPr>
                                <w:t xml:space="preserve"> </w:t>
                              </w:r>
                              <w:r>
                                <w:rPr>
                                  <w:rFonts w:ascii="Arial MT"/>
                                  <w:color w:val="404040"/>
                                  <w:sz w:val="24"/>
                                </w:rPr>
                                <w:t>options</w:t>
                              </w:r>
                              <w:r>
                                <w:rPr>
                                  <w:rFonts w:ascii="Arial MT"/>
                                  <w:color w:val="404040"/>
                                  <w:spacing w:val="-4"/>
                                  <w:sz w:val="24"/>
                                </w:rPr>
                                <w:t xml:space="preserve"> </w:t>
                              </w:r>
                              <w:r>
                                <w:rPr>
                                  <w:rFonts w:ascii="Arial MT"/>
                                  <w:color w:val="404040"/>
                                  <w:sz w:val="24"/>
                                </w:rPr>
                                <w:t>on</w:t>
                              </w:r>
                              <w:r>
                                <w:rPr>
                                  <w:rFonts w:ascii="Arial MT"/>
                                  <w:color w:val="404040"/>
                                  <w:spacing w:val="-3"/>
                                  <w:sz w:val="24"/>
                                </w:rPr>
                                <w:t xml:space="preserve"> </w:t>
                              </w:r>
                              <w:r>
                                <w:rPr>
                                  <w:rFonts w:ascii="Arial MT"/>
                                  <w:color w:val="404040"/>
                                  <w:sz w:val="24"/>
                                </w:rPr>
                                <w:t>the</w:t>
                              </w:r>
                              <w:r>
                                <w:rPr>
                                  <w:rFonts w:ascii="Arial MT"/>
                                  <w:color w:val="404040"/>
                                  <w:spacing w:val="-3"/>
                                  <w:sz w:val="24"/>
                                </w:rPr>
                                <w:t xml:space="preserve"> </w:t>
                              </w:r>
                              <w:r>
                                <w:rPr>
                                  <w:rFonts w:ascii="Arial"/>
                                  <w:b/>
                                  <w:color w:val="404040"/>
                                  <w:sz w:val="24"/>
                                </w:rPr>
                                <w:t>Advanced</w:t>
                              </w:r>
                              <w:r>
                                <w:rPr>
                                  <w:rFonts w:ascii="Arial"/>
                                  <w:b/>
                                  <w:color w:val="404040"/>
                                  <w:spacing w:val="-2"/>
                                  <w:sz w:val="24"/>
                                </w:rPr>
                                <w:t xml:space="preserve"> </w:t>
                              </w:r>
                              <w:r>
                                <w:rPr>
                                  <w:rFonts w:ascii="Arial"/>
                                  <w:b/>
                                  <w:color w:val="404040"/>
                                  <w:sz w:val="24"/>
                                </w:rPr>
                                <w:t>Options</w:t>
                              </w:r>
                              <w:r>
                                <w:rPr>
                                  <w:rFonts w:ascii="Arial"/>
                                  <w:b/>
                                  <w:color w:val="404040"/>
                                  <w:spacing w:val="-3"/>
                                  <w:sz w:val="24"/>
                                </w:rPr>
                                <w:t xml:space="preserve"> </w:t>
                              </w:r>
                              <w:r>
                                <w:rPr>
                                  <w:rFonts w:ascii="Arial MT"/>
                                  <w:color w:val="404040"/>
                                  <w:sz w:val="24"/>
                                </w:rPr>
                                <w:t>menu</w:t>
                              </w:r>
                              <w:r>
                                <w:rPr>
                                  <w:rFonts w:ascii="Arial MT"/>
                                  <w:color w:val="404040"/>
                                  <w:spacing w:val="-3"/>
                                  <w:sz w:val="24"/>
                                </w:rPr>
                                <w:t xml:space="preserve"> </w:t>
                              </w:r>
                              <w:r>
                                <w:rPr>
                                  <w:rFonts w:ascii="Arial MT"/>
                                  <w:color w:val="404040"/>
                                  <w:sz w:val="24"/>
                                </w:rPr>
                                <w:t>fine-tune</w:t>
                              </w:r>
                              <w:r>
                                <w:rPr>
                                  <w:rFonts w:ascii="Arial MT"/>
                                  <w:color w:val="404040"/>
                                  <w:spacing w:val="-3"/>
                                  <w:sz w:val="24"/>
                                </w:rPr>
                                <w:t xml:space="preserve"> </w:t>
                              </w:r>
                              <w:r>
                                <w:rPr>
                                  <w:rFonts w:ascii="Arial MT"/>
                                  <w:color w:val="404040"/>
                                  <w:sz w:val="24"/>
                                </w:rPr>
                                <w:t>the</w:t>
                              </w:r>
                              <w:r>
                                <w:rPr>
                                  <w:rFonts w:ascii="Arial MT"/>
                                  <w:color w:val="404040"/>
                                  <w:spacing w:val="-3"/>
                                  <w:sz w:val="24"/>
                                </w:rPr>
                                <w:t xml:space="preserve"> </w:t>
                              </w:r>
                              <w:r>
                                <w:rPr>
                                  <w:rFonts w:ascii="Arial MT"/>
                                  <w:color w:val="404040"/>
                                  <w:sz w:val="24"/>
                                </w:rPr>
                                <w:t>target</w:t>
                              </w:r>
                              <w:r>
                                <w:rPr>
                                  <w:rFonts w:ascii="Arial MT"/>
                                  <w:color w:val="404040"/>
                                  <w:spacing w:val="-3"/>
                                  <w:sz w:val="24"/>
                                </w:rPr>
                                <w:t xml:space="preserve"> </w:t>
                              </w:r>
                              <w:r>
                                <w:rPr>
                                  <w:rFonts w:ascii="Arial MT"/>
                                  <w:color w:val="404040"/>
                                  <w:spacing w:val="-2"/>
                                  <w:sz w:val="24"/>
                                </w:rPr>
                                <w:t>installation.</w:t>
                              </w:r>
                            </w:p>
                            <w:p w14:paraId="1AB17299">
                              <w:pPr>
                                <w:spacing w:before="0" w:line="240" w:lineRule="auto"/>
                                <w:rPr>
                                  <w:rFonts w:ascii="Arial MT"/>
                                  <w:sz w:val="24"/>
                                </w:rPr>
                              </w:pPr>
                            </w:p>
                            <w:p w14:paraId="529897FF">
                              <w:pPr>
                                <w:spacing w:before="0" w:line="240" w:lineRule="auto"/>
                                <w:rPr>
                                  <w:rFonts w:ascii="Arial MT"/>
                                  <w:sz w:val="24"/>
                                </w:rPr>
                              </w:pPr>
                            </w:p>
                            <w:p w14:paraId="7F0FB8E7">
                              <w:pPr>
                                <w:spacing w:before="0" w:line="240" w:lineRule="auto"/>
                                <w:rPr>
                                  <w:rFonts w:ascii="Arial MT"/>
                                  <w:sz w:val="24"/>
                                </w:rPr>
                              </w:pPr>
                            </w:p>
                            <w:p w14:paraId="0F70B53F">
                              <w:pPr>
                                <w:spacing w:before="0" w:line="240" w:lineRule="auto"/>
                                <w:rPr>
                                  <w:rFonts w:ascii="Arial MT"/>
                                  <w:sz w:val="24"/>
                                </w:rPr>
                              </w:pPr>
                            </w:p>
                            <w:p w14:paraId="2C2C4F47">
                              <w:pPr>
                                <w:spacing w:before="0" w:line="240" w:lineRule="auto"/>
                                <w:rPr>
                                  <w:rFonts w:ascii="Arial MT"/>
                                  <w:sz w:val="24"/>
                                </w:rPr>
                              </w:pPr>
                            </w:p>
                            <w:p w14:paraId="6E682E33">
                              <w:pPr>
                                <w:spacing w:before="0" w:line="240" w:lineRule="auto"/>
                                <w:rPr>
                                  <w:rFonts w:ascii="Arial MT"/>
                                  <w:sz w:val="24"/>
                                </w:rPr>
                              </w:pPr>
                            </w:p>
                            <w:p w14:paraId="660BAD9A">
                              <w:pPr>
                                <w:spacing w:before="0" w:line="240" w:lineRule="auto"/>
                                <w:rPr>
                                  <w:rFonts w:ascii="Arial MT"/>
                                  <w:sz w:val="24"/>
                                </w:rPr>
                              </w:pPr>
                            </w:p>
                            <w:p w14:paraId="3DEE33C7">
                              <w:pPr>
                                <w:spacing w:before="0" w:line="240" w:lineRule="auto"/>
                                <w:jc w:val="center"/>
                                <w:rPr>
                                  <w:rFonts w:ascii="Arial MT"/>
                                  <w:sz w:val="24"/>
                                </w:rPr>
                              </w:pPr>
                            </w:p>
                            <w:p w14:paraId="1C8A7C7E">
                              <w:pPr>
                                <w:spacing w:before="0" w:line="240" w:lineRule="auto"/>
                                <w:rPr>
                                  <w:rFonts w:ascii="Arial MT"/>
                                  <w:sz w:val="24"/>
                                </w:rPr>
                              </w:pPr>
                            </w:p>
                            <w:p w14:paraId="0D69A493">
                              <w:pPr>
                                <w:spacing w:before="0" w:line="240" w:lineRule="auto"/>
                                <w:rPr>
                                  <w:rFonts w:ascii="Arial MT"/>
                                  <w:sz w:val="24"/>
                                </w:rPr>
                              </w:pPr>
                            </w:p>
                            <w:p w14:paraId="065B646C">
                              <w:pPr>
                                <w:spacing w:before="0" w:line="240" w:lineRule="auto"/>
                                <w:rPr>
                                  <w:rFonts w:ascii="Arial MT"/>
                                  <w:sz w:val="24"/>
                                </w:rPr>
                              </w:pPr>
                            </w:p>
                            <w:p w14:paraId="281518BF">
                              <w:pPr>
                                <w:spacing w:before="0" w:line="240" w:lineRule="auto"/>
                                <w:rPr>
                                  <w:rFonts w:ascii="Arial MT"/>
                                  <w:sz w:val="24"/>
                                </w:rPr>
                              </w:pPr>
                            </w:p>
                            <w:p w14:paraId="16D60CCD">
                              <w:pPr>
                                <w:spacing w:before="0" w:line="240" w:lineRule="auto"/>
                                <w:rPr>
                                  <w:rFonts w:ascii="Arial MT"/>
                                  <w:sz w:val="24"/>
                                </w:rPr>
                              </w:pPr>
                            </w:p>
                            <w:p w14:paraId="498C79D1">
                              <w:pPr>
                                <w:spacing w:before="0" w:line="240" w:lineRule="auto"/>
                                <w:rPr>
                                  <w:rFonts w:ascii="Arial MT"/>
                                  <w:sz w:val="24"/>
                                </w:rPr>
                              </w:pPr>
                            </w:p>
                            <w:p w14:paraId="479835AA">
                              <w:pPr>
                                <w:spacing w:before="0" w:line="240" w:lineRule="auto"/>
                                <w:rPr>
                                  <w:rFonts w:ascii="Arial MT"/>
                                  <w:sz w:val="24"/>
                                </w:rPr>
                              </w:pPr>
                            </w:p>
                            <w:p w14:paraId="3973B75A">
                              <w:pPr>
                                <w:spacing w:before="0" w:line="240" w:lineRule="auto"/>
                                <w:rPr>
                                  <w:rFonts w:ascii="Arial MT"/>
                                  <w:sz w:val="24"/>
                                </w:rPr>
                              </w:pPr>
                            </w:p>
                            <w:p w14:paraId="2EC4F95E">
                              <w:pPr>
                                <w:spacing w:before="141" w:line="240" w:lineRule="auto"/>
                                <w:rPr>
                                  <w:rFonts w:ascii="Arial MT"/>
                                  <w:sz w:val="24"/>
                                </w:rPr>
                              </w:pPr>
                            </w:p>
                            <w:p w14:paraId="6A88AFCB">
                              <w:pPr>
                                <w:spacing w:before="0"/>
                                <w:ind w:left="0" w:right="249" w:firstLine="0"/>
                                <w:jc w:val="right"/>
                                <w:rPr>
                                  <w:rFonts w:ascii="Segoe Print" w:hAnsi="Segoe Print"/>
                                  <w:sz w:val="21"/>
                                </w:rPr>
                              </w:pPr>
                              <w:r>
                                <w:rPr>
                                  <w:i/>
                                  <w:sz w:val="24"/>
                                </w:rPr>
                                <w:t xml:space="preserve">Advanced </w:t>
                              </w:r>
                              <w:r>
                                <w:rPr>
                                  <w:i/>
                                  <w:spacing w:val="-2"/>
                                  <w:sz w:val="24"/>
                                </w:rPr>
                                <w:t>Options</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7.9pt;height:387.15pt;width:523.3pt;mso-position-horizontal-relative:page;mso-wrap-distance-bottom:0pt;mso-wrap-distance-top:0pt;z-index:-251613184;mso-width-relative:page;mso-height-relative:page;" coordsize="6645909,4916805" o:gfxdata="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">
                <o:lock v:ext="edit" aspectratio="f"/>
                <v:shape id="Graphic 36" o:spid="_x0000_s1026" o:spt="100" style="position:absolute;left:0;top:0;height:4916805;width:6645909;" fillcolor="#FBFBFB" filled="t" stroked="f" coordsize="6645909,4916805" o:gfxdata="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EmNb4A&#10;AADbAAAADwAAAAAAAAABACAAAAAiAAAAZHJzL2Rvd25yZXYueG1sUEsBAhQAFAAAAAgAh07iQDMv&#10;BZ47AAAAOQAAABAAAAAAAAAAAQAgAAAADQEAAGRycy9zaGFwZXhtbC54bWxQSwUGAAAAAAYABgBb&#10;AQAAtwMAAAAA&#10;" path="m6645910,0l0,0,0,228600,0,685800,0,1155065,0,1612265,0,4916805,6645910,4916805,6645910,1612265,6645910,1155065,6645910,685800,6645910,228600,6645910,0xe">
                  <v:fill on="t" focussize="0,0"/>
                  <v:stroke on="f"/>
                  <v:imagedata o:title=""/>
                  <o:lock v:ext="edit" aspectratio="f"/>
                  <v:textbox inset="0mm,0mm,0mm,0mm"/>
                </v:shape>
                <v:shape id="Image 37" o:spid="_x0000_s1026" o:spt="75" type="#_x0000_t75" style="position:absolute;left:0;top:1611883;height:3000755;width:5273040;" filled="f" o:preferrelative="t" stroked="f" coordsize="21600,21600" o:gfxdata="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cTbWvQAA&#10;ANsAAAAPAAAAAAAAAAEAIAAAACIAAABkcnMvZG93bnJldi54bWxQSwECFAAUAAAACACHTuJAMy8F&#10;njsAAAA5AAAAEAAAAAAAAAABACAAAAAMAQAAZHJzL3NoYXBleG1sLnhtbFBLBQYAAAAABgAGAFsB&#10;AAC2AwAAAAA=&#10;">
                  <v:fill on="f" focussize="0,0"/>
                  <v:stroke on="f"/>
                  <v:imagedata r:id="rId81" o:title=""/>
                  <o:lock v:ext="edit" aspectratio="f"/>
                </v:shape>
                <v:shape id="Textbox 38" o:spid="_x0000_s1026" o:spt="202" type="#_x0000_t202" style="position:absolute;left:0;top:0;height:4916805;width:6645909;"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307F440">
                        <w:pPr>
                          <w:spacing w:before="84" w:line="312" w:lineRule="auto"/>
                          <w:ind w:left="0" w:right="898" w:firstLine="0"/>
                          <w:jc w:val="left"/>
                          <w:rPr>
                            <w:rFonts w:ascii="Arial MT"/>
                            <w:sz w:val="24"/>
                          </w:rPr>
                        </w:pPr>
                        <w:r>
                          <w:rPr>
                            <w:rFonts w:ascii="Arial MT"/>
                            <w:color w:val="404040"/>
                            <w:sz w:val="24"/>
                          </w:rPr>
                          <w:t>To</w:t>
                        </w:r>
                        <w:r>
                          <w:rPr>
                            <w:rFonts w:ascii="Arial MT"/>
                            <w:color w:val="404040"/>
                            <w:spacing w:val="-7"/>
                            <w:sz w:val="24"/>
                          </w:rPr>
                          <w:t xml:space="preserve"> </w:t>
                        </w:r>
                        <w:r>
                          <w:rPr>
                            <w:rFonts w:ascii="Arial MT"/>
                            <w:color w:val="404040"/>
                            <w:sz w:val="24"/>
                          </w:rPr>
                          <w:t>deselect</w:t>
                        </w:r>
                        <w:r>
                          <w:rPr>
                            <w:rFonts w:ascii="Arial MT"/>
                            <w:color w:val="404040"/>
                            <w:spacing w:val="-2"/>
                            <w:sz w:val="24"/>
                          </w:rPr>
                          <w:t xml:space="preserve"> </w:t>
                        </w:r>
                        <w:r>
                          <w:rPr>
                            <w:rFonts w:ascii="Arial MT"/>
                            <w:color w:val="404040"/>
                            <w:sz w:val="24"/>
                          </w:rPr>
                          <w:t>the</w:t>
                        </w:r>
                        <w:r>
                          <w:rPr>
                            <w:rFonts w:ascii="Arial MT"/>
                            <w:color w:val="404040"/>
                            <w:spacing w:val="-4"/>
                            <w:sz w:val="24"/>
                          </w:rPr>
                          <w:t xml:space="preserve"> </w:t>
                        </w:r>
                        <w:r>
                          <w:rPr>
                            <w:rFonts w:ascii="Arial MT"/>
                            <w:color w:val="404040"/>
                            <w:sz w:val="24"/>
                          </w:rPr>
                          <w:t>configuration</w:t>
                        </w:r>
                        <w:r>
                          <w:rPr>
                            <w:rFonts w:ascii="Arial MT"/>
                            <w:color w:val="404040"/>
                            <w:spacing w:val="-2"/>
                            <w:sz w:val="24"/>
                          </w:rPr>
                          <w:t xml:space="preserve"> </w:t>
                        </w:r>
                        <w:r>
                          <w:rPr>
                            <w:rFonts w:ascii="Arial MT"/>
                            <w:color w:val="404040"/>
                            <w:sz w:val="24"/>
                          </w:rPr>
                          <w:t>file</w:t>
                        </w:r>
                        <w:r>
                          <w:rPr>
                            <w:rFonts w:ascii="Arial MT"/>
                            <w:color w:val="404040"/>
                            <w:spacing w:val="-4"/>
                            <w:sz w:val="24"/>
                          </w:rPr>
                          <w:t xml:space="preserve"> </w:t>
                        </w:r>
                        <w:r>
                          <w:rPr>
                            <w:rFonts w:ascii="Arial MT"/>
                            <w:color w:val="404040"/>
                            <w:sz w:val="24"/>
                          </w:rPr>
                          <w:t>and</w:t>
                        </w:r>
                        <w:r>
                          <w:rPr>
                            <w:rFonts w:ascii="Arial MT"/>
                            <w:color w:val="404040"/>
                            <w:spacing w:val="-4"/>
                            <w:sz w:val="24"/>
                          </w:rPr>
                          <w:t xml:space="preserve"> </w:t>
                        </w:r>
                        <w:r>
                          <w:rPr>
                            <w:rFonts w:ascii="Arial MT"/>
                            <w:color w:val="404040"/>
                            <w:sz w:val="24"/>
                          </w:rPr>
                          <w:t>proceed</w:t>
                        </w:r>
                        <w:r>
                          <w:rPr>
                            <w:rFonts w:ascii="Arial MT"/>
                            <w:color w:val="404040"/>
                            <w:spacing w:val="-4"/>
                            <w:sz w:val="24"/>
                          </w:rPr>
                          <w:t xml:space="preserve"> </w:t>
                        </w:r>
                        <w:r>
                          <w:rPr>
                            <w:rFonts w:ascii="Arial MT"/>
                            <w:color w:val="404040"/>
                            <w:sz w:val="24"/>
                          </w:rPr>
                          <w:t>with</w:t>
                        </w:r>
                        <w:r>
                          <w:rPr>
                            <w:rFonts w:ascii="Arial MT"/>
                            <w:color w:val="404040"/>
                            <w:spacing w:val="-2"/>
                            <w:sz w:val="24"/>
                          </w:rPr>
                          <w:t xml:space="preserve"> </w:t>
                        </w:r>
                        <w:r>
                          <w:rPr>
                            <w:rFonts w:ascii="Arial MT"/>
                            <w:color w:val="404040"/>
                            <w:sz w:val="24"/>
                          </w:rPr>
                          <w:t>a</w:t>
                        </w:r>
                        <w:r>
                          <w:rPr>
                            <w:rFonts w:ascii="Arial MT"/>
                            <w:color w:val="404040"/>
                            <w:spacing w:val="-4"/>
                            <w:sz w:val="24"/>
                          </w:rPr>
                          <w:t xml:space="preserve"> </w:t>
                        </w:r>
                        <w:r>
                          <w:rPr>
                            <w:rFonts w:ascii="Arial MT"/>
                            <w:color w:val="404040"/>
                            <w:sz w:val="24"/>
                          </w:rPr>
                          <w:t>default</w:t>
                        </w:r>
                        <w:r>
                          <w:rPr>
                            <w:rFonts w:ascii="Arial MT"/>
                            <w:color w:val="404040"/>
                            <w:spacing w:val="-5"/>
                            <w:sz w:val="24"/>
                          </w:rPr>
                          <w:t xml:space="preserve"> </w:t>
                        </w:r>
                        <w:r>
                          <w:rPr>
                            <w:rFonts w:ascii="Arial MT"/>
                            <w:color w:val="404040"/>
                            <w:sz w:val="24"/>
                          </w:rPr>
                          <w:t>configuration</w:t>
                        </w:r>
                        <w:r>
                          <w:rPr>
                            <w:rFonts w:ascii="Arial MT"/>
                            <w:color w:val="404040"/>
                            <w:spacing w:val="-2"/>
                            <w:sz w:val="24"/>
                          </w:rPr>
                          <w:t xml:space="preserve"> </w:t>
                        </w:r>
                        <w:r>
                          <w:rPr>
                            <w:rFonts w:ascii="Arial MT"/>
                            <w:color w:val="404040"/>
                            <w:sz w:val="24"/>
                          </w:rPr>
                          <w:t>instead,</w:t>
                        </w:r>
                        <w:r>
                          <w:rPr>
                            <w:rFonts w:ascii="Arial MT"/>
                            <w:color w:val="404040"/>
                            <w:spacing w:val="-5"/>
                            <w:sz w:val="24"/>
                          </w:rPr>
                          <w:t xml:space="preserve"> </w:t>
                        </w:r>
                        <w:r>
                          <w:rPr>
                            <w:rFonts w:ascii="Arial MT"/>
                            <w:color w:val="404040"/>
                            <w:sz w:val="24"/>
                          </w:rPr>
                          <w:t xml:space="preserve">enter the </w:t>
                        </w:r>
                        <w:r>
                          <w:rPr>
                            <w:rFonts w:ascii="Arial"/>
                            <w:b/>
                            <w:color w:val="404040"/>
                            <w:sz w:val="24"/>
                          </w:rPr>
                          <w:t xml:space="preserve">Configuration Restore </w:t>
                        </w:r>
                        <w:r>
                          <w:rPr>
                            <w:rFonts w:ascii="Arial MT"/>
                            <w:color w:val="404040"/>
                            <w:sz w:val="24"/>
                          </w:rPr>
                          <w:t xml:space="preserve">menu again and choose </w:t>
                        </w:r>
                        <w:r>
                          <w:rPr>
                            <w:rFonts w:ascii="Arial"/>
                            <w:b/>
                            <w:color w:val="404040"/>
                            <w:sz w:val="24"/>
                          </w:rPr>
                          <w:t>Reset Selection</w:t>
                        </w:r>
                        <w:r>
                          <w:rPr>
                            <w:rFonts w:ascii="Arial MT"/>
                            <w:color w:val="404040"/>
                            <w:sz w:val="24"/>
                          </w:rPr>
                          <w:t>.</w:t>
                        </w:r>
                      </w:p>
                      <w:p w14:paraId="445D8A1C">
                        <w:pPr>
                          <w:spacing w:before="3" w:line="240" w:lineRule="auto"/>
                          <w:rPr>
                            <w:rFonts w:ascii="Arial MT"/>
                            <w:sz w:val="24"/>
                          </w:rPr>
                        </w:pPr>
                      </w:p>
                      <w:p w14:paraId="7D1FDEEA">
                        <w:pPr>
                          <w:spacing w:before="0"/>
                          <w:ind w:left="0" w:right="0" w:firstLine="0"/>
                          <w:jc w:val="left"/>
                          <w:rPr>
                            <w:rFonts w:ascii="Segoe Print" w:hAnsi="Segoe Print"/>
                            <w:b/>
                            <w:sz w:val="21"/>
                          </w:rPr>
                        </w:pPr>
                        <w:bookmarkStart w:id="48" w:name="Advanced Options"/>
                        <w:bookmarkEnd w:id="48"/>
                        <w:r>
                          <w:rPr>
                            <w:rFonts w:ascii="Georgia" w:hAnsi="Georgia"/>
                            <w:b/>
                            <w:color w:val="404040"/>
                            <w:sz w:val="30"/>
                          </w:rPr>
                          <w:t>Advanced</w:t>
                        </w:r>
                        <w:r>
                          <w:rPr>
                            <w:rFonts w:ascii="Georgia" w:hAnsi="Georgia"/>
                            <w:b/>
                            <w:color w:val="404040"/>
                            <w:spacing w:val="-3"/>
                            <w:sz w:val="30"/>
                          </w:rPr>
                          <w:t xml:space="preserve"> </w:t>
                        </w:r>
                        <w:r>
                          <w:rPr>
                            <w:rFonts w:ascii="Georgia" w:hAnsi="Georgia"/>
                            <w:b/>
                            <w:color w:val="404040"/>
                            <w:spacing w:val="-2"/>
                            <w:sz w:val="30"/>
                          </w:rPr>
                          <w:t>Options</w:t>
                        </w:r>
                        <w:r>
                          <w:fldChar w:fldCharType="begin"/>
                        </w:r>
                        <w:r>
                          <w:instrText xml:space="preserve"> HYPERLINK "https://docs.netgate.com/pfsense/en/latest/install/install-walkthrough.html" \h </w:instrText>
                        </w:r>
                        <w:r>
                          <w:fldChar w:fldCharType="separate"/>
                        </w:r>
                        <w:r>
                          <w:rPr>
                            <w:rFonts w:ascii="Segoe Print" w:hAnsi="Segoe Print"/>
                            <w:b/>
                            <w:color w:val="2980B8"/>
                            <w:spacing w:val="-2"/>
                            <w:sz w:val="21"/>
                          </w:rPr>
                          <w:t>¶</w:t>
                        </w:r>
                        <w:r>
                          <w:rPr>
                            <w:rFonts w:ascii="Segoe Print" w:hAnsi="Segoe Print"/>
                            <w:b/>
                            <w:color w:val="2980B8"/>
                            <w:spacing w:val="-2"/>
                            <w:sz w:val="21"/>
                          </w:rPr>
                          <w:fldChar w:fldCharType="end"/>
                        </w:r>
                      </w:p>
                      <w:p w14:paraId="18A06090">
                        <w:pPr>
                          <w:spacing w:before="444"/>
                          <w:ind w:left="0" w:right="0" w:firstLine="0"/>
                          <w:jc w:val="left"/>
                          <w:rPr>
                            <w:rFonts w:ascii="Arial MT"/>
                            <w:sz w:val="24"/>
                          </w:rPr>
                        </w:pPr>
                        <w:r>
                          <w:rPr>
                            <w:rFonts w:ascii="Arial MT"/>
                            <w:color w:val="404040"/>
                            <w:sz w:val="24"/>
                          </w:rPr>
                          <w:t>The</w:t>
                        </w:r>
                        <w:r>
                          <w:rPr>
                            <w:rFonts w:ascii="Arial MT"/>
                            <w:color w:val="404040"/>
                            <w:spacing w:val="-5"/>
                            <w:sz w:val="24"/>
                          </w:rPr>
                          <w:t xml:space="preserve"> </w:t>
                        </w:r>
                        <w:r>
                          <w:rPr>
                            <w:rFonts w:ascii="Arial MT"/>
                            <w:color w:val="404040"/>
                            <w:sz w:val="24"/>
                          </w:rPr>
                          <w:t>options</w:t>
                        </w:r>
                        <w:r>
                          <w:rPr>
                            <w:rFonts w:ascii="Arial MT"/>
                            <w:color w:val="404040"/>
                            <w:spacing w:val="-4"/>
                            <w:sz w:val="24"/>
                          </w:rPr>
                          <w:t xml:space="preserve"> </w:t>
                        </w:r>
                        <w:r>
                          <w:rPr>
                            <w:rFonts w:ascii="Arial MT"/>
                            <w:color w:val="404040"/>
                            <w:sz w:val="24"/>
                          </w:rPr>
                          <w:t>on</w:t>
                        </w:r>
                        <w:r>
                          <w:rPr>
                            <w:rFonts w:ascii="Arial MT"/>
                            <w:color w:val="404040"/>
                            <w:spacing w:val="-3"/>
                            <w:sz w:val="24"/>
                          </w:rPr>
                          <w:t xml:space="preserve"> </w:t>
                        </w:r>
                        <w:r>
                          <w:rPr>
                            <w:rFonts w:ascii="Arial MT"/>
                            <w:color w:val="404040"/>
                            <w:sz w:val="24"/>
                          </w:rPr>
                          <w:t>the</w:t>
                        </w:r>
                        <w:r>
                          <w:rPr>
                            <w:rFonts w:ascii="Arial MT"/>
                            <w:color w:val="404040"/>
                            <w:spacing w:val="-3"/>
                            <w:sz w:val="24"/>
                          </w:rPr>
                          <w:t xml:space="preserve"> </w:t>
                        </w:r>
                        <w:r>
                          <w:rPr>
                            <w:rFonts w:ascii="Arial"/>
                            <w:b/>
                            <w:color w:val="404040"/>
                            <w:sz w:val="24"/>
                          </w:rPr>
                          <w:t>Advanced</w:t>
                        </w:r>
                        <w:r>
                          <w:rPr>
                            <w:rFonts w:ascii="Arial"/>
                            <w:b/>
                            <w:color w:val="404040"/>
                            <w:spacing w:val="-2"/>
                            <w:sz w:val="24"/>
                          </w:rPr>
                          <w:t xml:space="preserve"> </w:t>
                        </w:r>
                        <w:r>
                          <w:rPr>
                            <w:rFonts w:ascii="Arial"/>
                            <w:b/>
                            <w:color w:val="404040"/>
                            <w:sz w:val="24"/>
                          </w:rPr>
                          <w:t>Options</w:t>
                        </w:r>
                        <w:r>
                          <w:rPr>
                            <w:rFonts w:ascii="Arial"/>
                            <w:b/>
                            <w:color w:val="404040"/>
                            <w:spacing w:val="-3"/>
                            <w:sz w:val="24"/>
                          </w:rPr>
                          <w:t xml:space="preserve"> </w:t>
                        </w:r>
                        <w:r>
                          <w:rPr>
                            <w:rFonts w:ascii="Arial MT"/>
                            <w:color w:val="404040"/>
                            <w:sz w:val="24"/>
                          </w:rPr>
                          <w:t>menu</w:t>
                        </w:r>
                        <w:r>
                          <w:rPr>
                            <w:rFonts w:ascii="Arial MT"/>
                            <w:color w:val="404040"/>
                            <w:spacing w:val="-3"/>
                            <w:sz w:val="24"/>
                          </w:rPr>
                          <w:t xml:space="preserve"> </w:t>
                        </w:r>
                        <w:r>
                          <w:rPr>
                            <w:rFonts w:ascii="Arial MT"/>
                            <w:color w:val="404040"/>
                            <w:sz w:val="24"/>
                          </w:rPr>
                          <w:t>fine-tune</w:t>
                        </w:r>
                        <w:r>
                          <w:rPr>
                            <w:rFonts w:ascii="Arial MT"/>
                            <w:color w:val="404040"/>
                            <w:spacing w:val="-3"/>
                            <w:sz w:val="24"/>
                          </w:rPr>
                          <w:t xml:space="preserve"> </w:t>
                        </w:r>
                        <w:r>
                          <w:rPr>
                            <w:rFonts w:ascii="Arial MT"/>
                            <w:color w:val="404040"/>
                            <w:sz w:val="24"/>
                          </w:rPr>
                          <w:t>the</w:t>
                        </w:r>
                        <w:r>
                          <w:rPr>
                            <w:rFonts w:ascii="Arial MT"/>
                            <w:color w:val="404040"/>
                            <w:spacing w:val="-3"/>
                            <w:sz w:val="24"/>
                          </w:rPr>
                          <w:t xml:space="preserve"> </w:t>
                        </w:r>
                        <w:r>
                          <w:rPr>
                            <w:rFonts w:ascii="Arial MT"/>
                            <w:color w:val="404040"/>
                            <w:sz w:val="24"/>
                          </w:rPr>
                          <w:t>target</w:t>
                        </w:r>
                        <w:r>
                          <w:rPr>
                            <w:rFonts w:ascii="Arial MT"/>
                            <w:color w:val="404040"/>
                            <w:spacing w:val="-3"/>
                            <w:sz w:val="24"/>
                          </w:rPr>
                          <w:t xml:space="preserve"> </w:t>
                        </w:r>
                        <w:r>
                          <w:rPr>
                            <w:rFonts w:ascii="Arial MT"/>
                            <w:color w:val="404040"/>
                            <w:spacing w:val="-2"/>
                            <w:sz w:val="24"/>
                          </w:rPr>
                          <w:t>installation.</w:t>
                        </w:r>
                      </w:p>
                      <w:p w14:paraId="1AB17299">
                        <w:pPr>
                          <w:spacing w:before="0" w:line="240" w:lineRule="auto"/>
                          <w:rPr>
                            <w:rFonts w:ascii="Arial MT"/>
                            <w:sz w:val="24"/>
                          </w:rPr>
                        </w:pPr>
                      </w:p>
                      <w:p w14:paraId="529897FF">
                        <w:pPr>
                          <w:spacing w:before="0" w:line="240" w:lineRule="auto"/>
                          <w:rPr>
                            <w:rFonts w:ascii="Arial MT"/>
                            <w:sz w:val="24"/>
                          </w:rPr>
                        </w:pPr>
                      </w:p>
                      <w:p w14:paraId="7F0FB8E7">
                        <w:pPr>
                          <w:spacing w:before="0" w:line="240" w:lineRule="auto"/>
                          <w:rPr>
                            <w:rFonts w:ascii="Arial MT"/>
                            <w:sz w:val="24"/>
                          </w:rPr>
                        </w:pPr>
                      </w:p>
                      <w:p w14:paraId="0F70B53F">
                        <w:pPr>
                          <w:spacing w:before="0" w:line="240" w:lineRule="auto"/>
                          <w:rPr>
                            <w:rFonts w:ascii="Arial MT"/>
                            <w:sz w:val="24"/>
                          </w:rPr>
                        </w:pPr>
                      </w:p>
                      <w:p w14:paraId="2C2C4F47">
                        <w:pPr>
                          <w:spacing w:before="0" w:line="240" w:lineRule="auto"/>
                          <w:rPr>
                            <w:rFonts w:ascii="Arial MT"/>
                            <w:sz w:val="24"/>
                          </w:rPr>
                        </w:pPr>
                      </w:p>
                      <w:p w14:paraId="6E682E33">
                        <w:pPr>
                          <w:spacing w:before="0" w:line="240" w:lineRule="auto"/>
                          <w:rPr>
                            <w:rFonts w:ascii="Arial MT"/>
                            <w:sz w:val="24"/>
                          </w:rPr>
                        </w:pPr>
                      </w:p>
                      <w:p w14:paraId="660BAD9A">
                        <w:pPr>
                          <w:spacing w:before="0" w:line="240" w:lineRule="auto"/>
                          <w:rPr>
                            <w:rFonts w:ascii="Arial MT"/>
                            <w:sz w:val="24"/>
                          </w:rPr>
                        </w:pPr>
                      </w:p>
                      <w:p w14:paraId="3DEE33C7">
                        <w:pPr>
                          <w:spacing w:before="0" w:line="240" w:lineRule="auto"/>
                          <w:jc w:val="center"/>
                          <w:rPr>
                            <w:rFonts w:ascii="Arial MT"/>
                            <w:sz w:val="24"/>
                          </w:rPr>
                        </w:pPr>
                      </w:p>
                      <w:p w14:paraId="1C8A7C7E">
                        <w:pPr>
                          <w:spacing w:before="0" w:line="240" w:lineRule="auto"/>
                          <w:rPr>
                            <w:rFonts w:ascii="Arial MT"/>
                            <w:sz w:val="24"/>
                          </w:rPr>
                        </w:pPr>
                      </w:p>
                      <w:p w14:paraId="0D69A493">
                        <w:pPr>
                          <w:spacing w:before="0" w:line="240" w:lineRule="auto"/>
                          <w:rPr>
                            <w:rFonts w:ascii="Arial MT"/>
                            <w:sz w:val="24"/>
                          </w:rPr>
                        </w:pPr>
                      </w:p>
                      <w:p w14:paraId="065B646C">
                        <w:pPr>
                          <w:spacing w:before="0" w:line="240" w:lineRule="auto"/>
                          <w:rPr>
                            <w:rFonts w:ascii="Arial MT"/>
                            <w:sz w:val="24"/>
                          </w:rPr>
                        </w:pPr>
                      </w:p>
                      <w:p w14:paraId="281518BF">
                        <w:pPr>
                          <w:spacing w:before="0" w:line="240" w:lineRule="auto"/>
                          <w:rPr>
                            <w:rFonts w:ascii="Arial MT"/>
                            <w:sz w:val="24"/>
                          </w:rPr>
                        </w:pPr>
                      </w:p>
                      <w:p w14:paraId="16D60CCD">
                        <w:pPr>
                          <w:spacing w:before="0" w:line="240" w:lineRule="auto"/>
                          <w:rPr>
                            <w:rFonts w:ascii="Arial MT"/>
                            <w:sz w:val="24"/>
                          </w:rPr>
                        </w:pPr>
                      </w:p>
                      <w:p w14:paraId="498C79D1">
                        <w:pPr>
                          <w:spacing w:before="0" w:line="240" w:lineRule="auto"/>
                          <w:rPr>
                            <w:rFonts w:ascii="Arial MT"/>
                            <w:sz w:val="24"/>
                          </w:rPr>
                        </w:pPr>
                      </w:p>
                      <w:p w14:paraId="479835AA">
                        <w:pPr>
                          <w:spacing w:before="0" w:line="240" w:lineRule="auto"/>
                          <w:rPr>
                            <w:rFonts w:ascii="Arial MT"/>
                            <w:sz w:val="24"/>
                          </w:rPr>
                        </w:pPr>
                      </w:p>
                      <w:p w14:paraId="3973B75A">
                        <w:pPr>
                          <w:spacing w:before="0" w:line="240" w:lineRule="auto"/>
                          <w:rPr>
                            <w:rFonts w:ascii="Arial MT"/>
                            <w:sz w:val="24"/>
                          </w:rPr>
                        </w:pPr>
                      </w:p>
                      <w:p w14:paraId="2EC4F95E">
                        <w:pPr>
                          <w:spacing w:before="141" w:line="240" w:lineRule="auto"/>
                          <w:rPr>
                            <w:rFonts w:ascii="Arial MT"/>
                            <w:sz w:val="24"/>
                          </w:rPr>
                        </w:pPr>
                      </w:p>
                      <w:p w14:paraId="6A88AFCB">
                        <w:pPr>
                          <w:spacing w:before="0"/>
                          <w:ind w:left="0" w:right="249" w:firstLine="0"/>
                          <w:jc w:val="right"/>
                          <w:rPr>
                            <w:rFonts w:ascii="Segoe Print" w:hAnsi="Segoe Print"/>
                            <w:sz w:val="21"/>
                          </w:rPr>
                        </w:pPr>
                        <w:r>
                          <w:rPr>
                            <w:i/>
                            <w:sz w:val="24"/>
                          </w:rPr>
                          <w:t xml:space="preserve">Advanced </w:t>
                        </w:r>
                        <w:r>
                          <w:rPr>
                            <w:i/>
                            <w:spacing w:val="-2"/>
                            <w:sz w:val="24"/>
                          </w:rPr>
                          <w:t>Options</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txbxContent>
                  </v:textbox>
                </v:shape>
                <w10:wrap type="topAndBottom"/>
              </v:group>
            </w:pict>
          </mc:Fallback>
        </mc:AlternateContent>
      </w:r>
    </w:p>
    <w:p w14:paraId="2E52237D">
      <w:pPr>
        <w:pStyle w:val="10"/>
        <w:spacing w:before="85" w:line="312" w:lineRule="auto"/>
        <w:ind w:left="295" w:right="308"/>
      </w:pPr>
      <w:r>
        <w:t>Use</w:t>
      </w:r>
      <w:r>
        <w:rPr>
          <w:spacing w:val="-5"/>
        </w:rPr>
        <w:t xml:space="preserve"> </w:t>
      </w:r>
      <w:r>
        <w:t>the</w:t>
      </w:r>
      <w:r>
        <w:rPr>
          <w:spacing w:val="-3"/>
        </w:rPr>
        <w:t xml:space="preserve"> </w:t>
      </w:r>
      <w:r>
        <w:t>arrow keys to</w:t>
      </w:r>
      <w:r>
        <w:rPr>
          <w:spacing w:val="-2"/>
        </w:rPr>
        <w:t xml:space="preserve"> </w:t>
      </w:r>
      <w:r>
        <w:t>select an</w:t>
      </w:r>
      <w:r>
        <w:rPr>
          <w:spacing w:val="-2"/>
        </w:rPr>
        <w:t xml:space="preserve"> </w:t>
      </w:r>
      <w:r>
        <w:t>option,</w:t>
      </w:r>
      <w:r>
        <w:rPr>
          <w:spacing w:val="-5"/>
        </w:rPr>
        <w:t xml:space="preserve"> </w:t>
      </w:r>
      <w:r>
        <w:t>then press</w:t>
      </w:r>
      <w:r>
        <w:rPr>
          <w:spacing w:val="-2"/>
        </w:rPr>
        <w:t xml:space="preserve"> </w:t>
      </w:r>
      <w:r>
        <w:rPr>
          <w:rFonts w:ascii="Consolas"/>
          <w:color w:val="E74B3B"/>
          <w:sz w:val="18"/>
        </w:rPr>
        <w:t>Enter</w:t>
      </w:r>
      <w:r>
        <w:rPr>
          <w:rFonts w:ascii="Consolas"/>
          <w:color w:val="E74B3B"/>
          <w:spacing w:val="-38"/>
          <w:sz w:val="18"/>
        </w:rPr>
        <w:t xml:space="preserve"> </w:t>
      </w:r>
      <w:r>
        <w:t>to</w:t>
      </w:r>
      <w:r>
        <w:rPr>
          <w:spacing w:val="-2"/>
        </w:rPr>
        <w:t xml:space="preserve"> </w:t>
      </w:r>
      <w:r>
        <w:t>set</w:t>
      </w:r>
      <w:r>
        <w:rPr>
          <w:spacing w:val="-2"/>
        </w:rPr>
        <w:t xml:space="preserve"> </w:t>
      </w:r>
      <w:r>
        <w:t>or</w:t>
      </w:r>
      <w:r>
        <w:rPr>
          <w:spacing w:val="-3"/>
        </w:rPr>
        <w:t xml:space="preserve"> </w:t>
      </w:r>
      <w:r>
        <w:t>toggle</w:t>
      </w:r>
      <w:r>
        <w:rPr>
          <w:spacing w:val="-1"/>
        </w:rPr>
        <w:t xml:space="preserve"> </w:t>
      </w:r>
      <w:r>
        <w:t>the</w:t>
      </w:r>
      <w:r>
        <w:rPr>
          <w:spacing w:val="-3"/>
        </w:rPr>
        <w:t xml:space="preserve"> </w:t>
      </w:r>
      <w:r>
        <w:t>value. The</w:t>
      </w:r>
      <w:r>
        <w:rPr>
          <w:spacing w:val="-1"/>
        </w:rPr>
        <w:t xml:space="preserve"> </w:t>
      </w:r>
      <w:r>
        <w:t>options</w:t>
      </w:r>
      <w:r>
        <w:rPr>
          <w:spacing w:val="-5"/>
        </w:rPr>
        <w:t xml:space="preserve"> </w:t>
      </w:r>
      <w:r>
        <w:t>on</w:t>
      </w:r>
      <w:r>
        <w:rPr>
          <w:spacing w:val="-2"/>
        </w:rPr>
        <w:t xml:space="preserve"> </w:t>
      </w:r>
      <w:r>
        <w:t>this</w:t>
      </w:r>
      <w:r>
        <w:rPr>
          <w:spacing w:val="-5"/>
        </w:rPr>
        <w:t xml:space="preserve"> </w:t>
      </w:r>
      <w:r>
        <w:t xml:space="preserve">screen </w:t>
      </w:r>
      <w:r>
        <w:rPr>
          <w:spacing w:val="-4"/>
        </w:rPr>
        <w:t>are:</w:t>
      </w:r>
    </w:p>
    <w:p w14:paraId="33689C6A">
      <w:pPr>
        <w:pStyle w:val="10"/>
        <w:spacing w:before="24"/>
        <w:rPr>
          <w:sz w:val="20"/>
        </w:rPr>
      </w:pPr>
      <w:r>
        <w:rPr>
          <w:sz w:val="20"/>
        </w:rPr>
        <mc:AlternateContent>
          <mc:Choice Requires="wpg">
            <w:drawing>
              <wp:anchor distT="0" distB="0" distL="0" distR="0" simplePos="0" relativeHeight="251703296" behindDoc="1" locked="0" layoutInCell="1" allowOverlap="1">
                <wp:simplePos x="0" y="0"/>
                <wp:positionH relativeFrom="page">
                  <wp:posOffset>457200</wp:posOffset>
                </wp:positionH>
                <wp:positionV relativeFrom="paragraph">
                  <wp:posOffset>176530</wp:posOffset>
                </wp:positionV>
                <wp:extent cx="6645910" cy="241935"/>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40" name="Graphic 40"/>
                        <wps:cNvSpPr/>
                        <wps:spPr>
                          <a:xfrm>
                            <a:off x="0" y="27940"/>
                            <a:ext cx="6645909" cy="213995"/>
                          </a:xfrm>
                          <a:custGeom>
                            <a:avLst/>
                            <a:gdLst/>
                            <a:ahLst/>
                            <a:cxnLst/>
                            <a:rect l="l" t="t" r="r" b="b"/>
                            <a:pathLst>
                              <a:path w="6645909" h="213995">
                                <a:moveTo>
                                  <a:pt x="6645909" y="213995"/>
                                </a:moveTo>
                                <a:lnTo>
                                  <a:pt x="0" y="213995"/>
                                </a:lnTo>
                                <a:lnTo>
                                  <a:pt x="0" y="0"/>
                                </a:lnTo>
                                <a:lnTo>
                                  <a:pt x="6645909" y="0"/>
                                </a:lnTo>
                                <a:lnTo>
                                  <a:pt x="6645909" y="213995"/>
                                </a:lnTo>
                                <a:close/>
                              </a:path>
                            </a:pathLst>
                          </a:custGeom>
                          <a:solidFill>
                            <a:srgbClr val="E7F1F9"/>
                          </a:solidFill>
                        </wps:spPr>
                        <wps:bodyPr wrap="square" lIns="0" tIns="0" rIns="0" bIns="0" rtlCol="0">
                          <a:noAutofit/>
                        </wps:bodyPr>
                      </wps:wsp>
                      <wps:wsp>
                        <wps:cNvPr id="41" name="Graphic 41"/>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42" name="Textbox 42"/>
                        <wps:cNvSpPr txBox="1"/>
                        <wps:spPr>
                          <a:xfrm>
                            <a:off x="0" y="27432"/>
                            <a:ext cx="6645909" cy="214629"/>
                          </a:xfrm>
                          <a:prstGeom prst="rect">
                            <a:avLst/>
                          </a:prstGeom>
                        </wps:spPr>
                        <wps:txbx>
                          <w:txbxContent>
                            <w:p w14:paraId="19B59EFD">
                              <w:pPr>
                                <w:spacing w:before="82" w:line="256" w:lineRule="exact"/>
                                <w:ind w:left="0" w:right="0" w:firstLine="0"/>
                                <w:jc w:val="left"/>
                                <w:rPr>
                                  <w:rFonts w:ascii="Calibri"/>
                                  <w:b/>
                                  <w:sz w:val="21"/>
                                </w:rPr>
                              </w:pPr>
                              <w:r>
                                <w:rPr>
                                  <w:rFonts w:ascii="Calibri"/>
                                  <w:b/>
                                  <w:color w:val="2980B8"/>
                                  <w:sz w:val="21"/>
                                </w:rPr>
                                <w:t>CE</w:t>
                              </w:r>
                              <w:r>
                                <w:rPr>
                                  <w:rFonts w:ascii="Calibri"/>
                                  <w:b/>
                                  <w:color w:val="2980B8"/>
                                  <w:spacing w:val="-3"/>
                                  <w:sz w:val="21"/>
                                </w:rPr>
                                <w:t xml:space="preserve"> </w:t>
                              </w:r>
                              <w:r>
                                <w:rPr>
                                  <w:rFonts w:ascii="Calibri"/>
                                  <w:b/>
                                  <w:color w:val="2980B8"/>
                                  <w:spacing w:val="-2"/>
                                  <w:sz w:val="21"/>
                                </w:rPr>
                                <w:t>Repositories:</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3.9pt;height:19.05pt;width:523.3pt;mso-position-horizontal-relative:page;mso-wrap-distance-bottom:0pt;mso-wrap-distance-top:0pt;z-index:-251613184;mso-width-relative:page;mso-height-relative:page;" coordsize="6645909,241935" o:gfxdata="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t+EFi9kAAAAJAQAADwAAAAAAAAABACAAAAAiAAAAZHJzL2Rvd25yZXYueG1sUEsBAhQA&#10;FAAAAAgAh07iQP8xU/wOAwAAwwoAAA4AAAAAAAAAAQAgAAAAKAEAAGRycy9lMm9Eb2MueG1sUEsF&#10;BgAAAAAGAAYAWQEAAKgGAAAAAA==&#10;">
                <o:lock v:ext="edit" aspectratio="f"/>
                <v:shape id="Graphic 40" o:spid="_x0000_s1026" o:spt="100" style="position:absolute;left:0;top:27940;height:213995;width:6645909;" fillcolor="#E7F1F9" filled="t" stroked="f" coordsize="6645909,213995" o:gfxdata="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wjd3ugAAANsA&#10;AAAPAAAAAAAAAAEAIAAAACIAAABkcnMvZG93bnJldi54bWxQSwECFAAUAAAACACHTuJAMy8FnjsA&#10;AAA5AAAAEAAAAAAAAAABACAAAAAJAQAAZHJzL3NoYXBleG1sLnhtbFBLBQYAAAAABgAGAFsBAACz&#10;AwAAAAA=&#10;" path="m6645909,213995l0,213995,0,0,6645909,0,6645909,213995xe">
                  <v:fill on="t" focussize="0,0"/>
                  <v:stroke on="f"/>
                  <v:imagedata o:title=""/>
                  <o:lock v:ext="edit" aspectratio="f"/>
                  <v:textbox inset="0mm,0mm,0mm,0mm"/>
                </v:shape>
                <v:shape id="Graphic 41" o:spid="_x0000_s1026" o:spt="100" style="position:absolute;left:0;top:0;height:27940;width:6645909;" fillcolor="#6AAFDE" filled="t" stroked="f" coordsize="6645909,27940" o:gfxdata="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2yEIvQAA&#10;ANsAAAAPAAAAAAAAAAEAIAAAACIAAABkcnMvZG93bnJldi54bWxQSwECFAAUAAAACACHTuJAMy8F&#10;njsAAAA5AAAAEAAAAAAAAAABACAAAAAMAQAAZHJzL3NoYXBleG1sLnhtbFBLBQYAAAAABgAGAFsB&#10;AAC2AwAAAAA=&#10;" path="m6645909,27431l0,27431,0,0,6645909,0,6645909,27431xe">
                  <v:fill on="t" focussize="0,0"/>
                  <v:stroke on="f"/>
                  <v:imagedata o:title=""/>
                  <o:lock v:ext="edit" aspectratio="f"/>
                  <v:textbox inset="0mm,0mm,0mm,0mm"/>
                </v:shape>
                <v:shape id="Textbox 42" o:spid="_x0000_s1026" o:spt="202" type="#_x0000_t202" style="position:absolute;left:0;top:27432;height:214629;width:6645909;"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9B59EFD">
                        <w:pPr>
                          <w:spacing w:before="82" w:line="256" w:lineRule="exact"/>
                          <w:ind w:left="0" w:right="0" w:firstLine="0"/>
                          <w:jc w:val="left"/>
                          <w:rPr>
                            <w:rFonts w:ascii="Calibri"/>
                            <w:b/>
                            <w:sz w:val="21"/>
                          </w:rPr>
                        </w:pPr>
                        <w:r>
                          <w:rPr>
                            <w:rFonts w:ascii="Calibri"/>
                            <w:b/>
                            <w:color w:val="2980B8"/>
                            <w:sz w:val="21"/>
                          </w:rPr>
                          <w:t>CE</w:t>
                        </w:r>
                        <w:r>
                          <w:rPr>
                            <w:rFonts w:ascii="Calibri"/>
                            <w:b/>
                            <w:color w:val="2980B8"/>
                            <w:spacing w:val="-3"/>
                            <w:sz w:val="21"/>
                          </w:rPr>
                          <w:t xml:space="preserve"> </w:t>
                        </w:r>
                        <w:r>
                          <w:rPr>
                            <w:rFonts w:ascii="Calibri"/>
                            <w:b/>
                            <w:color w:val="2980B8"/>
                            <w:spacing w:val="-2"/>
                            <w:sz w:val="21"/>
                          </w:rPr>
                          <w:t>Repositories:</w:t>
                        </w:r>
                      </w:p>
                    </w:txbxContent>
                  </v:textbox>
                </v:shape>
                <w10:wrap type="topAndBottom"/>
              </v:group>
            </w:pict>
          </mc:Fallback>
        </mc:AlternateContent>
      </w:r>
    </w:p>
    <w:p w14:paraId="5AAF3638">
      <w:pPr>
        <w:pStyle w:val="10"/>
        <w:spacing w:before="84" w:line="312" w:lineRule="auto"/>
        <w:ind w:left="295" w:right="308"/>
      </w:pPr>
      <w:r>
        <w:t>For</w:t>
      </w:r>
      <w:r>
        <w:rPr>
          <w:spacing w:val="-2"/>
        </w:rPr>
        <w:t xml:space="preserve"> </w:t>
      </w:r>
      <w:r>
        <w:t>devices</w:t>
      </w:r>
      <w:r>
        <w:rPr>
          <w:spacing w:val="-1"/>
        </w:rPr>
        <w:t xml:space="preserve"> </w:t>
      </w:r>
      <w:r>
        <w:t>eligible</w:t>
      </w:r>
      <w:r>
        <w:rPr>
          <w:spacing w:val="-4"/>
        </w:rPr>
        <w:t xml:space="preserve"> </w:t>
      </w:r>
      <w:r>
        <w:t>to</w:t>
      </w:r>
      <w:r>
        <w:rPr>
          <w:spacing w:val="-3"/>
        </w:rPr>
        <w:t xml:space="preserve"> </w:t>
      </w:r>
      <w:r>
        <w:t>install</w:t>
      </w:r>
      <w:r>
        <w:rPr>
          <w:spacing w:val="-3"/>
        </w:rPr>
        <w:t xml:space="preserve"> </w:t>
      </w:r>
      <w:r>
        <w:t>pfSense</w:t>
      </w:r>
      <w:r>
        <w:rPr>
          <w:spacing w:val="-4"/>
        </w:rPr>
        <w:t xml:space="preserve"> </w:t>
      </w:r>
      <w:r>
        <w:t>Plus</w:t>
      </w:r>
      <w:r>
        <w:rPr>
          <w:spacing w:val="-3"/>
        </w:rPr>
        <w:t xml:space="preserve"> </w:t>
      </w:r>
      <w:r>
        <w:t>software,</w:t>
      </w:r>
      <w:r>
        <w:rPr>
          <w:spacing w:val="-1"/>
        </w:rPr>
        <w:t xml:space="preserve"> </w:t>
      </w:r>
      <w:r>
        <w:t>this</w:t>
      </w:r>
      <w:r>
        <w:rPr>
          <w:spacing w:val="-6"/>
        </w:rPr>
        <w:t xml:space="preserve"> </w:t>
      </w:r>
      <w:r>
        <w:t>option</w:t>
      </w:r>
      <w:r>
        <w:rPr>
          <w:spacing w:val="-3"/>
        </w:rPr>
        <w:t xml:space="preserve"> </w:t>
      </w:r>
      <w:r>
        <w:t>toggles</w:t>
      </w:r>
      <w:r>
        <w:rPr>
          <w:spacing w:val="-1"/>
        </w:rPr>
        <w:t xml:space="preserve"> </w:t>
      </w:r>
      <w:r>
        <w:t>the</w:t>
      </w:r>
      <w:r>
        <w:rPr>
          <w:spacing w:val="-4"/>
        </w:rPr>
        <w:t xml:space="preserve"> </w:t>
      </w:r>
      <w:r>
        <w:t>availability</w:t>
      </w:r>
      <w:r>
        <w:rPr>
          <w:spacing w:val="-3"/>
        </w:rPr>
        <w:t xml:space="preserve"> </w:t>
      </w:r>
      <w:r>
        <w:t>of</w:t>
      </w:r>
      <w:r>
        <w:rPr>
          <w:spacing w:val="-4"/>
        </w:rPr>
        <w:t xml:space="preserve"> </w:t>
      </w:r>
      <w:r>
        <w:t>CE</w:t>
      </w:r>
      <w:r>
        <w:rPr>
          <w:spacing w:val="-4"/>
        </w:rPr>
        <w:t xml:space="preserve"> </w:t>
      </w:r>
      <w:r>
        <w:t>repositories</w:t>
      </w:r>
      <w:r>
        <w:rPr>
          <w:spacing w:val="-3"/>
        </w:rPr>
        <w:t xml:space="preserve"> </w:t>
      </w:r>
      <w:r>
        <w:t>in the list of versions the installer will offer.</w:t>
      </w:r>
    </w:p>
    <w:p w14:paraId="54215CC3">
      <w:pPr>
        <w:pStyle w:val="10"/>
        <w:spacing w:after="0" w:line="312" w:lineRule="auto"/>
        <w:sectPr>
          <w:headerReference r:id="rId11" w:type="default"/>
          <w:footerReference r:id="rId12"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1B5965DF">
      <w:pPr>
        <w:pStyle w:val="10"/>
        <w:spacing w:before="83" w:line="312" w:lineRule="auto"/>
        <w:ind w:left="295"/>
      </w:pPr>
      <w:r>
        <mc:AlternateContent>
          <mc:Choice Requires="wpg">
            <w:drawing>
              <wp:anchor distT="0" distB="0" distL="0" distR="0" simplePos="0" relativeHeight="251670528" behindDoc="1" locked="0" layoutInCell="1" allowOverlap="1">
                <wp:simplePos x="0" y="0"/>
                <wp:positionH relativeFrom="page">
                  <wp:posOffset>457200</wp:posOffset>
                </wp:positionH>
                <wp:positionV relativeFrom="paragraph">
                  <wp:posOffset>456565</wp:posOffset>
                </wp:positionV>
                <wp:extent cx="6645910" cy="241300"/>
                <wp:effectExtent l="0" t="0" r="0" b="0"/>
                <wp:wrapNone/>
                <wp:docPr id="45" name="Group 45"/>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46" name="Graphic 46"/>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47" name="Graphic 47"/>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48" name="Textbox 48"/>
                        <wps:cNvSpPr txBox="1"/>
                        <wps:spPr>
                          <a:xfrm>
                            <a:off x="0" y="27432"/>
                            <a:ext cx="6645909" cy="213995"/>
                          </a:xfrm>
                          <a:prstGeom prst="rect">
                            <a:avLst/>
                          </a:prstGeom>
                        </wps:spPr>
                        <wps:txbx>
                          <w:txbxContent>
                            <w:p w14:paraId="31A528C8">
                              <w:pPr>
                                <w:spacing w:before="81" w:line="255" w:lineRule="exact"/>
                                <w:ind w:left="0" w:right="0" w:firstLine="0"/>
                                <w:jc w:val="left"/>
                                <w:rPr>
                                  <w:rFonts w:ascii="Calibri"/>
                                  <w:b/>
                                  <w:sz w:val="21"/>
                                </w:rPr>
                              </w:pPr>
                              <w:r>
                                <w:rPr>
                                  <w:rFonts w:ascii="Calibri"/>
                                  <w:b/>
                                  <w:color w:val="2980B8"/>
                                  <w:sz w:val="21"/>
                                </w:rPr>
                                <w:t>Export</w:t>
                              </w:r>
                              <w:r>
                                <w:rPr>
                                  <w:rFonts w:ascii="Calibri"/>
                                  <w:b/>
                                  <w:color w:val="2980B8"/>
                                  <w:spacing w:val="-7"/>
                                  <w:sz w:val="21"/>
                                </w:rPr>
                                <w:t xml:space="preserve"> </w:t>
                              </w:r>
                              <w:r>
                                <w:rPr>
                                  <w:rFonts w:ascii="Calibri"/>
                                  <w:b/>
                                  <w:color w:val="2980B8"/>
                                  <w:sz w:val="21"/>
                                </w:rPr>
                                <w:t>Network</w:t>
                              </w:r>
                              <w:r>
                                <w:rPr>
                                  <w:rFonts w:ascii="Calibri"/>
                                  <w:b/>
                                  <w:color w:val="2980B8"/>
                                  <w:spacing w:val="-7"/>
                                  <w:sz w:val="21"/>
                                </w:rPr>
                                <w:t xml:space="preserve"> </w:t>
                              </w:r>
                              <w:r>
                                <w:rPr>
                                  <w:rFonts w:ascii="Calibri"/>
                                  <w:b/>
                                  <w:color w:val="2980B8"/>
                                  <w:spacing w:val="-2"/>
                                  <w:sz w:val="21"/>
                                </w:rPr>
                                <w:t>Config:</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35.95pt;height:19pt;width:523.3pt;mso-position-horizontal-relative:page;z-index:-251645952;mso-width-relative:page;mso-height-relative:page;" coordsize="6645909,241300" o:gfxdata="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55mL1&#10;2gAAAAoBAAAPAAAAAAAAAAEAIAAAACIAAABkcnMvZG93bnJldi54bWxQSwECFAAUAAAACACHTuJA&#10;9A+qngMDAADDCgAADgAAAAAAAAABACAAAAApAQAAZHJzL2Uyb0RvYy54bWxQSwUGAAAAAAYABgBZ&#10;AQAAngYAAAAA&#10;">
                <o:lock v:ext="edit" aspectratio="f"/>
                <v:shape id="Graphic 46" o:spid="_x0000_s1026" o:spt="100" style="position:absolute;left:0;top:27940;height:213360;width:6645909;" fillcolor="#E7F1F9" filled="t" stroked="f" coordsize="6645909,213360" o:gfxdata="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AeKrsAAADb&#10;AAAADwAAAAAAAAABACAAAAAiAAAAZHJzL2Rvd25yZXYueG1sUEsBAhQAFAAAAAgAh07iQDMvBZ47&#10;AAAAOQAAABAAAAAAAAAAAQAgAAAACgEAAGRycy9zaGFwZXhtbC54bWxQSwUGAAAAAAYABgBbAQAA&#10;tAMAAAAA&#10;" path="m6645909,213359l0,213359,0,0,6645909,0,6645909,213359xe">
                  <v:fill on="t" focussize="0,0"/>
                  <v:stroke on="f"/>
                  <v:imagedata o:title=""/>
                  <o:lock v:ext="edit" aspectratio="f"/>
                  <v:textbox inset="0mm,0mm,0mm,0mm"/>
                </v:shape>
                <v:shape id="Graphic 47" o:spid="_x0000_s1026" o:spt="100" style="position:absolute;left:0;top:0;height:27940;width:6645909;" fillcolor="#6AAFDE" filled="t" stroked="f" coordsize="6645909,27940" o:gfxdata="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hznvQAA&#10;ANsAAAAPAAAAAAAAAAEAIAAAACIAAABkcnMvZG93bnJldi54bWxQSwECFAAUAAAACACHTuJAMy8F&#10;njsAAAA5AAAAEAAAAAAAAAABACAAAAAMAQAAZHJzL3NoYXBleG1sLnhtbFBLBQYAAAAABgAGAFsB&#10;AAC2AwAAAAA=&#10;" path="m6645909,27432l0,27432,0,0,6645909,0,6645909,27432xe">
                  <v:fill on="t" focussize="0,0"/>
                  <v:stroke on="f"/>
                  <v:imagedata o:title=""/>
                  <o:lock v:ext="edit" aspectratio="f"/>
                  <v:textbox inset="0mm,0mm,0mm,0mm"/>
                </v:shape>
                <v:shape id="Textbox 48" o:spid="_x0000_s1026" o:spt="202" type="#_x0000_t202" style="position:absolute;left:0;top:27432;height:213995;width:6645909;"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1A528C8">
                        <w:pPr>
                          <w:spacing w:before="81" w:line="255" w:lineRule="exact"/>
                          <w:ind w:left="0" w:right="0" w:firstLine="0"/>
                          <w:jc w:val="left"/>
                          <w:rPr>
                            <w:rFonts w:ascii="Calibri"/>
                            <w:b/>
                            <w:sz w:val="21"/>
                          </w:rPr>
                        </w:pPr>
                        <w:r>
                          <w:rPr>
                            <w:rFonts w:ascii="Calibri"/>
                            <w:b/>
                            <w:color w:val="2980B8"/>
                            <w:sz w:val="21"/>
                          </w:rPr>
                          <w:t>Export</w:t>
                        </w:r>
                        <w:r>
                          <w:rPr>
                            <w:rFonts w:ascii="Calibri"/>
                            <w:b/>
                            <w:color w:val="2980B8"/>
                            <w:spacing w:val="-7"/>
                            <w:sz w:val="21"/>
                          </w:rPr>
                          <w:t xml:space="preserve"> </w:t>
                        </w:r>
                        <w:r>
                          <w:rPr>
                            <w:rFonts w:ascii="Calibri"/>
                            <w:b/>
                            <w:color w:val="2980B8"/>
                            <w:sz w:val="21"/>
                          </w:rPr>
                          <w:t>Network</w:t>
                        </w:r>
                        <w:r>
                          <w:rPr>
                            <w:rFonts w:ascii="Calibri"/>
                            <w:b/>
                            <w:color w:val="2980B8"/>
                            <w:spacing w:val="-7"/>
                            <w:sz w:val="21"/>
                          </w:rPr>
                          <w:t xml:space="preserve"> </w:t>
                        </w:r>
                        <w:r>
                          <w:rPr>
                            <w:rFonts w:ascii="Calibri"/>
                            <w:b/>
                            <w:color w:val="2980B8"/>
                            <w:spacing w:val="-2"/>
                            <w:sz w:val="21"/>
                          </w:rPr>
                          <w:t>Config:</w:t>
                        </w:r>
                      </w:p>
                    </w:txbxContent>
                  </v:textbox>
                </v:shape>
              </v:group>
            </w:pict>
          </mc:Fallback>
        </mc:AlternateContent>
      </w:r>
      <w:r>
        <w:t>This</w:t>
      </w:r>
      <w:r>
        <w:rPr>
          <w:spacing w:val="-5"/>
        </w:rPr>
        <w:t xml:space="preserve"> </w:t>
      </w:r>
      <w:r>
        <w:t>allows</w:t>
      </w:r>
      <w:r>
        <w:rPr>
          <w:spacing w:val="-1"/>
        </w:rPr>
        <w:t xml:space="preserve"> </w:t>
      </w:r>
      <w:r>
        <w:t>someone</w:t>
      </w:r>
      <w:r>
        <w:rPr>
          <w:spacing w:val="-3"/>
        </w:rPr>
        <w:t xml:space="preserve"> </w:t>
      </w:r>
      <w:r>
        <w:t>with</w:t>
      </w:r>
      <w:r>
        <w:rPr>
          <w:spacing w:val="-2"/>
        </w:rPr>
        <w:t xml:space="preserve"> </w:t>
      </w:r>
      <w:r>
        <w:t>a</w:t>
      </w:r>
      <w:r>
        <w:rPr>
          <w:spacing w:val="-3"/>
        </w:rPr>
        <w:t xml:space="preserve"> </w:t>
      </w:r>
      <w:r>
        <w:t>device</w:t>
      </w:r>
      <w:r>
        <w:rPr>
          <w:spacing w:val="-1"/>
        </w:rPr>
        <w:t xml:space="preserve"> </w:t>
      </w:r>
      <w:r>
        <w:t>capable</w:t>
      </w:r>
      <w:r>
        <w:rPr>
          <w:spacing w:val="-3"/>
        </w:rPr>
        <w:t xml:space="preserve"> </w:t>
      </w:r>
      <w:r>
        <w:t>of</w:t>
      </w:r>
      <w:r>
        <w:rPr>
          <w:spacing w:val="-1"/>
        </w:rPr>
        <w:t xml:space="preserve"> </w:t>
      </w:r>
      <w:r>
        <w:t>running</w:t>
      </w:r>
      <w:r>
        <w:rPr>
          <w:spacing w:val="-2"/>
        </w:rPr>
        <w:t xml:space="preserve"> </w:t>
      </w:r>
      <w:r>
        <w:t>pfSense</w:t>
      </w:r>
      <w:r>
        <w:rPr>
          <w:spacing w:val="-1"/>
        </w:rPr>
        <w:t xml:space="preserve"> </w:t>
      </w:r>
      <w:r>
        <w:t>Plus</w:t>
      </w:r>
      <w:r>
        <w:rPr>
          <w:spacing w:val="-5"/>
        </w:rPr>
        <w:t xml:space="preserve"> </w:t>
      </w:r>
      <w:r>
        <w:t>software</w:t>
      </w:r>
      <w:r>
        <w:rPr>
          <w:spacing w:val="-1"/>
        </w:rPr>
        <w:t xml:space="preserve"> </w:t>
      </w:r>
      <w:r>
        <w:t>to</w:t>
      </w:r>
      <w:r>
        <w:rPr>
          <w:spacing w:val="-2"/>
        </w:rPr>
        <w:t xml:space="preserve"> </w:t>
      </w:r>
      <w:r>
        <w:t>install</w:t>
      </w:r>
      <w:r>
        <w:rPr>
          <w:spacing w:val="-4"/>
        </w:rPr>
        <w:t xml:space="preserve"> </w:t>
      </w:r>
      <w:r>
        <w:t>pfSense</w:t>
      </w:r>
      <w:r>
        <w:rPr>
          <w:spacing w:val="-1"/>
        </w:rPr>
        <w:t xml:space="preserve"> </w:t>
      </w:r>
      <w:r>
        <w:t>CE</w:t>
      </w:r>
      <w:r>
        <w:rPr>
          <w:spacing w:val="-3"/>
        </w:rPr>
        <w:t xml:space="preserve"> </w:t>
      </w:r>
      <w:r>
        <w:t xml:space="preserve">software </w:t>
      </w:r>
      <w:r>
        <w:rPr>
          <w:spacing w:val="-2"/>
        </w:rPr>
        <w:t>instead.</w:t>
      </w:r>
    </w:p>
    <w:p w14:paraId="644E1436">
      <w:pPr>
        <w:pStyle w:val="10"/>
        <w:spacing w:before="106"/>
      </w:pPr>
    </w:p>
    <w:p w14:paraId="61A3A900">
      <w:pPr>
        <w:pStyle w:val="10"/>
        <w:spacing w:line="312" w:lineRule="auto"/>
        <w:ind w:left="295" w:right="411"/>
      </w:pPr>
      <w:r>
        <w:t>This</w:t>
      </w:r>
      <w:r>
        <w:rPr>
          <w:spacing w:val="-6"/>
        </w:rPr>
        <w:t xml:space="preserve"> </w:t>
      </w:r>
      <w:r>
        <w:t>option</w:t>
      </w:r>
      <w:r>
        <w:rPr>
          <w:spacing w:val="-3"/>
        </w:rPr>
        <w:t xml:space="preserve"> </w:t>
      </w:r>
      <w:r>
        <w:t>instructs</w:t>
      </w:r>
      <w:r>
        <w:rPr>
          <w:spacing w:val="-3"/>
        </w:rPr>
        <w:t xml:space="preserve"> </w:t>
      </w:r>
      <w:r>
        <w:t>the</w:t>
      </w:r>
      <w:r>
        <w:rPr>
          <w:spacing w:val="-4"/>
        </w:rPr>
        <w:t xml:space="preserve"> </w:t>
      </w:r>
      <w:r>
        <w:t>installer</w:t>
      </w:r>
      <w:r>
        <w:rPr>
          <w:spacing w:val="-4"/>
        </w:rPr>
        <w:t xml:space="preserve"> </w:t>
      </w:r>
      <w:r>
        <w:t>to</w:t>
      </w:r>
      <w:r>
        <w:rPr>
          <w:spacing w:val="-3"/>
        </w:rPr>
        <w:t xml:space="preserve"> </w:t>
      </w:r>
      <w:r>
        <w:t>export</w:t>
      </w:r>
      <w:r>
        <w:rPr>
          <w:spacing w:val="-3"/>
        </w:rPr>
        <w:t xml:space="preserve"> </w:t>
      </w:r>
      <w:r>
        <w:t>its</w:t>
      </w:r>
      <w:r>
        <w:rPr>
          <w:spacing w:val="-6"/>
        </w:rPr>
        <w:t xml:space="preserve"> </w:t>
      </w:r>
      <w:r>
        <w:t>network</w:t>
      </w:r>
      <w:r>
        <w:rPr>
          <w:spacing w:val="-1"/>
        </w:rPr>
        <w:t xml:space="preserve"> </w:t>
      </w:r>
      <w:r>
        <w:t>configuration</w:t>
      </w:r>
      <w:r>
        <w:rPr>
          <w:spacing w:val="-3"/>
        </w:rPr>
        <w:t xml:space="preserve"> </w:t>
      </w:r>
      <w:r>
        <w:t>settings</w:t>
      </w:r>
      <w:r>
        <w:rPr>
          <w:spacing w:val="-1"/>
        </w:rPr>
        <w:t xml:space="preserve"> </w:t>
      </w:r>
      <w:r>
        <w:t>into</w:t>
      </w:r>
      <w:r>
        <w:rPr>
          <w:spacing w:val="-3"/>
        </w:rPr>
        <w:t xml:space="preserve"> </w:t>
      </w:r>
      <w:r>
        <w:t>the</w:t>
      </w:r>
      <w:r>
        <w:rPr>
          <w:spacing w:val="-4"/>
        </w:rPr>
        <w:t xml:space="preserve"> </w:t>
      </w:r>
      <w:r>
        <w:t>default</w:t>
      </w:r>
      <w:r>
        <w:rPr>
          <w:spacing w:val="-3"/>
        </w:rPr>
        <w:t xml:space="preserve"> </w:t>
      </w:r>
      <w:r>
        <w:t>configuration file for the target system during the installation process.</w:t>
      </w:r>
    </w:p>
    <w:p w14:paraId="4FA9C9FD">
      <w:pPr>
        <w:pStyle w:val="10"/>
        <w:spacing w:before="183" w:line="312" w:lineRule="auto"/>
        <w:ind w:left="295"/>
      </w:pPr>
      <w:r>
        <w:t>For</w:t>
      </w:r>
      <w:r>
        <w:rPr>
          <w:spacing w:val="-2"/>
        </w:rPr>
        <w:t xml:space="preserve"> </w:t>
      </w:r>
      <w:r>
        <w:t>example,</w:t>
      </w:r>
      <w:r>
        <w:rPr>
          <w:spacing w:val="-5"/>
        </w:rPr>
        <w:t xml:space="preserve"> </w:t>
      </w:r>
      <w:r>
        <w:t>interface</w:t>
      </w:r>
      <w:r>
        <w:rPr>
          <w:spacing w:val="-2"/>
        </w:rPr>
        <w:t xml:space="preserve"> </w:t>
      </w:r>
      <w:r>
        <w:t>assignments</w:t>
      </w:r>
      <w:r>
        <w:rPr>
          <w:spacing w:val="-2"/>
        </w:rPr>
        <w:t xml:space="preserve"> </w:t>
      </w:r>
      <w:r>
        <w:t>along</w:t>
      </w:r>
      <w:r>
        <w:rPr>
          <w:spacing w:val="-2"/>
        </w:rPr>
        <w:t xml:space="preserve"> </w:t>
      </w:r>
      <w:r>
        <w:t>with</w:t>
      </w:r>
      <w:r>
        <w:rPr>
          <w:spacing w:val="-2"/>
        </w:rPr>
        <w:t xml:space="preserve"> </w:t>
      </w:r>
      <w:r>
        <w:t>the</w:t>
      </w:r>
      <w:r>
        <w:rPr>
          <w:spacing w:val="-3"/>
        </w:rPr>
        <w:t xml:space="preserve"> </w:t>
      </w:r>
      <w:r>
        <w:t>WAN</w:t>
      </w:r>
      <w:r>
        <w:rPr>
          <w:spacing w:val="-3"/>
        </w:rPr>
        <w:t xml:space="preserve"> </w:t>
      </w:r>
      <w:r>
        <w:t>and</w:t>
      </w:r>
      <w:r>
        <w:rPr>
          <w:spacing w:val="-2"/>
        </w:rPr>
        <w:t xml:space="preserve"> </w:t>
      </w:r>
      <w:r>
        <w:t>LAN</w:t>
      </w:r>
      <w:r>
        <w:rPr>
          <w:spacing w:val="-2"/>
        </w:rPr>
        <w:t xml:space="preserve"> </w:t>
      </w:r>
      <w:r>
        <w:t>configuration</w:t>
      </w:r>
      <w:r>
        <w:rPr>
          <w:spacing w:val="-2"/>
        </w:rPr>
        <w:t xml:space="preserve"> </w:t>
      </w:r>
      <w:r>
        <w:t>set</w:t>
      </w:r>
      <w:r>
        <w:rPr>
          <w:spacing w:val="-1"/>
        </w:rPr>
        <w:t xml:space="preserve"> </w:t>
      </w:r>
      <w:r>
        <w:t>inside</w:t>
      </w:r>
      <w:r>
        <w:rPr>
          <w:spacing w:val="-6"/>
        </w:rPr>
        <w:t xml:space="preserve"> </w:t>
      </w:r>
      <w:r>
        <w:t>the</w:t>
      </w:r>
      <w:r>
        <w:rPr>
          <w:spacing w:val="-3"/>
        </w:rPr>
        <w:t xml:space="preserve"> </w:t>
      </w:r>
      <w:r>
        <w:t>installer</w:t>
      </w:r>
      <w:r>
        <w:rPr>
          <w:spacing w:val="-2"/>
        </w:rPr>
        <w:t xml:space="preserve"> </w:t>
      </w:r>
      <w:r>
        <w:t>will carry over to the host for a smoother post-installation experience.</w:t>
      </w:r>
    </w:p>
    <w:p w14:paraId="182FD978">
      <w:pPr>
        <w:pStyle w:val="10"/>
        <w:spacing w:before="182" w:line="312" w:lineRule="auto"/>
        <w:ind w:left="295"/>
      </w:pPr>
      <w:r>
        <mc:AlternateContent>
          <mc:Choice Requires="wpg">
            <w:drawing>
              <wp:anchor distT="0" distB="0" distL="0" distR="0" simplePos="0" relativeHeight="251671552" behindDoc="1" locked="0" layoutInCell="1" allowOverlap="1">
                <wp:simplePos x="0" y="0"/>
                <wp:positionH relativeFrom="page">
                  <wp:posOffset>457200</wp:posOffset>
                </wp:positionH>
                <wp:positionV relativeFrom="paragraph">
                  <wp:posOffset>520700</wp:posOffset>
                </wp:positionV>
                <wp:extent cx="6645910" cy="241300"/>
                <wp:effectExtent l="0" t="0" r="0" b="0"/>
                <wp:wrapNone/>
                <wp:docPr id="49" name="Group 49"/>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50" name="Graphic 50"/>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51" name="Graphic 51"/>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52" name="Textbox 52"/>
                        <wps:cNvSpPr txBox="1"/>
                        <wps:spPr>
                          <a:xfrm>
                            <a:off x="0" y="27432"/>
                            <a:ext cx="6645909" cy="213995"/>
                          </a:xfrm>
                          <a:prstGeom prst="rect">
                            <a:avLst/>
                          </a:prstGeom>
                        </wps:spPr>
                        <wps:txbx>
                          <w:txbxContent>
                            <w:p w14:paraId="36CD56F3">
                              <w:pPr>
                                <w:spacing w:before="80"/>
                                <w:ind w:left="0" w:right="0" w:firstLine="0"/>
                                <w:jc w:val="left"/>
                                <w:rPr>
                                  <w:rFonts w:ascii="Calibri"/>
                                  <w:b/>
                                  <w:sz w:val="21"/>
                                </w:rPr>
                              </w:pPr>
                              <w:r>
                                <w:rPr>
                                  <w:rFonts w:ascii="Calibri"/>
                                  <w:b/>
                                  <w:color w:val="2980B8"/>
                                  <w:sz w:val="21"/>
                                </w:rPr>
                                <w:t>Low</w:t>
                              </w:r>
                              <w:r>
                                <w:rPr>
                                  <w:rFonts w:ascii="Calibri"/>
                                  <w:b/>
                                  <w:color w:val="2980B8"/>
                                  <w:spacing w:val="-7"/>
                                  <w:sz w:val="21"/>
                                </w:rPr>
                                <w:t xml:space="preserve"> </w:t>
                              </w:r>
                              <w:r>
                                <w:rPr>
                                  <w:rFonts w:ascii="Calibri"/>
                                  <w:b/>
                                  <w:color w:val="2980B8"/>
                                  <w:sz w:val="21"/>
                                </w:rPr>
                                <w:t>Capacity</w:t>
                              </w:r>
                              <w:r>
                                <w:rPr>
                                  <w:rFonts w:ascii="Calibri"/>
                                  <w:b/>
                                  <w:color w:val="2980B8"/>
                                  <w:spacing w:val="-5"/>
                                  <w:sz w:val="21"/>
                                </w:rPr>
                                <w:t xml:space="preserve"> </w:t>
                              </w:r>
                              <w:r>
                                <w:rPr>
                                  <w:rFonts w:ascii="Calibri"/>
                                  <w:b/>
                                  <w:color w:val="2980B8"/>
                                  <w:spacing w:val="-2"/>
                                  <w:sz w:val="21"/>
                                </w:rPr>
                                <w:t>System:</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41pt;height:19pt;width:523.3pt;mso-position-horizontal-relative:page;z-index:-251644928;mso-width-relative:page;mso-height-relative:page;" coordsize="6645909,241300" o:gfxdata="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Sv5l&#10;XtgAAAAKAQAADwAAAAAAAAABACAAAAAiAAAAZHJzL2Rvd25yZXYueG1sUEsBAhQAFAAAAAgAh07i&#10;QJ4P0R4GAwAAwwoAAA4AAAAAAAAAAQAgAAAAJwEAAGRycy9lMm9Eb2MueG1sUEsFBgAAAAAGAAYA&#10;WQEAAJ8GAAAAAA==&#10;">
                <o:lock v:ext="edit" aspectratio="f"/>
                <v:shape id="Graphic 50" o:spid="_x0000_s1026" o:spt="100" style="position:absolute;left:0;top:27940;height:213360;width:6645909;" fillcolor="#E7F1F9" filled="t" stroked="f" coordsize="6645909,213360" o:gfxdata="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GctRi2AAAA2wAAAA8A&#10;AAAAAAAAAQAgAAAAIgAAAGRycy9kb3ducmV2LnhtbFBLAQIUABQAAAAIAIdO4kAzLwWeOwAAADkA&#10;AAAQAAAAAAAAAAEAIAAAAAUBAABkcnMvc2hhcGV4bWwueG1sUEsFBgAAAAAGAAYAWwEAAK8DAAAA&#10;AA==&#10;" path="m6645909,213359l0,213359,0,0,6645909,0,6645909,213359xe">
                  <v:fill on="t" focussize="0,0"/>
                  <v:stroke on="f"/>
                  <v:imagedata o:title=""/>
                  <o:lock v:ext="edit" aspectratio="f"/>
                  <v:textbox inset="0mm,0mm,0mm,0mm"/>
                </v:shape>
                <v:shape id="Graphic 51" o:spid="_x0000_s1026" o:spt="100" style="position:absolute;left:0;top:0;height:27940;width:6645909;" fillcolor="#6AAFDE" filled="t" stroked="f" coordsize="6645909,27940" o:gfxdata="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rfVvQAA&#10;ANsAAAAPAAAAAAAAAAEAIAAAACIAAABkcnMvZG93bnJldi54bWxQSwECFAAUAAAACACHTuJAMy8F&#10;njsAAAA5AAAAEAAAAAAAAAABACAAAAAMAQAAZHJzL3NoYXBleG1sLnhtbFBLBQYAAAAABgAGAFsB&#10;AAC2AwAAAAA=&#10;" path="m6645909,27431l0,27431,0,0,6645909,0,6645909,27431xe">
                  <v:fill on="t" focussize="0,0"/>
                  <v:stroke on="f"/>
                  <v:imagedata o:title=""/>
                  <o:lock v:ext="edit" aspectratio="f"/>
                  <v:textbox inset="0mm,0mm,0mm,0mm"/>
                </v:shape>
                <v:shape id="Textbox 52" o:spid="_x0000_s1026" o:spt="202" type="#_x0000_t202" style="position:absolute;left:0;top:27432;height:213995;width:6645909;"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CD56F3">
                        <w:pPr>
                          <w:spacing w:before="80"/>
                          <w:ind w:left="0" w:right="0" w:firstLine="0"/>
                          <w:jc w:val="left"/>
                          <w:rPr>
                            <w:rFonts w:ascii="Calibri"/>
                            <w:b/>
                            <w:sz w:val="21"/>
                          </w:rPr>
                        </w:pPr>
                        <w:r>
                          <w:rPr>
                            <w:rFonts w:ascii="Calibri"/>
                            <w:b/>
                            <w:color w:val="2980B8"/>
                            <w:sz w:val="21"/>
                          </w:rPr>
                          <w:t>Low</w:t>
                        </w:r>
                        <w:r>
                          <w:rPr>
                            <w:rFonts w:ascii="Calibri"/>
                            <w:b/>
                            <w:color w:val="2980B8"/>
                            <w:spacing w:val="-7"/>
                            <w:sz w:val="21"/>
                          </w:rPr>
                          <w:t xml:space="preserve"> </w:t>
                        </w:r>
                        <w:r>
                          <w:rPr>
                            <w:rFonts w:ascii="Calibri"/>
                            <w:b/>
                            <w:color w:val="2980B8"/>
                            <w:sz w:val="21"/>
                          </w:rPr>
                          <w:t>Capacity</w:t>
                        </w:r>
                        <w:r>
                          <w:rPr>
                            <w:rFonts w:ascii="Calibri"/>
                            <w:b/>
                            <w:color w:val="2980B8"/>
                            <w:spacing w:val="-5"/>
                            <w:sz w:val="21"/>
                          </w:rPr>
                          <w:t xml:space="preserve"> </w:t>
                        </w:r>
                        <w:r>
                          <w:rPr>
                            <w:rFonts w:ascii="Calibri"/>
                            <w:b/>
                            <w:color w:val="2980B8"/>
                            <w:spacing w:val="-2"/>
                            <w:sz w:val="21"/>
                          </w:rPr>
                          <w:t>System:</w:t>
                        </w:r>
                      </w:p>
                    </w:txbxContent>
                  </v:textbox>
                </v:shape>
              </v:group>
            </w:pict>
          </mc:Fallback>
        </mc:AlternateContent>
      </w:r>
      <w:r>
        <w:t>The</w:t>
      </w:r>
      <w:r>
        <w:rPr>
          <w:spacing w:val="-4"/>
        </w:rPr>
        <w:t xml:space="preserve"> </w:t>
      </w:r>
      <w:r>
        <w:t>default</w:t>
      </w:r>
      <w:r>
        <w:rPr>
          <w:spacing w:val="-3"/>
        </w:rPr>
        <w:t xml:space="preserve"> </w:t>
      </w:r>
      <w:r>
        <w:t>value</w:t>
      </w:r>
      <w:r>
        <w:rPr>
          <w:spacing w:val="-2"/>
        </w:rPr>
        <w:t xml:space="preserve"> </w:t>
      </w:r>
      <w:r>
        <w:t>is</w:t>
      </w:r>
      <w:r>
        <w:rPr>
          <w:spacing w:val="-6"/>
        </w:rPr>
        <w:t xml:space="preserve"> </w:t>
      </w:r>
      <w:r>
        <w:rPr>
          <w:b/>
        </w:rPr>
        <w:t>Enabled</w:t>
      </w:r>
      <w:r>
        <w:t>.</w:t>
      </w:r>
      <w:r>
        <w:rPr>
          <w:spacing w:val="-3"/>
        </w:rPr>
        <w:t xml:space="preserve"> </w:t>
      </w:r>
      <w:r>
        <w:t>The</w:t>
      </w:r>
      <w:r>
        <w:rPr>
          <w:spacing w:val="-4"/>
        </w:rPr>
        <w:t xml:space="preserve"> </w:t>
      </w:r>
      <w:r>
        <w:t>installer</w:t>
      </w:r>
      <w:r>
        <w:rPr>
          <w:spacing w:val="-2"/>
        </w:rPr>
        <w:t xml:space="preserve"> </w:t>
      </w:r>
      <w:r>
        <w:t>automatically</w:t>
      </w:r>
      <w:r>
        <w:rPr>
          <w:spacing w:val="-3"/>
        </w:rPr>
        <w:t xml:space="preserve"> </w:t>
      </w:r>
      <w:r>
        <w:t>disables</w:t>
      </w:r>
      <w:r>
        <w:rPr>
          <w:spacing w:val="-3"/>
        </w:rPr>
        <w:t xml:space="preserve"> </w:t>
      </w:r>
      <w:r>
        <w:t>this</w:t>
      </w:r>
      <w:r>
        <w:rPr>
          <w:spacing w:val="-6"/>
        </w:rPr>
        <w:t xml:space="preserve"> </w:t>
      </w:r>
      <w:r>
        <w:t>option</w:t>
      </w:r>
      <w:r>
        <w:rPr>
          <w:spacing w:val="-3"/>
        </w:rPr>
        <w:t xml:space="preserve"> </w:t>
      </w:r>
      <w:r>
        <w:t>when</w:t>
      </w:r>
      <w:r>
        <w:rPr>
          <w:spacing w:val="-3"/>
        </w:rPr>
        <w:t xml:space="preserve"> </w:t>
      </w:r>
      <w:r>
        <w:t>recovering</w:t>
      </w:r>
      <w:r>
        <w:rPr>
          <w:spacing w:val="-1"/>
        </w:rPr>
        <w:t xml:space="preserve"> </w:t>
      </w:r>
      <w:r>
        <w:t>an</w:t>
      </w:r>
      <w:r>
        <w:rPr>
          <w:spacing w:val="-1"/>
        </w:rPr>
        <w:t xml:space="preserve"> </w:t>
      </w:r>
      <w:r>
        <w:t>existing configuration file.</w:t>
      </w:r>
    </w:p>
    <w:p w14:paraId="3749A616">
      <w:pPr>
        <w:pStyle w:val="10"/>
        <w:spacing w:before="108"/>
      </w:pPr>
    </w:p>
    <w:p w14:paraId="17408A09">
      <w:pPr>
        <w:pStyle w:val="10"/>
        <w:spacing w:line="312" w:lineRule="auto"/>
        <w:ind w:left="295"/>
      </w:pPr>
      <w:r>
        <w:t>This</w:t>
      </w:r>
      <w:r>
        <w:rPr>
          <w:spacing w:val="-6"/>
        </w:rPr>
        <w:t xml:space="preserve"> </w:t>
      </w:r>
      <w:r>
        <w:t>option</w:t>
      </w:r>
      <w:r>
        <w:rPr>
          <w:spacing w:val="-3"/>
        </w:rPr>
        <w:t xml:space="preserve"> </w:t>
      </w:r>
      <w:r>
        <w:t>controls</w:t>
      </w:r>
      <w:r>
        <w:rPr>
          <w:spacing w:val="-3"/>
        </w:rPr>
        <w:t xml:space="preserve"> </w:t>
      </w:r>
      <w:r>
        <w:t>whether</w:t>
      </w:r>
      <w:r>
        <w:rPr>
          <w:spacing w:val="-2"/>
        </w:rPr>
        <w:t xml:space="preserve"> </w:t>
      </w:r>
      <w:r>
        <w:t>the</w:t>
      </w:r>
      <w:r>
        <w:rPr>
          <w:spacing w:val="-2"/>
        </w:rPr>
        <w:t xml:space="preserve"> </w:t>
      </w:r>
      <w:r>
        <w:t>installer</w:t>
      </w:r>
      <w:r>
        <w:rPr>
          <w:spacing w:val="-4"/>
        </w:rPr>
        <w:t xml:space="preserve"> </w:t>
      </w:r>
      <w:r>
        <w:t>automatically</w:t>
      </w:r>
      <w:r>
        <w:rPr>
          <w:spacing w:val="-3"/>
        </w:rPr>
        <w:t xml:space="preserve"> </w:t>
      </w:r>
      <w:r>
        <w:t>adjusts</w:t>
      </w:r>
      <w:r>
        <w:rPr>
          <w:spacing w:val="-3"/>
        </w:rPr>
        <w:t xml:space="preserve"> </w:t>
      </w:r>
      <w:r>
        <w:t>certain</w:t>
      </w:r>
      <w:r>
        <w:rPr>
          <w:spacing w:val="-1"/>
        </w:rPr>
        <w:t xml:space="preserve"> </w:t>
      </w:r>
      <w:r>
        <w:t>default</w:t>
      </w:r>
      <w:r>
        <w:rPr>
          <w:spacing w:val="-3"/>
        </w:rPr>
        <w:t xml:space="preserve"> </w:t>
      </w:r>
      <w:r>
        <w:t>options</w:t>
      </w:r>
      <w:r>
        <w:rPr>
          <w:spacing w:val="-3"/>
        </w:rPr>
        <w:t xml:space="preserve"> </w:t>
      </w:r>
      <w:r>
        <w:t>and</w:t>
      </w:r>
      <w:r>
        <w:rPr>
          <w:spacing w:val="-3"/>
        </w:rPr>
        <w:t xml:space="preserve"> </w:t>
      </w:r>
      <w:r>
        <w:t>behaviors</w:t>
      </w:r>
      <w:r>
        <w:rPr>
          <w:spacing w:val="-1"/>
        </w:rPr>
        <w:t xml:space="preserve"> </w:t>
      </w:r>
      <w:r>
        <w:t>when</w:t>
      </w:r>
      <w:r>
        <w:rPr>
          <w:spacing w:val="-3"/>
        </w:rPr>
        <w:t xml:space="preserve"> </w:t>
      </w:r>
      <w:r>
        <w:t>a device has low storage capacity (e.g. only contains disks with less than 4GB capacity).</w:t>
      </w:r>
    </w:p>
    <w:p w14:paraId="511C5078">
      <w:pPr>
        <w:pStyle w:val="10"/>
        <w:spacing w:before="183" w:line="312" w:lineRule="auto"/>
        <w:ind w:left="295" w:right="411"/>
      </w:pPr>
      <w:r>
        <w:t>When</w:t>
      </w:r>
      <w:r>
        <w:rPr>
          <w:spacing w:val="-2"/>
        </w:rPr>
        <w:t xml:space="preserve"> </w:t>
      </w:r>
      <w:r>
        <w:t>enabled</w:t>
      </w:r>
      <w:r>
        <w:rPr>
          <w:spacing w:val="-1"/>
        </w:rPr>
        <w:t xml:space="preserve"> </w:t>
      </w:r>
      <w:r>
        <w:t>or</w:t>
      </w:r>
      <w:r>
        <w:rPr>
          <w:spacing w:val="-3"/>
        </w:rPr>
        <w:t xml:space="preserve"> </w:t>
      </w:r>
      <w:r>
        <w:t>set</w:t>
      </w:r>
      <w:r>
        <w:rPr>
          <w:spacing w:val="-2"/>
        </w:rPr>
        <w:t xml:space="preserve"> </w:t>
      </w:r>
      <w:r>
        <w:t>to</w:t>
      </w:r>
      <w:r>
        <w:rPr>
          <w:spacing w:val="-2"/>
        </w:rPr>
        <w:t xml:space="preserve"> </w:t>
      </w:r>
      <w:r>
        <w:t>automatic</w:t>
      </w:r>
      <w:r>
        <w:rPr>
          <w:spacing w:val="-3"/>
        </w:rPr>
        <w:t xml:space="preserve"> </w:t>
      </w:r>
      <w:r>
        <w:t>(default)</w:t>
      </w:r>
      <w:r>
        <w:rPr>
          <w:spacing w:val="-3"/>
        </w:rPr>
        <w:t xml:space="preserve"> </w:t>
      </w:r>
      <w:r>
        <w:t>and</w:t>
      </w:r>
      <w:r>
        <w:rPr>
          <w:spacing w:val="-1"/>
        </w:rPr>
        <w:t xml:space="preserve"> </w:t>
      </w:r>
      <w:r>
        <w:t>the</w:t>
      </w:r>
      <w:r>
        <w:rPr>
          <w:spacing w:val="-3"/>
        </w:rPr>
        <w:t xml:space="preserve"> </w:t>
      </w:r>
      <w:r>
        <w:t>installer</w:t>
      </w:r>
      <w:r>
        <w:rPr>
          <w:spacing w:val="-3"/>
        </w:rPr>
        <w:t xml:space="preserve"> </w:t>
      </w:r>
      <w:r>
        <w:t>detects</w:t>
      </w:r>
      <w:r>
        <w:rPr>
          <w:spacing w:val="-1"/>
        </w:rPr>
        <w:t xml:space="preserve"> </w:t>
      </w:r>
      <w:r>
        <w:t>a</w:t>
      </w:r>
      <w:r>
        <w:rPr>
          <w:spacing w:val="-3"/>
        </w:rPr>
        <w:t xml:space="preserve"> </w:t>
      </w:r>
      <w:r>
        <w:t>low</w:t>
      </w:r>
      <w:r>
        <w:rPr>
          <w:spacing w:val="-3"/>
        </w:rPr>
        <w:t xml:space="preserve"> </w:t>
      </w:r>
      <w:r>
        <w:t>capacity</w:t>
      </w:r>
      <w:r>
        <w:rPr>
          <w:spacing w:val="-2"/>
        </w:rPr>
        <w:t xml:space="preserve"> </w:t>
      </w:r>
      <w:r>
        <w:t>device,</w:t>
      </w:r>
      <w:r>
        <w:rPr>
          <w:spacing w:val="-1"/>
        </w:rPr>
        <w:t xml:space="preserve"> </w:t>
      </w:r>
      <w:r>
        <w:t>the</w:t>
      </w:r>
      <w:r>
        <w:rPr>
          <w:spacing w:val="-3"/>
        </w:rPr>
        <w:t xml:space="preserve"> </w:t>
      </w:r>
      <w:r>
        <w:t>installer</w:t>
      </w:r>
      <w:r>
        <w:rPr>
          <w:spacing w:val="-3"/>
        </w:rPr>
        <w:t xml:space="preserve"> </w:t>
      </w:r>
      <w:r>
        <w:t>will make the following changes:</w:t>
      </w:r>
    </w:p>
    <w:p w14:paraId="7A26BF39">
      <w:pPr>
        <w:pStyle w:val="10"/>
        <w:spacing w:before="182"/>
        <w:ind w:left="295"/>
      </w:pPr>
      <w:r>
        <w:t>Disables</w:t>
      </w:r>
      <w:r>
        <w:rPr>
          <w:spacing w:val="-3"/>
        </w:rPr>
        <w:t xml:space="preserve"> </w:t>
      </w:r>
      <w:r>
        <w:rPr>
          <w:spacing w:val="-4"/>
        </w:rPr>
        <w:t>Swap</w:t>
      </w:r>
    </w:p>
    <w:p w14:paraId="154CFAE2">
      <w:pPr>
        <w:pStyle w:val="10"/>
        <w:spacing w:before="84"/>
        <w:ind w:left="295"/>
      </w:pPr>
      <w:r>
        <w:t>Sets</w:t>
      </w:r>
      <w:r>
        <w:rPr>
          <w:spacing w:val="-2"/>
        </w:rPr>
        <w:t xml:space="preserve"> </w:t>
      </w:r>
      <w:r>
        <w:t>the</w:t>
      </w:r>
      <w:r>
        <w:rPr>
          <w:spacing w:val="-2"/>
        </w:rPr>
        <w:t xml:space="preserve"> </w:t>
      </w:r>
      <w:r>
        <w:t>default</w:t>
      </w:r>
      <w:r>
        <w:rPr>
          <w:spacing w:val="-2"/>
        </w:rPr>
        <w:t xml:space="preserve"> </w:t>
      </w:r>
      <w:r>
        <w:t>file system</w:t>
      </w:r>
      <w:r>
        <w:rPr>
          <w:spacing w:val="-2"/>
        </w:rPr>
        <w:t xml:space="preserve"> </w:t>
      </w:r>
      <w:r>
        <w:t>to</w:t>
      </w:r>
      <w:r>
        <w:rPr>
          <w:spacing w:val="-1"/>
        </w:rPr>
        <w:t xml:space="preserve"> </w:t>
      </w:r>
      <w:r>
        <w:rPr>
          <w:spacing w:val="-5"/>
        </w:rPr>
        <w:t>UFS</w:t>
      </w:r>
    </w:p>
    <w:p w14:paraId="1C0C58C7">
      <w:pPr>
        <w:pStyle w:val="10"/>
        <w:spacing w:before="84" w:line="312" w:lineRule="auto"/>
        <w:ind w:left="295" w:right="6539"/>
      </w:pPr>
      <w:r>
        <mc:AlternateContent>
          <mc:Choice Requires="wpg">
            <w:drawing>
              <wp:anchor distT="0" distB="0" distL="0" distR="0" simplePos="0" relativeHeight="251671552" behindDoc="1" locked="0" layoutInCell="1" allowOverlap="1">
                <wp:simplePos x="0" y="0"/>
                <wp:positionH relativeFrom="page">
                  <wp:posOffset>457200</wp:posOffset>
                </wp:positionH>
                <wp:positionV relativeFrom="paragraph">
                  <wp:posOffset>457835</wp:posOffset>
                </wp:positionV>
                <wp:extent cx="6645910" cy="241935"/>
                <wp:effectExtent l="0" t="0" r="0" b="0"/>
                <wp:wrapNone/>
                <wp:docPr id="53" name="Group 53"/>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54" name="Graphic 54"/>
                        <wps:cNvSpPr/>
                        <wps:spPr>
                          <a:xfrm>
                            <a:off x="0" y="27940"/>
                            <a:ext cx="6645909" cy="213995"/>
                          </a:xfrm>
                          <a:custGeom>
                            <a:avLst/>
                            <a:gdLst/>
                            <a:ahLst/>
                            <a:cxnLst/>
                            <a:rect l="l" t="t" r="r" b="b"/>
                            <a:pathLst>
                              <a:path w="6645909" h="213995">
                                <a:moveTo>
                                  <a:pt x="6645909" y="213995"/>
                                </a:moveTo>
                                <a:lnTo>
                                  <a:pt x="0" y="213995"/>
                                </a:lnTo>
                                <a:lnTo>
                                  <a:pt x="0" y="0"/>
                                </a:lnTo>
                                <a:lnTo>
                                  <a:pt x="6645909" y="0"/>
                                </a:lnTo>
                                <a:lnTo>
                                  <a:pt x="6645909" y="213995"/>
                                </a:lnTo>
                                <a:close/>
                              </a:path>
                            </a:pathLst>
                          </a:custGeom>
                          <a:solidFill>
                            <a:srgbClr val="E7F1F9"/>
                          </a:solidFill>
                        </wps:spPr>
                        <wps:bodyPr wrap="square" lIns="0" tIns="0" rIns="0" bIns="0" rtlCol="0">
                          <a:noAutofit/>
                        </wps:bodyPr>
                      </wps:wsp>
                      <wps:wsp>
                        <wps:cNvPr id="55" name="Graphic 55"/>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56" name="Textbox 56"/>
                        <wps:cNvSpPr txBox="1"/>
                        <wps:spPr>
                          <a:xfrm>
                            <a:off x="0" y="27432"/>
                            <a:ext cx="6645909" cy="214629"/>
                          </a:xfrm>
                          <a:prstGeom prst="rect">
                            <a:avLst/>
                          </a:prstGeom>
                        </wps:spPr>
                        <wps:txbx>
                          <w:txbxContent>
                            <w:p w14:paraId="1923E989">
                              <w:pPr>
                                <w:spacing w:before="80"/>
                                <w:ind w:left="0" w:right="0" w:firstLine="0"/>
                                <w:jc w:val="left"/>
                                <w:rPr>
                                  <w:rFonts w:ascii="Calibri"/>
                                  <w:b/>
                                  <w:sz w:val="21"/>
                                </w:rPr>
                              </w:pPr>
                              <w:r>
                                <w:rPr>
                                  <w:rFonts w:ascii="Calibri"/>
                                  <w:b/>
                                  <w:color w:val="2980B8"/>
                                  <w:sz w:val="21"/>
                                </w:rPr>
                                <w:t>Swap</w:t>
                              </w:r>
                              <w:r>
                                <w:rPr>
                                  <w:rFonts w:ascii="Calibri"/>
                                  <w:b/>
                                  <w:color w:val="2980B8"/>
                                  <w:spacing w:val="-5"/>
                                  <w:sz w:val="21"/>
                                </w:rPr>
                                <w:t xml:space="preserve"> </w:t>
                              </w:r>
                              <w:r>
                                <w:rPr>
                                  <w:rFonts w:ascii="Calibri"/>
                                  <w:b/>
                                  <w:color w:val="2980B8"/>
                                  <w:spacing w:val="-2"/>
                                  <w:sz w:val="21"/>
                                </w:rPr>
                                <w:t>Size:</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36.05pt;height:19.05pt;width:523.3pt;mso-position-horizontal-relative:page;z-index:-251644928;mso-width-relative:page;mso-height-relative:page;" coordsize="6645909,241935" o:gfxdata="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EvUJXNgAAAAKAQAADwAAAAAAAAABACAAAAAiAAAAZHJzL2Rvd25yZXYueG1sUEsBAhQA&#10;FAAAAAgAh07iQCQsQLgPAwAAwwoAAA4AAAAAAAAAAQAgAAAAJwEAAGRycy9lMm9Eb2MueG1sUEsF&#10;BgAAAAAGAAYAWQEAAKgGAAAAAA==&#10;">
                <o:lock v:ext="edit" aspectratio="f"/>
                <v:shape id="Graphic 54" o:spid="_x0000_s1026" o:spt="100" style="position:absolute;left:0;top:27940;height:213995;width:6645909;" fillcolor="#E7F1F9" filled="t" stroked="f" coordsize="6645909,213995" o:gfxdata="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IKepvQAA&#10;ANsAAAAPAAAAAAAAAAEAIAAAACIAAABkcnMvZG93bnJldi54bWxQSwECFAAUAAAACACHTuJAMy8F&#10;njsAAAA5AAAAEAAAAAAAAAABACAAAAAMAQAAZHJzL3NoYXBleG1sLnhtbFBLBQYAAAAABgAGAFsB&#10;AAC2AwAAAAA=&#10;" path="m6645909,213995l0,213995,0,0,6645909,0,6645909,213995xe">
                  <v:fill on="t" focussize="0,0"/>
                  <v:stroke on="f"/>
                  <v:imagedata o:title=""/>
                  <o:lock v:ext="edit" aspectratio="f"/>
                  <v:textbox inset="0mm,0mm,0mm,0mm"/>
                </v:shape>
                <v:shape id="Graphic 55" o:spid="_x0000_s1026" o:spt="100" style="position:absolute;left:0;top:0;height:27940;width:6645909;" fillcolor="#6AAFDE" filled="t" stroked="f" coordsize="6645909,27940" o:gfxdata="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ObHWvQAA&#10;ANsAAAAPAAAAAAAAAAEAIAAAACIAAABkcnMvZG93bnJldi54bWxQSwECFAAUAAAACACHTuJAMy8F&#10;njsAAAA5AAAAEAAAAAAAAAABACAAAAAMAQAAZHJzL3NoYXBleG1sLnhtbFBLBQYAAAAABgAGAFsB&#10;AAC2AwAAAAA=&#10;" path="m6645909,27432l0,27432,0,0,6645909,0,6645909,27432xe">
                  <v:fill on="t" focussize="0,0"/>
                  <v:stroke on="f"/>
                  <v:imagedata o:title=""/>
                  <o:lock v:ext="edit" aspectratio="f"/>
                  <v:textbox inset="0mm,0mm,0mm,0mm"/>
                </v:shape>
                <v:shape id="Textbox 56" o:spid="_x0000_s1026" o:spt="202" type="#_x0000_t202" style="position:absolute;left:0;top:27432;height:214629;width:6645909;"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923E989">
                        <w:pPr>
                          <w:spacing w:before="80"/>
                          <w:ind w:left="0" w:right="0" w:firstLine="0"/>
                          <w:jc w:val="left"/>
                          <w:rPr>
                            <w:rFonts w:ascii="Calibri"/>
                            <w:b/>
                            <w:sz w:val="21"/>
                          </w:rPr>
                        </w:pPr>
                        <w:r>
                          <w:rPr>
                            <w:rFonts w:ascii="Calibri"/>
                            <w:b/>
                            <w:color w:val="2980B8"/>
                            <w:sz w:val="21"/>
                          </w:rPr>
                          <w:t>Swap</w:t>
                        </w:r>
                        <w:r>
                          <w:rPr>
                            <w:rFonts w:ascii="Calibri"/>
                            <w:b/>
                            <w:color w:val="2980B8"/>
                            <w:spacing w:val="-5"/>
                            <w:sz w:val="21"/>
                          </w:rPr>
                          <w:t xml:space="preserve"> </w:t>
                        </w:r>
                        <w:r>
                          <w:rPr>
                            <w:rFonts w:ascii="Calibri"/>
                            <w:b/>
                            <w:color w:val="2980B8"/>
                            <w:spacing w:val="-2"/>
                            <w:sz w:val="21"/>
                          </w:rPr>
                          <w:t>Size:</w:t>
                        </w:r>
                      </w:p>
                    </w:txbxContent>
                  </v:textbox>
                </v:shape>
              </v:group>
            </w:pict>
          </mc:Fallback>
        </mc:AlternateContent>
      </w:r>
      <w:r>
        <w:t>Will not configure EFI unless necessary Sets</w:t>
      </w:r>
      <w:r>
        <w:rPr>
          <w:spacing w:val="-6"/>
        </w:rPr>
        <w:t xml:space="preserve"> </w:t>
      </w:r>
      <w:r>
        <w:t>the</w:t>
      </w:r>
      <w:r>
        <w:rPr>
          <w:spacing w:val="-7"/>
        </w:rPr>
        <w:t xml:space="preserve"> </w:t>
      </w:r>
      <w:r>
        <w:t>default</w:t>
      </w:r>
      <w:r>
        <w:rPr>
          <w:spacing w:val="-6"/>
        </w:rPr>
        <w:t xml:space="preserve"> </w:t>
      </w:r>
      <w:r>
        <w:t>partition</w:t>
      </w:r>
      <w:r>
        <w:rPr>
          <w:spacing w:val="-6"/>
        </w:rPr>
        <w:t xml:space="preserve"> </w:t>
      </w:r>
      <w:r>
        <w:t>method</w:t>
      </w:r>
      <w:r>
        <w:rPr>
          <w:spacing w:val="-6"/>
        </w:rPr>
        <w:t xml:space="preserve"> </w:t>
      </w:r>
      <w:r>
        <w:t>to</w:t>
      </w:r>
      <w:r>
        <w:rPr>
          <w:spacing w:val="-6"/>
        </w:rPr>
        <w:t xml:space="preserve"> </w:t>
      </w:r>
      <w:r>
        <w:t>MBR</w:t>
      </w:r>
    </w:p>
    <w:p w14:paraId="5D14536E">
      <w:pPr>
        <w:pStyle w:val="10"/>
        <w:spacing w:before="108"/>
      </w:pPr>
    </w:p>
    <w:p w14:paraId="2D6BB1B3">
      <w:pPr>
        <w:pStyle w:val="10"/>
        <w:ind w:left="295"/>
      </w:pPr>
      <w:r>
        <w:t>Sets</w:t>
      </w:r>
      <w:r>
        <w:rPr>
          <w:spacing w:val="-2"/>
        </w:rPr>
        <w:t xml:space="preserve"> </w:t>
      </w:r>
      <w:r>
        <w:t>the</w:t>
      </w:r>
      <w:r>
        <w:rPr>
          <w:spacing w:val="-2"/>
        </w:rPr>
        <w:t xml:space="preserve"> </w:t>
      </w:r>
      <w:r>
        <w:t>size</w:t>
      </w:r>
      <w:r>
        <w:rPr>
          <w:spacing w:val="-2"/>
        </w:rPr>
        <w:t xml:space="preserve"> </w:t>
      </w:r>
      <w:r>
        <w:t>of</w:t>
      </w:r>
      <w:r>
        <w:rPr>
          <w:spacing w:val="-2"/>
        </w:rPr>
        <w:t xml:space="preserve"> </w:t>
      </w:r>
      <w:r>
        <w:t>the swap</w:t>
      </w:r>
      <w:r>
        <w:rPr>
          <w:spacing w:val="-1"/>
        </w:rPr>
        <w:t xml:space="preserve"> </w:t>
      </w:r>
      <w:r>
        <w:t>partition</w:t>
      </w:r>
      <w:r>
        <w:rPr>
          <w:spacing w:val="-1"/>
        </w:rPr>
        <w:t xml:space="preserve"> </w:t>
      </w:r>
      <w:r>
        <w:t>the</w:t>
      </w:r>
      <w:r>
        <w:rPr>
          <w:spacing w:val="-2"/>
        </w:rPr>
        <w:t xml:space="preserve"> </w:t>
      </w:r>
      <w:r>
        <w:t>installer</w:t>
      </w:r>
      <w:r>
        <w:rPr>
          <w:spacing w:val="-2"/>
        </w:rPr>
        <w:t xml:space="preserve"> </w:t>
      </w:r>
      <w:r>
        <w:t>creates</w:t>
      </w:r>
      <w:r>
        <w:rPr>
          <w:spacing w:val="1"/>
        </w:rPr>
        <w:t xml:space="preserve"> </w:t>
      </w:r>
      <w:r>
        <w:t>on</w:t>
      </w:r>
      <w:r>
        <w:rPr>
          <w:spacing w:val="-1"/>
        </w:rPr>
        <w:t xml:space="preserve"> </w:t>
      </w:r>
      <w:r>
        <w:t>the</w:t>
      </w:r>
      <w:r>
        <w:rPr>
          <w:spacing w:val="-2"/>
        </w:rPr>
        <w:t xml:space="preserve"> </w:t>
      </w:r>
      <w:r>
        <w:t>target</w:t>
      </w:r>
      <w:r>
        <w:rPr>
          <w:spacing w:val="-1"/>
        </w:rPr>
        <w:t xml:space="preserve"> </w:t>
      </w:r>
      <w:r>
        <w:rPr>
          <w:spacing w:val="-2"/>
        </w:rPr>
        <w:t>disk.</w:t>
      </w:r>
    </w:p>
    <w:p w14:paraId="28AC3128">
      <w:pPr>
        <w:pStyle w:val="10"/>
        <w:spacing w:before="264" w:line="472" w:lineRule="auto"/>
        <w:ind w:left="295"/>
      </w:pPr>
      <w:r>
        <w:t>Swap</w:t>
      </w:r>
      <w:r>
        <w:rPr>
          <w:spacing w:val="-2"/>
        </w:rPr>
        <w:t xml:space="preserve"> </w:t>
      </w:r>
      <w:r>
        <w:t>space</w:t>
      </w:r>
      <w:r>
        <w:rPr>
          <w:spacing w:val="-2"/>
        </w:rPr>
        <w:t xml:space="preserve"> </w:t>
      </w:r>
      <w:r>
        <w:t>is</w:t>
      </w:r>
      <w:r>
        <w:rPr>
          <w:spacing w:val="-2"/>
        </w:rPr>
        <w:t xml:space="preserve"> </w:t>
      </w:r>
      <w:r>
        <w:t>used</w:t>
      </w:r>
      <w:r>
        <w:rPr>
          <w:spacing w:val="-2"/>
        </w:rPr>
        <w:t xml:space="preserve"> </w:t>
      </w:r>
      <w:r>
        <w:t>for</w:t>
      </w:r>
      <w:r>
        <w:rPr>
          <w:spacing w:val="-2"/>
        </w:rPr>
        <w:t xml:space="preserve"> </w:t>
      </w:r>
      <w:r>
        <w:t>holding</w:t>
      </w:r>
      <w:r>
        <w:rPr>
          <w:spacing w:val="-5"/>
        </w:rPr>
        <w:t xml:space="preserve"> </w:t>
      </w:r>
      <w:r>
        <w:t>crash</w:t>
      </w:r>
      <w:r>
        <w:rPr>
          <w:spacing w:val="-2"/>
        </w:rPr>
        <w:t xml:space="preserve"> </w:t>
      </w:r>
      <w:r>
        <w:t>dump</w:t>
      </w:r>
      <w:r>
        <w:rPr>
          <w:spacing w:val="-2"/>
        </w:rPr>
        <w:t xml:space="preserve"> </w:t>
      </w:r>
      <w:r>
        <w:t>data</w:t>
      </w:r>
      <w:r>
        <w:rPr>
          <w:spacing w:val="-2"/>
        </w:rPr>
        <w:t xml:space="preserve"> </w:t>
      </w:r>
      <w:r>
        <w:t>as</w:t>
      </w:r>
      <w:r>
        <w:rPr>
          <w:spacing w:val="-2"/>
        </w:rPr>
        <w:t xml:space="preserve"> </w:t>
      </w:r>
      <w:r>
        <w:t>well</w:t>
      </w:r>
      <w:r>
        <w:rPr>
          <w:spacing w:val="-2"/>
        </w:rPr>
        <w:t xml:space="preserve"> </w:t>
      </w:r>
      <w:r>
        <w:t>as</w:t>
      </w:r>
      <w:r>
        <w:rPr>
          <w:spacing w:val="-2"/>
        </w:rPr>
        <w:t xml:space="preserve"> </w:t>
      </w:r>
      <w:r>
        <w:t>for</w:t>
      </w:r>
      <w:r>
        <w:rPr>
          <w:spacing w:val="-2"/>
        </w:rPr>
        <w:t xml:space="preserve"> </w:t>
      </w:r>
      <w:r>
        <w:t>virtual</w:t>
      </w:r>
      <w:r>
        <w:rPr>
          <w:spacing w:val="-2"/>
        </w:rPr>
        <w:t xml:space="preserve"> </w:t>
      </w:r>
      <w:r>
        <w:t>memory</w:t>
      </w:r>
      <w:r>
        <w:rPr>
          <w:spacing w:val="-2"/>
        </w:rPr>
        <w:t xml:space="preserve"> </w:t>
      </w:r>
      <w:r>
        <w:t>to</w:t>
      </w:r>
      <w:r>
        <w:rPr>
          <w:spacing w:val="-2"/>
        </w:rPr>
        <w:t xml:space="preserve"> </w:t>
      </w:r>
      <w:r>
        <w:t>supplement</w:t>
      </w:r>
      <w:r>
        <w:rPr>
          <w:spacing w:val="-2"/>
        </w:rPr>
        <w:t xml:space="preserve"> </w:t>
      </w:r>
      <w:r>
        <w:t>available</w:t>
      </w:r>
      <w:r>
        <w:rPr>
          <w:spacing w:val="-2"/>
        </w:rPr>
        <w:t xml:space="preserve"> </w:t>
      </w:r>
      <w:r>
        <w:t xml:space="preserve">RAM. Enter a value with a size suffix, such as </w:t>
      </w:r>
      <w:r>
        <w:rPr>
          <w:rFonts w:ascii="Consolas"/>
          <w:color w:val="E74B3B"/>
          <w:sz w:val="18"/>
        </w:rPr>
        <w:t>1G</w:t>
      </w:r>
      <w:r>
        <w:rPr>
          <w:rFonts w:ascii="Consolas"/>
          <w:color w:val="E74B3B"/>
          <w:spacing w:val="-35"/>
          <w:sz w:val="18"/>
        </w:rPr>
        <w:t xml:space="preserve"> </w:t>
      </w:r>
      <w:r>
        <w:t xml:space="preserve">for 1 GiB of swap space. Use a value of </w:t>
      </w:r>
      <w:r>
        <w:rPr>
          <w:rFonts w:ascii="Consolas"/>
          <w:color w:val="E74B3B"/>
          <w:sz w:val="18"/>
        </w:rPr>
        <w:t>0</w:t>
      </w:r>
      <w:r>
        <w:rPr>
          <w:rFonts w:ascii="Consolas"/>
          <w:color w:val="E74B3B"/>
          <w:spacing w:val="-35"/>
          <w:sz w:val="18"/>
        </w:rPr>
        <w:t xml:space="preserve"> </w:t>
      </w:r>
      <w:r>
        <w:t>to disable swap.</w:t>
      </w:r>
    </w:p>
    <w:p w14:paraId="1A571F6B">
      <w:pPr>
        <w:pStyle w:val="7"/>
        <w:tabs>
          <w:tab w:val="left" w:pos="10940"/>
        </w:tabs>
        <w:spacing w:before="10"/>
      </w:pPr>
      <w:r>
        <w:rPr>
          <w:color w:val="FFFFFF"/>
          <w:spacing w:val="-4"/>
          <w:shd w:val="clear" w:color="auto" w:fill="6AAFDE"/>
        </w:rPr>
        <w:t>Note</w:t>
      </w:r>
      <w:r>
        <w:rPr>
          <w:color w:val="FFFFFF"/>
          <w:shd w:val="clear" w:color="auto" w:fill="6AAFDE"/>
        </w:rPr>
        <w:tab/>
      </w:r>
    </w:p>
    <w:p w14:paraId="27031D9E">
      <w:pPr>
        <w:pStyle w:val="10"/>
        <w:spacing w:before="264" w:line="312" w:lineRule="auto"/>
        <w:ind w:left="295"/>
      </w:pPr>
      <w:r>
        <w:rPr>
          <w:color w:val="000000"/>
          <w:shd w:val="clear" w:color="auto" w:fill="E7F1F9"/>
        </w:rPr>
        <w:t>Swap</w:t>
      </w:r>
      <w:r>
        <w:rPr>
          <w:color w:val="000000"/>
          <w:spacing w:val="-2"/>
          <w:shd w:val="clear" w:color="auto" w:fill="E7F1F9"/>
        </w:rPr>
        <w:t xml:space="preserve"> </w:t>
      </w:r>
      <w:r>
        <w:rPr>
          <w:color w:val="000000"/>
          <w:shd w:val="clear" w:color="auto" w:fill="E7F1F9"/>
        </w:rPr>
        <w:t>usage</w:t>
      </w:r>
      <w:r>
        <w:rPr>
          <w:color w:val="000000"/>
          <w:spacing w:val="-1"/>
          <w:shd w:val="clear" w:color="auto" w:fill="E7F1F9"/>
        </w:rPr>
        <w:t xml:space="preserve"> </w:t>
      </w:r>
      <w:r>
        <w:rPr>
          <w:color w:val="000000"/>
          <w:shd w:val="clear" w:color="auto" w:fill="E7F1F9"/>
        </w:rPr>
        <w:t>can</w:t>
      </w:r>
      <w:r>
        <w:rPr>
          <w:color w:val="000000"/>
          <w:spacing w:val="-2"/>
          <w:shd w:val="clear" w:color="auto" w:fill="E7F1F9"/>
        </w:rPr>
        <w:t xml:space="preserve"> </w:t>
      </w:r>
      <w:r>
        <w:rPr>
          <w:color w:val="000000"/>
          <w:shd w:val="clear" w:color="auto" w:fill="E7F1F9"/>
        </w:rPr>
        <w:t>cause</w:t>
      </w:r>
      <w:r>
        <w:rPr>
          <w:color w:val="000000"/>
          <w:spacing w:val="-1"/>
          <w:shd w:val="clear" w:color="auto" w:fill="E7F1F9"/>
        </w:rPr>
        <w:t xml:space="preserve"> </w:t>
      </w:r>
      <w:r>
        <w:rPr>
          <w:color w:val="000000"/>
          <w:shd w:val="clear" w:color="auto" w:fill="E7F1F9"/>
        </w:rPr>
        <w:t>a</w:t>
      </w:r>
      <w:r>
        <w:rPr>
          <w:color w:val="000000"/>
          <w:spacing w:val="-1"/>
          <w:shd w:val="clear" w:color="auto" w:fill="E7F1F9"/>
        </w:rPr>
        <w:t xml:space="preserve"> </w:t>
      </w:r>
      <w:r>
        <w:rPr>
          <w:color w:val="000000"/>
          <w:shd w:val="clear" w:color="auto" w:fill="E7F1F9"/>
        </w:rPr>
        <w:t>higher</w:t>
      </w:r>
      <w:r>
        <w:rPr>
          <w:color w:val="000000"/>
          <w:spacing w:val="-3"/>
          <w:shd w:val="clear" w:color="auto" w:fill="E7F1F9"/>
        </w:rPr>
        <w:t xml:space="preserve"> </w:t>
      </w:r>
      <w:r>
        <w:rPr>
          <w:color w:val="000000"/>
          <w:shd w:val="clear" w:color="auto" w:fill="E7F1F9"/>
        </w:rPr>
        <w:t>volume</w:t>
      </w:r>
      <w:r>
        <w:rPr>
          <w:color w:val="000000"/>
          <w:spacing w:val="-3"/>
          <w:shd w:val="clear" w:color="auto" w:fill="E7F1F9"/>
        </w:rPr>
        <w:t xml:space="preserve"> </w:t>
      </w:r>
      <w:r>
        <w:rPr>
          <w:color w:val="000000"/>
          <w:shd w:val="clear" w:color="auto" w:fill="E7F1F9"/>
        </w:rPr>
        <w:t>of</w:t>
      </w:r>
      <w:r>
        <w:rPr>
          <w:color w:val="000000"/>
          <w:spacing w:val="-1"/>
          <w:shd w:val="clear" w:color="auto" w:fill="E7F1F9"/>
        </w:rPr>
        <w:t xml:space="preserve"> </w:t>
      </w:r>
      <w:r>
        <w:rPr>
          <w:color w:val="000000"/>
          <w:shd w:val="clear" w:color="auto" w:fill="E7F1F9"/>
        </w:rPr>
        <w:t>disk</w:t>
      </w:r>
      <w:r>
        <w:rPr>
          <w:color w:val="000000"/>
          <w:spacing w:val="-5"/>
          <w:shd w:val="clear" w:color="auto" w:fill="E7F1F9"/>
        </w:rPr>
        <w:t xml:space="preserve"> </w:t>
      </w:r>
      <w:r>
        <w:rPr>
          <w:color w:val="000000"/>
          <w:shd w:val="clear" w:color="auto" w:fill="E7F1F9"/>
        </w:rPr>
        <w:t>writes, but</w:t>
      </w:r>
      <w:r>
        <w:rPr>
          <w:color w:val="000000"/>
          <w:spacing w:val="-4"/>
          <w:shd w:val="clear" w:color="auto" w:fill="E7F1F9"/>
        </w:rPr>
        <w:t xml:space="preserve"> </w:t>
      </w:r>
      <w:r>
        <w:rPr>
          <w:color w:val="000000"/>
          <w:shd w:val="clear" w:color="auto" w:fill="E7F1F9"/>
        </w:rPr>
        <w:t>the</w:t>
      </w:r>
      <w:r>
        <w:rPr>
          <w:color w:val="000000"/>
          <w:spacing w:val="-1"/>
          <w:shd w:val="clear" w:color="auto" w:fill="E7F1F9"/>
        </w:rPr>
        <w:t xml:space="preserve"> </w:t>
      </w:r>
      <w:r>
        <w:rPr>
          <w:color w:val="000000"/>
          <w:shd w:val="clear" w:color="auto" w:fill="E7F1F9"/>
        </w:rPr>
        <w:t>best</w:t>
      </w:r>
      <w:r>
        <w:rPr>
          <w:color w:val="000000"/>
          <w:spacing w:val="-2"/>
          <w:shd w:val="clear" w:color="auto" w:fill="E7F1F9"/>
        </w:rPr>
        <w:t xml:space="preserve"> </w:t>
      </w:r>
      <w:r>
        <w:rPr>
          <w:color w:val="000000"/>
          <w:shd w:val="clear" w:color="auto" w:fill="E7F1F9"/>
        </w:rPr>
        <w:t>practice</w:t>
      </w:r>
      <w:r>
        <w:rPr>
          <w:color w:val="000000"/>
          <w:spacing w:val="-1"/>
          <w:shd w:val="clear" w:color="auto" w:fill="E7F1F9"/>
        </w:rPr>
        <w:t xml:space="preserve"> </w:t>
      </w:r>
      <w:r>
        <w:rPr>
          <w:color w:val="000000"/>
          <w:shd w:val="clear" w:color="auto" w:fill="E7F1F9"/>
        </w:rPr>
        <w:t>is</w:t>
      </w:r>
      <w:r>
        <w:rPr>
          <w:color w:val="000000"/>
          <w:spacing w:val="-2"/>
          <w:shd w:val="clear" w:color="auto" w:fill="E7F1F9"/>
        </w:rPr>
        <w:t xml:space="preserve"> </w:t>
      </w:r>
      <w:r>
        <w:rPr>
          <w:color w:val="000000"/>
          <w:shd w:val="clear" w:color="auto" w:fill="E7F1F9"/>
        </w:rPr>
        <w:t>to</w:t>
      </w:r>
      <w:r>
        <w:rPr>
          <w:color w:val="000000"/>
          <w:spacing w:val="-2"/>
          <w:shd w:val="clear" w:color="auto" w:fill="E7F1F9"/>
        </w:rPr>
        <w:t xml:space="preserve"> </w:t>
      </w:r>
      <w:r>
        <w:rPr>
          <w:color w:val="000000"/>
          <w:shd w:val="clear" w:color="auto" w:fill="E7F1F9"/>
        </w:rPr>
        <w:t>at</w:t>
      </w:r>
      <w:r>
        <w:rPr>
          <w:color w:val="000000"/>
          <w:spacing w:val="-2"/>
          <w:shd w:val="clear" w:color="auto" w:fill="E7F1F9"/>
        </w:rPr>
        <w:t xml:space="preserve"> </w:t>
      </w:r>
      <w:r>
        <w:rPr>
          <w:color w:val="000000"/>
          <w:shd w:val="clear" w:color="auto" w:fill="E7F1F9"/>
        </w:rPr>
        <w:t>least</w:t>
      </w:r>
      <w:r>
        <w:rPr>
          <w:color w:val="000000"/>
          <w:spacing w:val="-2"/>
          <w:shd w:val="clear" w:color="auto" w:fill="E7F1F9"/>
        </w:rPr>
        <w:t xml:space="preserve"> </w:t>
      </w:r>
      <w:r>
        <w:rPr>
          <w:color w:val="000000"/>
          <w:shd w:val="clear" w:color="auto" w:fill="E7F1F9"/>
        </w:rPr>
        <w:t>keep a</w:t>
      </w:r>
      <w:r>
        <w:rPr>
          <w:color w:val="000000"/>
          <w:spacing w:val="-3"/>
          <w:shd w:val="clear" w:color="auto" w:fill="E7F1F9"/>
        </w:rPr>
        <w:t xml:space="preserve"> </w:t>
      </w:r>
      <w:r>
        <w:rPr>
          <w:color w:val="000000"/>
          <w:shd w:val="clear" w:color="auto" w:fill="E7F1F9"/>
        </w:rPr>
        <w:t>small</w:t>
      </w:r>
      <w:r>
        <w:rPr>
          <w:color w:val="000000"/>
          <w:spacing w:val="-2"/>
          <w:shd w:val="clear" w:color="auto" w:fill="E7F1F9"/>
        </w:rPr>
        <w:t xml:space="preserve"> </w:t>
      </w:r>
      <w:r>
        <w:rPr>
          <w:color w:val="000000"/>
          <w:shd w:val="clear" w:color="auto" w:fill="E7F1F9"/>
        </w:rPr>
        <w:t>swap</w:t>
      </w:r>
      <w:r>
        <w:rPr>
          <w:color w:val="000000"/>
        </w:rPr>
        <w:t xml:space="preserve"> </w:t>
      </w:r>
      <w:r>
        <w:rPr>
          <w:color w:val="000000"/>
          <w:shd w:val="clear" w:color="auto" w:fill="E7F1F9"/>
        </w:rPr>
        <w:t>partition for crash dump data.</w:t>
      </w:r>
    </w:p>
    <w:p w14:paraId="0061B3B5">
      <w:pPr>
        <w:pStyle w:val="10"/>
        <w:spacing w:before="25"/>
        <w:rPr>
          <w:sz w:val="20"/>
        </w:rPr>
      </w:pPr>
      <w:r>
        <w:rPr>
          <w:sz w:val="20"/>
        </w:rPr>
        <mc:AlternateContent>
          <mc:Choice Requires="wpg">
            <w:drawing>
              <wp:anchor distT="0" distB="0" distL="0" distR="0" simplePos="0" relativeHeight="251704320" behindDoc="1" locked="0" layoutInCell="1" allowOverlap="1">
                <wp:simplePos x="0" y="0"/>
                <wp:positionH relativeFrom="page">
                  <wp:posOffset>457200</wp:posOffset>
                </wp:positionH>
                <wp:positionV relativeFrom="paragraph">
                  <wp:posOffset>177165</wp:posOffset>
                </wp:positionV>
                <wp:extent cx="6645910" cy="241300"/>
                <wp:effectExtent l="0" t="0" r="0" b="0"/>
                <wp:wrapTopAndBottom/>
                <wp:docPr id="57" name="Group 57"/>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58" name="Graphic 58"/>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59" name="Graphic 59"/>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60" name="Textbox 60"/>
                        <wps:cNvSpPr txBox="1"/>
                        <wps:spPr>
                          <a:xfrm>
                            <a:off x="0" y="27432"/>
                            <a:ext cx="6645909" cy="213995"/>
                          </a:xfrm>
                          <a:prstGeom prst="rect">
                            <a:avLst/>
                          </a:prstGeom>
                        </wps:spPr>
                        <wps:txbx>
                          <w:txbxContent>
                            <w:p w14:paraId="26EC6BF9">
                              <w:pPr>
                                <w:spacing w:before="81" w:line="256" w:lineRule="exact"/>
                                <w:ind w:left="0" w:right="0" w:firstLine="0"/>
                                <w:jc w:val="left"/>
                                <w:rPr>
                                  <w:rFonts w:ascii="Calibri"/>
                                  <w:b/>
                                  <w:sz w:val="21"/>
                                </w:rPr>
                              </w:pPr>
                              <w:r>
                                <w:rPr>
                                  <w:rFonts w:ascii="Calibri"/>
                                  <w:b/>
                                  <w:color w:val="2980B8"/>
                                  <w:sz w:val="21"/>
                                </w:rPr>
                                <w:t>Console</w:t>
                              </w:r>
                              <w:r>
                                <w:rPr>
                                  <w:rFonts w:ascii="Calibri"/>
                                  <w:b/>
                                  <w:color w:val="2980B8"/>
                                  <w:spacing w:val="-9"/>
                                  <w:sz w:val="21"/>
                                </w:rPr>
                                <w:t xml:space="preserve"> </w:t>
                              </w:r>
                              <w:r>
                                <w:rPr>
                                  <w:rFonts w:ascii="Calibri"/>
                                  <w:b/>
                                  <w:color w:val="2980B8"/>
                                  <w:spacing w:val="-2"/>
                                  <w:sz w:val="21"/>
                                </w:rPr>
                                <w:t>Serial:</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3.95pt;height:19pt;width:523.3pt;mso-position-horizontal-relative:page;mso-wrap-distance-bottom:0pt;mso-wrap-distance-top:0pt;z-index:-251612160;mso-width-relative:page;mso-height-relative:page;" coordsize="6645909,241300" o:gfxdata="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Kj29QvZAAAACQEAAA8AAAAAAAAAAQAgAAAAIgAAAGRycy9kb3ducmV2LnhtbFBLAQIUABQA&#10;AAAIAIdO4kAqdS+tDAMAAMMKAAAOAAAAAAAAAAEAIAAAACgBAABkcnMvZTJvRG9jLnhtbFBLBQYA&#10;AAAABgAGAFkBAACmBgAAAAA=&#10;">
                <o:lock v:ext="edit" aspectratio="f"/>
                <v:shape id="Graphic 58" o:spid="_x0000_s1026" o:spt="100" style="position:absolute;left:0;top:27940;height:213360;width:6645909;" fillcolor="#E7F1F9" filled="t" stroked="f" coordsize="6645909,213360" o:gfxdata="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quR62AAAA2wAAAA8A&#10;AAAAAAAAAQAgAAAAIgAAAGRycy9kb3ducmV2LnhtbFBLAQIUABQAAAAIAIdO4kAzLwWeOwAAADkA&#10;AAAQAAAAAAAAAAEAIAAAAAUBAABkcnMvc2hhcGV4bWwueG1sUEsFBgAAAAAGAAYAWwEAAK8DAAAA&#10;AA==&#10;" path="m6645909,213359l0,213359,0,0,6645909,0,6645909,213359xe">
                  <v:fill on="t" focussize="0,0"/>
                  <v:stroke on="f"/>
                  <v:imagedata o:title=""/>
                  <o:lock v:ext="edit" aspectratio="f"/>
                  <v:textbox inset="0mm,0mm,0mm,0mm"/>
                </v:shape>
                <v:shape id="Graphic 59" o:spid="_x0000_s1026" o:spt="100" style="position:absolute;left:0;top:0;height:27940;width:6645909;" fillcolor="#6AAFDE" filled="t" stroked="f" coordsize="6645909,27940" o:gfxdata="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0u9O8AAAA&#10;2wAAAA8AAAAAAAAAAQAgAAAAIgAAAGRycy9kb3ducmV2LnhtbFBLAQIUABQAAAAIAIdO4kAzLwWe&#10;OwAAADkAAAAQAAAAAAAAAAEAIAAAAAsBAABkcnMvc2hhcGV4bWwueG1sUEsFBgAAAAAGAAYAWwEA&#10;ALUDAAAAAA==&#10;" path="m6645909,27431l0,27431,0,0,6645909,0,6645909,27431xe">
                  <v:fill on="t" focussize="0,0"/>
                  <v:stroke on="f"/>
                  <v:imagedata o:title=""/>
                  <o:lock v:ext="edit" aspectratio="f"/>
                  <v:textbox inset="0mm,0mm,0mm,0mm"/>
                </v:shape>
                <v:shape id="Textbox 60" o:spid="_x0000_s1026" o:spt="202" type="#_x0000_t202" style="position:absolute;left:0;top:27432;height:213995;width:6645909;" filled="f" stroked="f" coordsize="21600,21600" o:gfxdata="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yCxb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6EC6BF9">
                        <w:pPr>
                          <w:spacing w:before="81" w:line="256" w:lineRule="exact"/>
                          <w:ind w:left="0" w:right="0" w:firstLine="0"/>
                          <w:jc w:val="left"/>
                          <w:rPr>
                            <w:rFonts w:ascii="Calibri"/>
                            <w:b/>
                            <w:sz w:val="21"/>
                          </w:rPr>
                        </w:pPr>
                        <w:r>
                          <w:rPr>
                            <w:rFonts w:ascii="Calibri"/>
                            <w:b/>
                            <w:color w:val="2980B8"/>
                            <w:sz w:val="21"/>
                          </w:rPr>
                          <w:t>Console</w:t>
                        </w:r>
                        <w:r>
                          <w:rPr>
                            <w:rFonts w:ascii="Calibri"/>
                            <w:b/>
                            <w:color w:val="2980B8"/>
                            <w:spacing w:val="-9"/>
                            <w:sz w:val="21"/>
                          </w:rPr>
                          <w:t xml:space="preserve"> </w:t>
                        </w:r>
                        <w:r>
                          <w:rPr>
                            <w:rFonts w:ascii="Calibri"/>
                            <w:b/>
                            <w:color w:val="2980B8"/>
                            <w:spacing w:val="-2"/>
                            <w:sz w:val="21"/>
                          </w:rPr>
                          <w:t>Serial:</w:t>
                        </w:r>
                      </w:p>
                    </w:txbxContent>
                  </v:textbox>
                </v:shape>
                <w10:wrap type="topAndBottom"/>
              </v:group>
            </w:pict>
          </mc:Fallback>
        </mc:AlternateContent>
      </w:r>
    </w:p>
    <w:p w14:paraId="71BF9A9A">
      <w:pPr>
        <w:pStyle w:val="10"/>
        <w:spacing w:before="84" w:line="312" w:lineRule="auto"/>
        <w:ind w:left="295" w:right="1833"/>
      </w:pPr>
      <w:r>
        <w:t>Controls</w:t>
      </w:r>
      <w:r>
        <w:rPr>
          <w:spacing w:val="-6"/>
        </w:rPr>
        <w:t xml:space="preserve"> </w:t>
      </w:r>
      <w:r>
        <w:t>whether</w:t>
      </w:r>
      <w:r>
        <w:rPr>
          <w:spacing w:val="-2"/>
        </w:rPr>
        <w:t xml:space="preserve"> </w:t>
      </w:r>
      <w:r>
        <w:t>the</w:t>
      </w:r>
      <w:r>
        <w:rPr>
          <w:spacing w:val="-4"/>
        </w:rPr>
        <w:t xml:space="preserve"> </w:t>
      </w:r>
      <w:r>
        <w:t>serial</w:t>
      </w:r>
      <w:r>
        <w:rPr>
          <w:spacing w:val="-1"/>
        </w:rPr>
        <w:t xml:space="preserve"> </w:t>
      </w:r>
      <w:r>
        <w:t>console</w:t>
      </w:r>
      <w:r>
        <w:rPr>
          <w:spacing w:val="-4"/>
        </w:rPr>
        <w:t xml:space="preserve"> </w:t>
      </w:r>
      <w:r>
        <w:t>will</w:t>
      </w:r>
      <w:r>
        <w:rPr>
          <w:spacing w:val="-3"/>
        </w:rPr>
        <w:t xml:space="preserve"> </w:t>
      </w:r>
      <w:r>
        <w:t>be</w:t>
      </w:r>
      <w:r>
        <w:rPr>
          <w:spacing w:val="-4"/>
        </w:rPr>
        <w:t xml:space="preserve"> </w:t>
      </w:r>
      <w:r>
        <w:t>enabled</w:t>
      </w:r>
      <w:r>
        <w:rPr>
          <w:spacing w:val="-1"/>
        </w:rPr>
        <w:t xml:space="preserve"> </w:t>
      </w:r>
      <w:r>
        <w:t>on</w:t>
      </w:r>
      <w:r>
        <w:rPr>
          <w:spacing w:val="-3"/>
        </w:rPr>
        <w:t xml:space="preserve"> </w:t>
      </w:r>
      <w:r>
        <w:t>the</w:t>
      </w:r>
      <w:r>
        <w:rPr>
          <w:spacing w:val="-2"/>
        </w:rPr>
        <w:t xml:space="preserve"> </w:t>
      </w:r>
      <w:r>
        <w:t>target</w:t>
      </w:r>
      <w:r>
        <w:rPr>
          <w:spacing w:val="-3"/>
        </w:rPr>
        <w:t xml:space="preserve"> </w:t>
      </w:r>
      <w:r>
        <w:t>installation.</w:t>
      </w:r>
      <w:r>
        <w:rPr>
          <w:spacing w:val="-6"/>
        </w:rPr>
        <w:t xml:space="preserve"> </w:t>
      </w:r>
      <w:r>
        <w:t xml:space="preserve">Toggles between </w:t>
      </w:r>
      <w:r>
        <w:rPr>
          <w:rFonts w:ascii="Consolas"/>
          <w:color w:val="E74B3B"/>
          <w:sz w:val="18"/>
        </w:rPr>
        <w:t xml:space="preserve">enabled </w:t>
      </w:r>
      <w:r>
        <w:t xml:space="preserve">and </w:t>
      </w:r>
      <w:r>
        <w:rPr>
          <w:rFonts w:ascii="Consolas"/>
          <w:color w:val="E74B3B"/>
          <w:sz w:val="18"/>
        </w:rPr>
        <w:t>disabled</w:t>
      </w:r>
      <w:r>
        <w:t>.</w:t>
      </w:r>
    </w:p>
    <w:p w14:paraId="1F54001A">
      <w:pPr>
        <w:pStyle w:val="10"/>
        <w:spacing w:before="106"/>
      </w:pPr>
    </w:p>
    <w:p w14:paraId="4439C1AA">
      <w:pPr>
        <w:pStyle w:val="10"/>
        <w:ind w:left="295"/>
      </w:pPr>
      <w:r>
        <mc:AlternateContent>
          <mc:Choice Requires="wpg">
            <w:drawing>
              <wp:anchor distT="0" distB="0" distL="0" distR="0" simplePos="0" relativeHeight="251672576" behindDoc="1" locked="0" layoutInCell="1" allowOverlap="1">
                <wp:simplePos x="0" y="0"/>
                <wp:positionH relativeFrom="page">
                  <wp:posOffset>457200</wp:posOffset>
                </wp:positionH>
                <wp:positionV relativeFrom="paragraph">
                  <wp:posOffset>-293370</wp:posOffset>
                </wp:positionV>
                <wp:extent cx="6645910" cy="241300"/>
                <wp:effectExtent l="0" t="0" r="0" b="0"/>
                <wp:wrapNone/>
                <wp:docPr id="61" name="Group 61"/>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62" name="Graphic 62"/>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63" name="Graphic 63"/>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64" name="Textbox 64"/>
                        <wps:cNvSpPr txBox="1"/>
                        <wps:spPr>
                          <a:xfrm>
                            <a:off x="0" y="27432"/>
                            <a:ext cx="6645909" cy="213995"/>
                          </a:xfrm>
                          <a:prstGeom prst="rect">
                            <a:avLst/>
                          </a:prstGeom>
                        </wps:spPr>
                        <wps:txbx>
                          <w:txbxContent>
                            <w:p w14:paraId="016F2C4E">
                              <w:pPr>
                                <w:spacing w:before="81" w:line="255" w:lineRule="exact"/>
                                <w:ind w:left="0" w:right="0" w:firstLine="0"/>
                                <w:jc w:val="left"/>
                                <w:rPr>
                                  <w:rFonts w:ascii="Calibri"/>
                                  <w:b/>
                                  <w:sz w:val="21"/>
                                </w:rPr>
                              </w:pPr>
                              <w:r>
                                <w:rPr>
                                  <w:rFonts w:ascii="Calibri"/>
                                  <w:b/>
                                  <w:color w:val="2980B8"/>
                                  <w:sz w:val="21"/>
                                </w:rPr>
                                <w:t>Console</w:t>
                              </w:r>
                              <w:r>
                                <w:rPr>
                                  <w:rFonts w:ascii="Calibri"/>
                                  <w:b/>
                                  <w:color w:val="2980B8"/>
                                  <w:spacing w:val="-9"/>
                                  <w:sz w:val="21"/>
                                </w:rPr>
                                <w:t xml:space="preserve"> </w:t>
                              </w:r>
                              <w:r>
                                <w:rPr>
                                  <w:rFonts w:ascii="Calibri"/>
                                  <w:b/>
                                  <w:color w:val="2980B8"/>
                                  <w:spacing w:val="-2"/>
                                  <w:sz w:val="21"/>
                                </w:rPr>
                                <w:t>Type:</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23.1pt;height:19pt;width:523.3pt;mso-position-horizontal-relative:page;z-index:-251643904;mso-width-relative:page;mso-height-relative:page;" coordsize="6645909,241300" o:gfxdata="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JFn707aAAAACgEAAA8AAAAAAAAAAQAgAAAAIgAAAGRycy9kb3ducmV2LnhtbFBLAQIUABQA&#10;AAAIAIdO4kBN1YxaCwMAAMMKAAAOAAAAAAAAAAEAIAAAACkBAABkcnMvZTJvRG9jLnhtbFBLBQYA&#10;AAAABgAGAFkBAACmBgAAAAA=&#10;">
                <o:lock v:ext="edit" aspectratio="f"/>
                <v:shape id="Graphic 62" o:spid="_x0000_s1026" o:spt="100" style="position:absolute;left:0;top:27940;height:213360;width:6645909;" fillcolor="#E7F1F9" filled="t" stroked="f" coordsize="6645909,213360" o:gfxdata="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G5ESbsAAADb&#10;AAAADwAAAAAAAAABACAAAAAiAAAAZHJzL2Rvd25yZXYueG1sUEsBAhQAFAAAAAgAh07iQDMvBZ47&#10;AAAAOQAAABAAAAAAAAAAAQAgAAAACgEAAGRycy9zaGFwZXhtbC54bWxQSwUGAAAAAAYABgBbAQAA&#10;tAMAAAAA&#10;" path="m6645909,213359l0,213359,0,0,6645909,0,6645909,213359xe">
                  <v:fill on="t" focussize="0,0"/>
                  <v:stroke on="f"/>
                  <v:imagedata o:title=""/>
                  <o:lock v:ext="edit" aspectratio="f"/>
                  <v:textbox inset="0mm,0mm,0mm,0mm"/>
                </v:shape>
                <v:shape id="Graphic 63" o:spid="_x0000_s1026" o:spt="100" style="position:absolute;left:0;top:0;height:27940;width:6645909;" fillcolor="#6AAFDE" filled="t" stroked="f" coordsize="6645909,27940" o:gfxdata="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wRoS8AAAA&#10;2wAAAA8AAAAAAAAAAQAgAAAAIgAAAGRycy9kb3ducmV2LnhtbFBLAQIUABQAAAAIAIdO4kAzLwWe&#10;OwAAADkAAAAQAAAAAAAAAAEAIAAAAAsBAABkcnMvc2hhcGV4bWwueG1sUEsFBgAAAAAGAAYAWwEA&#10;ALUDAAAAAA==&#10;" path="m6645909,27431l0,27431,0,0,6645909,0,6645909,27431xe">
                  <v:fill on="t" focussize="0,0"/>
                  <v:stroke on="f"/>
                  <v:imagedata o:title=""/>
                  <o:lock v:ext="edit" aspectratio="f"/>
                  <v:textbox inset="0mm,0mm,0mm,0mm"/>
                </v:shape>
                <v:shape id="Textbox 64" o:spid="_x0000_s1026" o:spt="202" type="#_x0000_t202" style="position:absolute;left:0;top:27432;height:213995;width:6645909;"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6F2C4E">
                        <w:pPr>
                          <w:spacing w:before="81" w:line="255" w:lineRule="exact"/>
                          <w:ind w:left="0" w:right="0" w:firstLine="0"/>
                          <w:jc w:val="left"/>
                          <w:rPr>
                            <w:rFonts w:ascii="Calibri"/>
                            <w:b/>
                            <w:sz w:val="21"/>
                          </w:rPr>
                        </w:pPr>
                        <w:r>
                          <w:rPr>
                            <w:rFonts w:ascii="Calibri"/>
                            <w:b/>
                            <w:color w:val="2980B8"/>
                            <w:sz w:val="21"/>
                          </w:rPr>
                          <w:t>Console</w:t>
                        </w:r>
                        <w:r>
                          <w:rPr>
                            <w:rFonts w:ascii="Calibri"/>
                            <w:b/>
                            <w:color w:val="2980B8"/>
                            <w:spacing w:val="-9"/>
                            <w:sz w:val="21"/>
                          </w:rPr>
                          <w:t xml:space="preserve"> </w:t>
                        </w:r>
                        <w:r>
                          <w:rPr>
                            <w:rFonts w:ascii="Calibri"/>
                            <w:b/>
                            <w:color w:val="2980B8"/>
                            <w:spacing w:val="-2"/>
                            <w:sz w:val="21"/>
                          </w:rPr>
                          <w:t>Type:</w:t>
                        </w:r>
                      </w:p>
                    </w:txbxContent>
                  </v:textbox>
                </v:shape>
              </v:group>
            </w:pict>
          </mc:Fallback>
        </mc:AlternateContent>
      </w:r>
      <w:r>
        <w:t>Sets</w:t>
      </w:r>
      <w:r>
        <w:rPr>
          <w:spacing w:val="-2"/>
        </w:rPr>
        <w:t xml:space="preserve"> </w:t>
      </w:r>
      <w:r>
        <w:t>a</w:t>
      </w:r>
      <w:r>
        <w:rPr>
          <w:spacing w:val="-2"/>
        </w:rPr>
        <w:t xml:space="preserve"> </w:t>
      </w:r>
      <w:r>
        <w:t>specific type</w:t>
      </w:r>
      <w:r>
        <w:rPr>
          <w:spacing w:val="-1"/>
        </w:rPr>
        <w:t xml:space="preserve"> </w:t>
      </w:r>
      <w:r>
        <w:t>of</w:t>
      </w:r>
      <w:r>
        <w:rPr>
          <w:spacing w:val="-2"/>
        </w:rPr>
        <w:t xml:space="preserve"> </w:t>
      </w:r>
      <w:r>
        <w:t>console for</w:t>
      </w:r>
      <w:r>
        <w:rPr>
          <w:spacing w:val="-3"/>
        </w:rPr>
        <w:t xml:space="preserve"> </w:t>
      </w:r>
      <w:r>
        <w:t>the target</w:t>
      </w:r>
      <w:r>
        <w:rPr>
          <w:spacing w:val="-1"/>
        </w:rPr>
        <w:t xml:space="preserve"> </w:t>
      </w:r>
      <w:r>
        <w:rPr>
          <w:spacing w:val="-2"/>
        </w:rPr>
        <w:t>installation.</w:t>
      </w:r>
    </w:p>
    <w:p w14:paraId="7C7D58D3">
      <w:pPr>
        <w:pStyle w:val="10"/>
        <w:spacing w:before="8"/>
        <w:rPr>
          <w:sz w:val="13"/>
        </w:rPr>
      </w:pPr>
      <w:r>
        <w:rPr>
          <w:sz w:val="13"/>
        </w:rPr>
        <mc:AlternateContent>
          <mc:Choice Requires="wpg">
            <w:drawing>
              <wp:anchor distT="0" distB="0" distL="0" distR="0" simplePos="0" relativeHeight="251704320" behindDoc="1" locked="0" layoutInCell="1" allowOverlap="1">
                <wp:simplePos x="0" y="0"/>
                <wp:positionH relativeFrom="page">
                  <wp:posOffset>429260</wp:posOffset>
                </wp:positionH>
                <wp:positionV relativeFrom="paragraph">
                  <wp:posOffset>114935</wp:posOffset>
                </wp:positionV>
                <wp:extent cx="6673850" cy="220345"/>
                <wp:effectExtent l="0" t="0" r="0" b="0"/>
                <wp:wrapTopAndBottom/>
                <wp:docPr id="65" name="Group 65"/>
                <wp:cNvGraphicFramePr/>
                <a:graphic xmlns:a="http://schemas.openxmlformats.org/drawingml/2006/main">
                  <a:graphicData uri="http://schemas.microsoft.com/office/word/2010/wordprocessingGroup">
                    <wpg:wgp>
                      <wpg:cNvGrpSpPr/>
                      <wpg:grpSpPr>
                        <a:xfrm>
                          <a:off x="0" y="0"/>
                          <a:ext cx="6673850" cy="220345"/>
                          <a:chOff x="0" y="0"/>
                          <a:chExt cx="6673850" cy="220345"/>
                        </a:xfrm>
                      </wpg:grpSpPr>
                      <wps:wsp>
                        <wps:cNvPr id="66" name="Graphic 66"/>
                        <wps:cNvSpPr/>
                        <wps:spPr>
                          <a:xfrm>
                            <a:off x="27686" y="0"/>
                            <a:ext cx="6645909" cy="220345"/>
                          </a:xfrm>
                          <a:custGeom>
                            <a:avLst/>
                            <a:gdLst/>
                            <a:ahLst/>
                            <a:cxnLst/>
                            <a:rect l="l" t="t" r="r" b="b"/>
                            <a:pathLst>
                              <a:path w="6645909" h="220345">
                                <a:moveTo>
                                  <a:pt x="6645909" y="220345"/>
                                </a:moveTo>
                                <a:lnTo>
                                  <a:pt x="0" y="220345"/>
                                </a:lnTo>
                                <a:lnTo>
                                  <a:pt x="0" y="0"/>
                                </a:lnTo>
                                <a:lnTo>
                                  <a:pt x="6645909" y="0"/>
                                </a:lnTo>
                                <a:lnTo>
                                  <a:pt x="6645909" y="220345"/>
                                </a:lnTo>
                                <a:close/>
                              </a:path>
                            </a:pathLst>
                          </a:custGeom>
                          <a:solidFill>
                            <a:srgbClr val="EFEFEF"/>
                          </a:solidFill>
                        </wps:spPr>
                        <wps:bodyPr wrap="square" lIns="0" tIns="0" rIns="0" bIns="0" rtlCol="0">
                          <a:noAutofit/>
                        </wps:bodyPr>
                      </wps:wsp>
                      <wps:wsp>
                        <wps:cNvPr id="67" name="Graphic 67"/>
                        <wps:cNvSpPr/>
                        <wps:spPr>
                          <a:xfrm>
                            <a:off x="0" y="0"/>
                            <a:ext cx="245110" cy="219710"/>
                          </a:xfrm>
                          <a:custGeom>
                            <a:avLst/>
                            <a:gdLst/>
                            <a:ahLst/>
                            <a:cxnLst/>
                            <a:rect l="l" t="t" r="r" b="b"/>
                            <a:pathLst>
                              <a:path w="245110" h="219710">
                                <a:moveTo>
                                  <a:pt x="27432" y="0"/>
                                </a:moveTo>
                                <a:lnTo>
                                  <a:pt x="0" y="0"/>
                                </a:lnTo>
                                <a:lnTo>
                                  <a:pt x="0" y="219710"/>
                                </a:lnTo>
                                <a:lnTo>
                                  <a:pt x="27432" y="219710"/>
                                </a:lnTo>
                                <a:lnTo>
                                  <a:pt x="27432" y="0"/>
                                </a:lnTo>
                                <a:close/>
                              </a:path>
                              <a:path w="245110" h="219710">
                                <a:moveTo>
                                  <a:pt x="244602" y="635"/>
                                </a:moveTo>
                                <a:lnTo>
                                  <a:pt x="217170" y="635"/>
                                </a:lnTo>
                                <a:lnTo>
                                  <a:pt x="217170" y="28067"/>
                                </a:lnTo>
                                <a:lnTo>
                                  <a:pt x="217170" y="189230"/>
                                </a:lnTo>
                                <a:lnTo>
                                  <a:pt x="56007" y="189230"/>
                                </a:lnTo>
                                <a:lnTo>
                                  <a:pt x="56007" y="28067"/>
                                </a:lnTo>
                                <a:lnTo>
                                  <a:pt x="217170" y="28067"/>
                                </a:lnTo>
                                <a:lnTo>
                                  <a:pt x="217170" y="635"/>
                                </a:lnTo>
                                <a:lnTo>
                                  <a:pt x="56007" y="635"/>
                                </a:lnTo>
                                <a:lnTo>
                                  <a:pt x="28575" y="635"/>
                                </a:lnTo>
                                <a:lnTo>
                                  <a:pt x="28575" y="28067"/>
                                </a:lnTo>
                                <a:lnTo>
                                  <a:pt x="28575" y="189230"/>
                                </a:lnTo>
                                <a:lnTo>
                                  <a:pt x="28575" y="216662"/>
                                </a:lnTo>
                                <a:lnTo>
                                  <a:pt x="56007" y="216662"/>
                                </a:lnTo>
                                <a:lnTo>
                                  <a:pt x="217170" y="216662"/>
                                </a:lnTo>
                                <a:lnTo>
                                  <a:pt x="244602" y="216662"/>
                                </a:lnTo>
                                <a:lnTo>
                                  <a:pt x="244602" y="189230"/>
                                </a:lnTo>
                                <a:lnTo>
                                  <a:pt x="244602" y="28067"/>
                                </a:lnTo>
                                <a:lnTo>
                                  <a:pt x="244602" y="635"/>
                                </a:lnTo>
                                <a:close/>
                              </a:path>
                            </a:pathLst>
                          </a:custGeom>
                          <a:solidFill>
                            <a:srgbClr val="CCCCCC"/>
                          </a:solidFill>
                        </wps:spPr>
                        <wps:bodyPr wrap="square" lIns="0" tIns="0" rIns="0" bIns="0" rtlCol="0">
                          <a:noAutofit/>
                        </wps:bodyPr>
                      </wps:wsp>
                      <wps:wsp>
                        <wps:cNvPr id="68" name="Textbox 68"/>
                        <wps:cNvSpPr txBox="1"/>
                        <wps:spPr>
                          <a:xfrm>
                            <a:off x="245605" y="55784"/>
                            <a:ext cx="49530" cy="132715"/>
                          </a:xfrm>
                          <a:prstGeom prst="rect">
                            <a:avLst/>
                          </a:prstGeom>
                        </wps:spPr>
                        <wps:txbx>
                          <w:txbxContent>
                            <w:p w14:paraId="05E27AAD">
                              <w:pPr>
                                <w:spacing w:before="0" w:line="209" w:lineRule="exact"/>
                                <w:ind w:left="0" w:right="0" w:firstLine="0"/>
                                <w:jc w:val="left"/>
                                <w:rPr>
                                  <w:rFonts w:ascii="Calibri"/>
                                  <w:b/>
                                  <w:sz w:val="21"/>
                                </w:rPr>
                              </w:pPr>
                              <w:r>
                                <w:rPr>
                                  <w:rFonts w:ascii="Calibri"/>
                                  <w:b/>
                                  <w:color w:val="545454"/>
                                  <w:spacing w:val="-10"/>
                                  <w:sz w:val="21"/>
                                </w:rPr>
                                <w:t>:</w:t>
                              </w:r>
                            </w:p>
                          </w:txbxContent>
                        </wps:txbx>
                        <wps:bodyPr wrap="square" lIns="0" tIns="0" rIns="0" bIns="0" rtlCol="0">
                          <a:noAutofit/>
                        </wps:bodyPr>
                      </wps:wsp>
                      <wps:wsp>
                        <wps:cNvPr id="69" name="Textbox 69"/>
                        <wps:cNvSpPr txBox="1"/>
                        <wps:spPr>
                          <a:xfrm>
                            <a:off x="56006" y="28067"/>
                            <a:ext cx="161290" cy="161290"/>
                          </a:xfrm>
                          <a:prstGeom prst="rect">
                            <a:avLst/>
                          </a:prstGeom>
                          <a:solidFill>
                            <a:srgbClr val="EFEFEF"/>
                          </a:solidFill>
                        </wps:spPr>
                        <wps:txbx>
                          <w:txbxContent>
                            <w:p w14:paraId="27F36D89">
                              <w:pPr>
                                <w:spacing w:before="0" w:line="253" w:lineRule="exact"/>
                                <w:ind w:left="0" w:right="0" w:firstLine="0"/>
                                <w:jc w:val="left"/>
                                <w:rPr>
                                  <w:rFonts w:ascii="Calibri"/>
                                  <w:b/>
                                  <w:color w:val="000000"/>
                                  <w:sz w:val="21"/>
                                </w:rPr>
                              </w:pPr>
                              <w:r>
                                <w:rPr>
                                  <w:rFonts w:ascii="Calibri"/>
                                  <w:b/>
                                  <w:color w:val="545454"/>
                                  <w:spacing w:val="-5"/>
                                  <w:sz w:val="21"/>
                                </w:rPr>
                                <w:t>EFI</w:t>
                              </w:r>
                            </w:p>
                          </w:txbxContent>
                        </wps:txbx>
                        <wps:bodyPr wrap="square" lIns="0" tIns="0" rIns="0" bIns="0" rtlCol="0">
                          <a:noAutofit/>
                        </wps:bodyPr>
                      </wps:wsp>
                    </wpg:wgp>
                  </a:graphicData>
                </a:graphic>
              </wp:anchor>
            </w:drawing>
          </mc:Choice>
          <mc:Fallback>
            <w:pict>
              <v:group id="_x0000_s1026" o:spid="_x0000_s1026" o:spt="203" style="position:absolute;left:0pt;margin-left:33.8pt;margin-top:9.05pt;height:17.35pt;width:525.5pt;mso-position-horizontal-relative:page;mso-wrap-distance-bottom:0pt;mso-wrap-distance-top:0pt;z-index:-251612160;mso-width-relative:page;mso-height-relative:page;" coordsize="6673850,220345" o:gfxdata="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">
                <o:lock v:ext="edit" aspectratio="f"/>
                <v:shape id="Graphic 66" o:spid="_x0000_s1026" o:spt="100" style="position:absolute;left:27686;top:0;height:220345;width:6645909;" fillcolor="#EFEFEF" filled="t" stroked="f" coordsize="6645909,220345" o:gfxdata="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tlcSvQAA&#10;ANsAAAAPAAAAAAAAAAEAIAAAACIAAABkcnMvZG93bnJldi54bWxQSwECFAAUAAAACACHTuJAMy8F&#10;njsAAAA5AAAAEAAAAAAAAAABACAAAAAMAQAAZHJzL3NoYXBleG1sLnhtbFBLBQYAAAAABgAGAFsB&#10;AAC2AwAAAAA=&#10;" path="m6645909,220345l0,220345,0,0,6645909,0,6645909,220345xe">
                  <v:fill on="t" focussize="0,0"/>
                  <v:stroke on="f"/>
                  <v:imagedata o:title=""/>
                  <o:lock v:ext="edit" aspectratio="f"/>
                  <v:textbox inset="0mm,0mm,0mm,0mm"/>
                </v:shape>
                <v:shape id="Graphic 67" o:spid="_x0000_s1026" o:spt="100" style="position:absolute;left:0;top:0;height:219710;width:245110;" fillcolor="#CCCCCC" filled="t" stroked="f" coordsize="245110,219710" o:gfxdata="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zk9avQAA&#10;ANsAAAAPAAAAAAAAAAEAIAAAACIAAABkcnMvZG93bnJldi54bWxQSwECFAAUAAAACACHTuJAMy8F&#10;njsAAAA5AAAAEAAAAAAAAAABACAAAAAMAQAAZHJzL3NoYXBleG1sLnhtbFBLBQYAAAAABgAGAFsB&#10;AAC2AwAAAAA=&#10;" path="m27432,0l0,0,0,219710,27432,219710,27432,0xem244602,635l217170,635,217170,28067,217170,189230,56007,189230,56007,28067,217170,28067,217170,635,56007,635,28575,635,28575,28067,28575,189230,28575,216662,56007,216662,217170,216662,244602,216662,244602,189230,244602,28067,244602,635xe">
                  <v:fill on="t" focussize="0,0"/>
                  <v:stroke on="f"/>
                  <v:imagedata o:title=""/>
                  <o:lock v:ext="edit" aspectratio="f"/>
                  <v:textbox inset="0mm,0mm,0mm,0mm"/>
                </v:shape>
                <v:shape id="Textbox 68" o:spid="_x0000_s1026" o:spt="202" type="#_x0000_t202" style="position:absolute;left:245605;top:55784;height:132715;width:49530;" filled="f" stroked="f" coordsize="21600,21600" o:gfxdata="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qOw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5E27AAD">
                        <w:pPr>
                          <w:spacing w:before="0" w:line="209" w:lineRule="exact"/>
                          <w:ind w:left="0" w:right="0" w:firstLine="0"/>
                          <w:jc w:val="left"/>
                          <w:rPr>
                            <w:rFonts w:ascii="Calibri"/>
                            <w:b/>
                            <w:sz w:val="21"/>
                          </w:rPr>
                        </w:pPr>
                        <w:r>
                          <w:rPr>
                            <w:rFonts w:ascii="Calibri"/>
                            <w:b/>
                            <w:color w:val="545454"/>
                            <w:spacing w:val="-10"/>
                            <w:sz w:val="21"/>
                          </w:rPr>
                          <w:t>:</w:t>
                        </w:r>
                      </w:p>
                    </w:txbxContent>
                  </v:textbox>
                </v:shape>
                <v:shape id="Textbox 69" o:spid="_x0000_s1026" o:spt="202" type="#_x0000_t202" style="position:absolute;left:56006;top:28067;height:161290;width:161290;" fillcolor="#EFEFEF" filled="t" stroked="f" coordsize="21600,21600" o:gfxdata="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JZib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27F36D89">
                        <w:pPr>
                          <w:spacing w:before="0" w:line="253" w:lineRule="exact"/>
                          <w:ind w:left="0" w:right="0" w:firstLine="0"/>
                          <w:jc w:val="left"/>
                          <w:rPr>
                            <w:rFonts w:ascii="Calibri"/>
                            <w:b/>
                            <w:color w:val="000000"/>
                            <w:sz w:val="21"/>
                          </w:rPr>
                        </w:pPr>
                        <w:r>
                          <w:rPr>
                            <w:rFonts w:ascii="Calibri"/>
                            <w:b/>
                            <w:color w:val="545454"/>
                            <w:spacing w:val="-5"/>
                            <w:sz w:val="21"/>
                          </w:rPr>
                          <w:t>EFI</w:t>
                        </w:r>
                      </w:p>
                    </w:txbxContent>
                  </v:textbox>
                </v:shape>
                <w10:wrap type="topAndBottom"/>
              </v:group>
            </w:pict>
          </mc:Fallback>
        </mc:AlternateContent>
      </w:r>
    </w:p>
    <w:p w14:paraId="62D0E02A">
      <w:pPr>
        <w:pStyle w:val="10"/>
        <w:spacing w:before="84"/>
        <w:ind w:left="295"/>
      </w:pPr>
      <w:r>
        <w:t>EFI</w:t>
      </w:r>
      <w:r>
        <w:rPr>
          <w:spacing w:val="-1"/>
        </w:rPr>
        <w:t xml:space="preserve"> </w:t>
      </w:r>
      <w:r>
        <w:t>console,</w:t>
      </w:r>
      <w:r>
        <w:rPr>
          <w:spacing w:val="-2"/>
        </w:rPr>
        <w:t xml:space="preserve"> </w:t>
      </w:r>
      <w:r>
        <w:t>best</w:t>
      </w:r>
      <w:r>
        <w:rPr>
          <w:spacing w:val="-1"/>
        </w:rPr>
        <w:t xml:space="preserve"> </w:t>
      </w:r>
      <w:r>
        <w:t>suited</w:t>
      </w:r>
      <w:r>
        <w:rPr>
          <w:spacing w:val="-2"/>
        </w:rPr>
        <w:t xml:space="preserve"> </w:t>
      </w:r>
      <w:r>
        <w:t>for</w:t>
      </w:r>
      <w:r>
        <w:rPr>
          <w:spacing w:val="-1"/>
        </w:rPr>
        <w:t xml:space="preserve"> </w:t>
      </w:r>
      <w:r>
        <w:t>systems</w:t>
      </w:r>
      <w:r>
        <w:rPr>
          <w:spacing w:val="-1"/>
        </w:rPr>
        <w:t xml:space="preserve"> </w:t>
      </w:r>
      <w:r>
        <w:t>booting</w:t>
      </w:r>
      <w:r>
        <w:rPr>
          <w:spacing w:val="-2"/>
        </w:rPr>
        <w:t xml:space="preserve"> </w:t>
      </w:r>
      <w:r>
        <w:t>EFI</w:t>
      </w:r>
      <w:r>
        <w:rPr>
          <w:spacing w:val="-1"/>
        </w:rPr>
        <w:t xml:space="preserve"> </w:t>
      </w:r>
      <w:r>
        <w:t>with</w:t>
      </w:r>
      <w:r>
        <w:rPr>
          <w:spacing w:val="-1"/>
        </w:rPr>
        <w:t xml:space="preserve"> </w:t>
      </w:r>
      <w:r>
        <w:t>video</w:t>
      </w:r>
      <w:r>
        <w:rPr>
          <w:spacing w:val="-2"/>
        </w:rPr>
        <w:t xml:space="preserve"> </w:t>
      </w:r>
      <w:r>
        <w:t xml:space="preserve">and/or </w:t>
      </w:r>
      <w:r>
        <w:rPr>
          <w:spacing w:val="-2"/>
        </w:rPr>
        <w:t>serial.</w:t>
      </w:r>
    </w:p>
    <w:p w14:paraId="54337EC4">
      <w:pPr>
        <w:pStyle w:val="10"/>
        <w:ind w:left="251"/>
        <w:rPr>
          <w:sz w:val="20"/>
        </w:rPr>
      </w:pPr>
      <w:r>
        <w:rPr>
          <w:sz w:val="20"/>
        </w:rPr>
        <mc:AlternateContent>
          <mc:Choice Requires="wpg">
            <w:drawing>
              <wp:inline distT="0" distB="0" distL="0" distR="0">
                <wp:extent cx="6673850" cy="219710"/>
                <wp:effectExtent l="0" t="0" r="0" b="8889"/>
                <wp:docPr id="70" name="Group 70"/>
                <wp:cNvGraphicFramePr/>
                <a:graphic xmlns:a="http://schemas.openxmlformats.org/drawingml/2006/main">
                  <a:graphicData uri="http://schemas.microsoft.com/office/word/2010/wordprocessingGroup">
                    <wpg:wgp>
                      <wpg:cNvGrpSpPr/>
                      <wpg:grpSpPr>
                        <a:xfrm>
                          <a:off x="0" y="0"/>
                          <a:ext cx="6673850" cy="219710"/>
                          <a:chOff x="0" y="0"/>
                          <a:chExt cx="6673850" cy="219710"/>
                        </a:xfrm>
                      </wpg:grpSpPr>
                      <wps:wsp>
                        <wps:cNvPr id="71" name="Graphic 71"/>
                        <wps:cNvSpPr/>
                        <wps:spPr>
                          <a:xfrm>
                            <a:off x="27686" y="0"/>
                            <a:ext cx="6645909" cy="219710"/>
                          </a:xfrm>
                          <a:custGeom>
                            <a:avLst/>
                            <a:gdLst/>
                            <a:ahLst/>
                            <a:cxnLst/>
                            <a:rect l="l" t="t" r="r" b="b"/>
                            <a:pathLst>
                              <a:path w="6645909" h="219710">
                                <a:moveTo>
                                  <a:pt x="6645909" y="219709"/>
                                </a:moveTo>
                                <a:lnTo>
                                  <a:pt x="0" y="219709"/>
                                </a:lnTo>
                                <a:lnTo>
                                  <a:pt x="0" y="0"/>
                                </a:lnTo>
                                <a:lnTo>
                                  <a:pt x="6645909" y="0"/>
                                </a:lnTo>
                                <a:lnTo>
                                  <a:pt x="6645909" y="219709"/>
                                </a:lnTo>
                                <a:close/>
                              </a:path>
                            </a:pathLst>
                          </a:custGeom>
                          <a:solidFill>
                            <a:srgbClr val="EFEFEF"/>
                          </a:solidFill>
                        </wps:spPr>
                        <wps:bodyPr wrap="square" lIns="0" tIns="0" rIns="0" bIns="0" rtlCol="0">
                          <a:noAutofit/>
                        </wps:bodyPr>
                      </wps:wsp>
                      <wps:wsp>
                        <wps:cNvPr id="72" name="Graphic 72"/>
                        <wps:cNvSpPr/>
                        <wps:spPr>
                          <a:xfrm>
                            <a:off x="0" y="0"/>
                            <a:ext cx="405765" cy="219710"/>
                          </a:xfrm>
                          <a:custGeom>
                            <a:avLst/>
                            <a:gdLst/>
                            <a:ahLst/>
                            <a:cxnLst/>
                            <a:rect l="l" t="t" r="r" b="b"/>
                            <a:pathLst>
                              <a:path w="405765" h="219710">
                                <a:moveTo>
                                  <a:pt x="27432" y="0"/>
                                </a:moveTo>
                                <a:lnTo>
                                  <a:pt x="0" y="0"/>
                                </a:lnTo>
                                <a:lnTo>
                                  <a:pt x="0" y="219710"/>
                                </a:lnTo>
                                <a:lnTo>
                                  <a:pt x="27432" y="219710"/>
                                </a:lnTo>
                                <a:lnTo>
                                  <a:pt x="27432" y="0"/>
                                </a:lnTo>
                                <a:close/>
                              </a:path>
                              <a:path w="405765" h="219710">
                                <a:moveTo>
                                  <a:pt x="405257" y="635"/>
                                </a:moveTo>
                                <a:lnTo>
                                  <a:pt x="377825" y="635"/>
                                </a:lnTo>
                                <a:lnTo>
                                  <a:pt x="377825" y="28067"/>
                                </a:lnTo>
                                <a:lnTo>
                                  <a:pt x="377825" y="189865"/>
                                </a:lnTo>
                                <a:lnTo>
                                  <a:pt x="56007" y="189865"/>
                                </a:lnTo>
                                <a:lnTo>
                                  <a:pt x="56007" y="28067"/>
                                </a:lnTo>
                                <a:lnTo>
                                  <a:pt x="377825" y="28067"/>
                                </a:lnTo>
                                <a:lnTo>
                                  <a:pt x="377825" y="635"/>
                                </a:lnTo>
                                <a:lnTo>
                                  <a:pt x="56007" y="635"/>
                                </a:lnTo>
                                <a:lnTo>
                                  <a:pt x="28575" y="635"/>
                                </a:lnTo>
                                <a:lnTo>
                                  <a:pt x="28575" y="28067"/>
                                </a:lnTo>
                                <a:lnTo>
                                  <a:pt x="28575" y="189865"/>
                                </a:lnTo>
                                <a:lnTo>
                                  <a:pt x="28575" y="217297"/>
                                </a:lnTo>
                                <a:lnTo>
                                  <a:pt x="56007" y="217297"/>
                                </a:lnTo>
                                <a:lnTo>
                                  <a:pt x="377825" y="217297"/>
                                </a:lnTo>
                                <a:lnTo>
                                  <a:pt x="405257" y="217297"/>
                                </a:lnTo>
                                <a:lnTo>
                                  <a:pt x="405257" y="189865"/>
                                </a:lnTo>
                                <a:lnTo>
                                  <a:pt x="405257" y="28067"/>
                                </a:lnTo>
                                <a:lnTo>
                                  <a:pt x="405257" y="635"/>
                                </a:lnTo>
                                <a:close/>
                              </a:path>
                            </a:pathLst>
                          </a:custGeom>
                          <a:solidFill>
                            <a:srgbClr val="CCCCCC"/>
                          </a:solidFill>
                        </wps:spPr>
                        <wps:bodyPr wrap="square" lIns="0" tIns="0" rIns="0" bIns="0" rtlCol="0">
                          <a:noAutofit/>
                        </wps:bodyPr>
                      </wps:wsp>
                      <wps:wsp>
                        <wps:cNvPr id="73" name="Textbox 73"/>
                        <wps:cNvSpPr txBox="1"/>
                        <wps:spPr>
                          <a:xfrm>
                            <a:off x="407162" y="56419"/>
                            <a:ext cx="49530" cy="132715"/>
                          </a:xfrm>
                          <a:prstGeom prst="rect">
                            <a:avLst/>
                          </a:prstGeom>
                        </wps:spPr>
                        <wps:txbx>
                          <w:txbxContent>
                            <w:p w14:paraId="7A75688C">
                              <w:pPr>
                                <w:spacing w:before="0" w:line="209" w:lineRule="exact"/>
                                <w:ind w:left="0" w:right="0" w:firstLine="0"/>
                                <w:jc w:val="left"/>
                                <w:rPr>
                                  <w:rFonts w:ascii="Calibri"/>
                                  <w:b/>
                                  <w:sz w:val="21"/>
                                </w:rPr>
                              </w:pPr>
                              <w:r>
                                <w:rPr>
                                  <w:rFonts w:ascii="Calibri"/>
                                  <w:b/>
                                  <w:color w:val="545454"/>
                                  <w:spacing w:val="-10"/>
                                  <w:sz w:val="21"/>
                                </w:rPr>
                                <w:t>:</w:t>
                              </w:r>
                            </w:p>
                          </w:txbxContent>
                        </wps:txbx>
                        <wps:bodyPr wrap="square" lIns="0" tIns="0" rIns="0" bIns="0" rtlCol="0">
                          <a:noAutofit/>
                        </wps:bodyPr>
                      </wps:wsp>
                      <wps:wsp>
                        <wps:cNvPr id="74" name="Textbox 74"/>
                        <wps:cNvSpPr txBox="1"/>
                        <wps:spPr>
                          <a:xfrm>
                            <a:off x="56006" y="28067"/>
                            <a:ext cx="321945" cy="161925"/>
                          </a:xfrm>
                          <a:prstGeom prst="rect">
                            <a:avLst/>
                          </a:prstGeom>
                          <a:solidFill>
                            <a:srgbClr val="EFEFEF"/>
                          </a:solidFill>
                        </wps:spPr>
                        <wps:txbx>
                          <w:txbxContent>
                            <w:p w14:paraId="32AD1966">
                              <w:pPr>
                                <w:spacing w:before="1" w:line="253" w:lineRule="exact"/>
                                <w:ind w:left="0" w:right="0" w:firstLine="0"/>
                                <w:jc w:val="left"/>
                                <w:rPr>
                                  <w:rFonts w:ascii="Calibri"/>
                                  <w:b/>
                                  <w:color w:val="000000"/>
                                  <w:sz w:val="21"/>
                                </w:rPr>
                              </w:pPr>
                              <w:r>
                                <w:rPr>
                                  <w:rFonts w:ascii="Calibri"/>
                                  <w:b/>
                                  <w:color w:val="545454"/>
                                  <w:spacing w:val="-4"/>
                                  <w:sz w:val="21"/>
                                </w:rPr>
                                <w:t>Video</w:t>
                              </w:r>
                            </w:p>
                          </w:txbxContent>
                        </wps:txbx>
                        <wps:bodyPr wrap="square" lIns="0" tIns="0" rIns="0" bIns="0" rtlCol="0">
                          <a:noAutofit/>
                        </wps:bodyPr>
                      </wps:wsp>
                    </wpg:wgp>
                  </a:graphicData>
                </a:graphic>
              </wp:inline>
            </w:drawing>
          </mc:Choice>
          <mc:Fallback>
            <w:pict>
              <v:group id="_x0000_s1026" o:spid="_x0000_s1026" o:spt="203" style="height:17.3pt;width:525.5pt;" coordsize="6673850,219710" o:gfxdata="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CNpwG1QAAAAUBAAAPAAAAAAAA&#10;AAEAIAAAACIAAABkcnMvZG93bnJldi54bWxQSwECFAAUAAAACACHTuJA0lAPSd0DAAAREAAADgAA&#10;AAAAAAABACAAAAAkAQAAZHJzL2Uyb0RvYy54bWxQSwUGAAAAAAYABgBZAQAAcwcAAAAA&#10;">
                <o:lock v:ext="edit" aspectratio="f"/>
                <v:shape id="Graphic 71" o:spid="_x0000_s1026" o:spt="100" style="position:absolute;left:27686;top:0;height:219710;width:6645909;" fillcolor="#EFEFEF" filled="t" stroked="f" coordsize="6645909,219710" o:gfxdata="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9/LmLgAAADbAAAA&#10;DwAAAAAAAAABACAAAAAiAAAAZHJzL2Rvd25yZXYueG1sUEsBAhQAFAAAAAgAh07iQDMvBZ47AAAA&#10;OQAAABAAAAAAAAAAAQAgAAAABwEAAGRycy9zaGFwZXhtbC54bWxQSwUGAAAAAAYABgBbAQAAsQMA&#10;AAAA&#10;" path="m6645909,219709l0,219709,0,0,6645909,0,6645909,219709xe">
                  <v:fill on="t" focussize="0,0"/>
                  <v:stroke on="f"/>
                  <v:imagedata o:title=""/>
                  <o:lock v:ext="edit" aspectratio="f"/>
                  <v:textbox inset="0mm,0mm,0mm,0mm"/>
                </v:shape>
                <v:shape id="Graphic 72" o:spid="_x0000_s1026" o:spt="100" style="position:absolute;left:0;top:0;height:219710;width:405765;" fillcolor="#CCCCCC" filled="t" stroked="f" coordsize="405765,219710" o:gfxdata="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o1su8AAAA&#10;2wAAAA8AAAAAAAAAAQAgAAAAIgAAAGRycy9kb3ducmV2LnhtbFBLAQIUABQAAAAIAIdO4kAzLwWe&#10;OwAAADkAAAAQAAAAAAAAAAEAIAAAAAsBAABkcnMvc2hhcGV4bWwueG1sUEsFBgAAAAAGAAYAWwEA&#10;ALUDAAAAAA==&#10;" path="m27432,0l0,0,0,219710,27432,219710,27432,0xem405257,635l377825,635,377825,28067,377825,189865,56007,189865,56007,28067,377825,28067,377825,635,56007,635,28575,635,28575,28067,28575,189865,28575,217297,56007,217297,377825,217297,405257,217297,405257,189865,405257,28067,405257,635xe">
                  <v:fill on="t" focussize="0,0"/>
                  <v:stroke on="f"/>
                  <v:imagedata o:title=""/>
                  <o:lock v:ext="edit" aspectratio="f"/>
                  <v:textbox inset="0mm,0mm,0mm,0mm"/>
                </v:shape>
                <v:shape id="Textbox 73" o:spid="_x0000_s1026" o:spt="202" type="#_x0000_t202" style="position:absolute;left:407162;top:56419;height:132715;width:49530;" filled="f" stroked="f" coordsize="21600,21600" o:gfxdata="UEsDBAoAAAAAAIdO4kAAAAAAAAAAAAAAAAAEAAAAZHJzL1BLAwQUAAAACACHTuJAJweKb74AAADb&#10;AAAADwAAAGRycy9kb3ducmV2LnhtbEWPT2sCMRTE7wW/Q3hCbzWxBa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eKb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A75688C">
                        <w:pPr>
                          <w:spacing w:before="0" w:line="209" w:lineRule="exact"/>
                          <w:ind w:left="0" w:right="0" w:firstLine="0"/>
                          <w:jc w:val="left"/>
                          <w:rPr>
                            <w:rFonts w:ascii="Calibri"/>
                            <w:b/>
                            <w:sz w:val="21"/>
                          </w:rPr>
                        </w:pPr>
                        <w:r>
                          <w:rPr>
                            <w:rFonts w:ascii="Calibri"/>
                            <w:b/>
                            <w:color w:val="545454"/>
                            <w:spacing w:val="-10"/>
                            <w:sz w:val="21"/>
                          </w:rPr>
                          <w:t>:</w:t>
                        </w:r>
                      </w:p>
                    </w:txbxContent>
                  </v:textbox>
                </v:shape>
                <v:shape id="Textbox 74" o:spid="_x0000_s1026" o:spt="202" type="#_x0000_t202" style="position:absolute;left:56006;top:28067;height:161925;width:321945;" fillcolor="#EFEFEF" filled="t" stroked="f" coordsize="21600,21600" o:gfxdata="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CmDK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32AD1966">
                        <w:pPr>
                          <w:spacing w:before="1" w:line="253" w:lineRule="exact"/>
                          <w:ind w:left="0" w:right="0" w:firstLine="0"/>
                          <w:jc w:val="left"/>
                          <w:rPr>
                            <w:rFonts w:ascii="Calibri"/>
                            <w:b/>
                            <w:color w:val="000000"/>
                            <w:sz w:val="21"/>
                          </w:rPr>
                        </w:pPr>
                        <w:r>
                          <w:rPr>
                            <w:rFonts w:ascii="Calibri"/>
                            <w:b/>
                            <w:color w:val="545454"/>
                            <w:spacing w:val="-4"/>
                            <w:sz w:val="21"/>
                          </w:rPr>
                          <w:t>Video</w:t>
                        </w:r>
                      </w:p>
                    </w:txbxContent>
                  </v:textbox>
                </v:shape>
                <w10:wrap type="none"/>
                <w10:anchorlock/>
              </v:group>
            </w:pict>
          </mc:Fallback>
        </mc:AlternateContent>
      </w:r>
    </w:p>
    <w:p w14:paraId="4A82CD80">
      <w:pPr>
        <w:pStyle w:val="10"/>
        <w:spacing w:before="44"/>
        <w:ind w:left="295"/>
      </w:pPr>
      <w:r>
        <w:t>Traditional</w:t>
      </w:r>
      <w:r>
        <w:rPr>
          <w:spacing w:val="-3"/>
        </w:rPr>
        <w:t xml:space="preserve"> </w:t>
      </w:r>
      <w:r>
        <w:t>VGA</w:t>
      </w:r>
      <w:r>
        <w:rPr>
          <w:spacing w:val="-2"/>
        </w:rPr>
        <w:t xml:space="preserve"> </w:t>
      </w:r>
      <w:r>
        <w:t>style</w:t>
      </w:r>
      <w:r>
        <w:rPr>
          <w:spacing w:val="-2"/>
        </w:rPr>
        <w:t xml:space="preserve"> console.</w:t>
      </w:r>
    </w:p>
    <w:p w14:paraId="553C619D">
      <w:pPr>
        <w:pStyle w:val="10"/>
        <w:ind w:left="251"/>
        <w:rPr>
          <w:sz w:val="20"/>
        </w:rPr>
      </w:pPr>
      <w:r>
        <w:rPr>
          <w:sz w:val="20"/>
        </w:rPr>
        <mc:AlternateContent>
          <mc:Choice Requires="wpg">
            <w:drawing>
              <wp:inline distT="0" distB="0" distL="0" distR="0">
                <wp:extent cx="6673850" cy="219710"/>
                <wp:effectExtent l="0" t="0" r="0" b="8889"/>
                <wp:docPr id="75" name="Group 75"/>
                <wp:cNvGraphicFramePr/>
                <a:graphic xmlns:a="http://schemas.openxmlformats.org/drawingml/2006/main">
                  <a:graphicData uri="http://schemas.microsoft.com/office/word/2010/wordprocessingGroup">
                    <wpg:wgp>
                      <wpg:cNvGrpSpPr/>
                      <wpg:grpSpPr>
                        <a:xfrm>
                          <a:off x="0" y="0"/>
                          <a:ext cx="6673850" cy="219710"/>
                          <a:chOff x="0" y="0"/>
                          <a:chExt cx="6673850" cy="219710"/>
                        </a:xfrm>
                      </wpg:grpSpPr>
                      <wps:wsp>
                        <wps:cNvPr id="76" name="Graphic 76"/>
                        <wps:cNvSpPr/>
                        <wps:spPr>
                          <a:xfrm>
                            <a:off x="27686" y="0"/>
                            <a:ext cx="6645909" cy="219710"/>
                          </a:xfrm>
                          <a:custGeom>
                            <a:avLst/>
                            <a:gdLst/>
                            <a:ahLst/>
                            <a:cxnLst/>
                            <a:rect l="l" t="t" r="r" b="b"/>
                            <a:pathLst>
                              <a:path w="6645909" h="219710">
                                <a:moveTo>
                                  <a:pt x="6645909" y="219709"/>
                                </a:moveTo>
                                <a:lnTo>
                                  <a:pt x="0" y="219709"/>
                                </a:lnTo>
                                <a:lnTo>
                                  <a:pt x="0" y="0"/>
                                </a:lnTo>
                                <a:lnTo>
                                  <a:pt x="6645909" y="0"/>
                                </a:lnTo>
                                <a:lnTo>
                                  <a:pt x="6645909" y="219709"/>
                                </a:lnTo>
                                <a:close/>
                              </a:path>
                            </a:pathLst>
                          </a:custGeom>
                          <a:solidFill>
                            <a:srgbClr val="EFEFEF"/>
                          </a:solidFill>
                        </wps:spPr>
                        <wps:bodyPr wrap="square" lIns="0" tIns="0" rIns="0" bIns="0" rtlCol="0">
                          <a:noAutofit/>
                        </wps:bodyPr>
                      </wps:wsp>
                      <wps:wsp>
                        <wps:cNvPr id="77" name="Graphic 77"/>
                        <wps:cNvSpPr/>
                        <wps:spPr>
                          <a:xfrm>
                            <a:off x="0" y="0"/>
                            <a:ext cx="381635" cy="219710"/>
                          </a:xfrm>
                          <a:custGeom>
                            <a:avLst/>
                            <a:gdLst/>
                            <a:ahLst/>
                            <a:cxnLst/>
                            <a:rect l="l" t="t" r="r" b="b"/>
                            <a:pathLst>
                              <a:path w="381635" h="219710">
                                <a:moveTo>
                                  <a:pt x="27432" y="0"/>
                                </a:moveTo>
                                <a:lnTo>
                                  <a:pt x="0" y="0"/>
                                </a:lnTo>
                                <a:lnTo>
                                  <a:pt x="0" y="219710"/>
                                </a:lnTo>
                                <a:lnTo>
                                  <a:pt x="27432" y="219710"/>
                                </a:lnTo>
                                <a:lnTo>
                                  <a:pt x="27432" y="0"/>
                                </a:lnTo>
                                <a:close/>
                              </a:path>
                              <a:path w="381635" h="219710">
                                <a:moveTo>
                                  <a:pt x="381127" y="635"/>
                                </a:moveTo>
                                <a:lnTo>
                                  <a:pt x="353695" y="635"/>
                                </a:lnTo>
                                <a:lnTo>
                                  <a:pt x="353695" y="28067"/>
                                </a:lnTo>
                                <a:lnTo>
                                  <a:pt x="353695" y="189865"/>
                                </a:lnTo>
                                <a:lnTo>
                                  <a:pt x="56007" y="189865"/>
                                </a:lnTo>
                                <a:lnTo>
                                  <a:pt x="56007" y="28067"/>
                                </a:lnTo>
                                <a:lnTo>
                                  <a:pt x="353695" y="28067"/>
                                </a:lnTo>
                                <a:lnTo>
                                  <a:pt x="353695" y="635"/>
                                </a:lnTo>
                                <a:lnTo>
                                  <a:pt x="56007" y="635"/>
                                </a:lnTo>
                                <a:lnTo>
                                  <a:pt x="28575" y="635"/>
                                </a:lnTo>
                                <a:lnTo>
                                  <a:pt x="28575" y="28067"/>
                                </a:lnTo>
                                <a:lnTo>
                                  <a:pt x="28575" y="189865"/>
                                </a:lnTo>
                                <a:lnTo>
                                  <a:pt x="28575" y="217297"/>
                                </a:lnTo>
                                <a:lnTo>
                                  <a:pt x="56007" y="217297"/>
                                </a:lnTo>
                                <a:lnTo>
                                  <a:pt x="353695" y="217297"/>
                                </a:lnTo>
                                <a:lnTo>
                                  <a:pt x="381127" y="217297"/>
                                </a:lnTo>
                                <a:lnTo>
                                  <a:pt x="381127" y="189865"/>
                                </a:lnTo>
                                <a:lnTo>
                                  <a:pt x="381127" y="28067"/>
                                </a:lnTo>
                                <a:lnTo>
                                  <a:pt x="381127" y="635"/>
                                </a:lnTo>
                                <a:close/>
                              </a:path>
                            </a:pathLst>
                          </a:custGeom>
                          <a:solidFill>
                            <a:srgbClr val="CCCCCC"/>
                          </a:solidFill>
                        </wps:spPr>
                        <wps:bodyPr wrap="square" lIns="0" tIns="0" rIns="0" bIns="0" rtlCol="0">
                          <a:noAutofit/>
                        </wps:bodyPr>
                      </wps:wsp>
                      <wps:wsp>
                        <wps:cNvPr id="78" name="Textbox 78"/>
                        <wps:cNvSpPr txBox="1"/>
                        <wps:spPr>
                          <a:xfrm>
                            <a:off x="382765" y="56153"/>
                            <a:ext cx="49530" cy="132715"/>
                          </a:xfrm>
                          <a:prstGeom prst="rect">
                            <a:avLst/>
                          </a:prstGeom>
                        </wps:spPr>
                        <wps:txbx>
                          <w:txbxContent>
                            <w:p w14:paraId="0D202D36">
                              <w:pPr>
                                <w:spacing w:before="0" w:line="209" w:lineRule="exact"/>
                                <w:ind w:left="0" w:right="0" w:firstLine="0"/>
                                <w:jc w:val="left"/>
                                <w:rPr>
                                  <w:rFonts w:ascii="Calibri"/>
                                  <w:b/>
                                  <w:sz w:val="21"/>
                                </w:rPr>
                              </w:pPr>
                              <w:r>
                                <w:rPr>
                                  <w:rFonts w:ascii="Calibri"/>
                                  <w:b/>
                                  <w:color w:val="545454"/>
                                  <w:spacing w:val="-10"/>
                                  <w:sz w:val="21"/>
                                </w:rPr>
                                <w:t>:</w:t>
                              </w:r>
                            </w:p>
                          </w:txbxContent>
                        </wps:txbx>
                        <wps:bodyPr wrap="square" lIns="0" tIns="0" rIns="0" bIns="0" rtlCol="0">
                          <a:noAutofit/>
                        </wps:bodyPr>
                      </wps:wsp>
                      <wps:wsp>
                        <wps:cNvPr id="79" name="Textbox 79"/>
                        <wps:cNvSpPr txBox="1"/>
                        <wps:spPr>
                          <a:xfrm>
                            <a:off x="56006" y="28067"/>
                            <a:ext cx="297815" cy="161925"/>
                          </a:xfrm>
                          <a:prstGeom prst="rect">
                            <a:avLst/>
                          </a:prstGeom>
                          <a:solidFill>
                            <a:srgbClr val="EFEFEF"/>
                          </a:solidFill>
                        </wps:spPr>
                        <wps:txbx>
                          <w:txbxContent>
                            <w:p w14:paraId="68AFC851">
                              <w:pPr>
                                <w:spacing w:before="1" w:line="254" w:lineRule="exact"/>
                                <w:ind w:left="0" w:right="0" w:firstLine="0"/>
                                <w:jc w:val="left"/>
                                <w:rPr>
                                  <w:rFonts w:ascii="Calibri"/>
                                  <w:b/>
                                  <w:color w:val="000000"/>
                                  <w:sz w:val="21"/>
                                </w:rPr>
                              </w:pPr>
                              <w:r>
                                <w:rPr>
                                  <w:rFonts w:ascii="Calibri"/>
                                  <w:b/>
                                  <w:color w:val="545454"/>
                                  <w:spacing w:val="-4"/>
                                  <w:sz w:val="21"/>
                                </w:rPr>
                                <w:t>None</w:t>
                              </w:r>
                            </w:p>
                          </w:txbxContent>
                        </wps:txbx>
                        <wps:bodyPr wrap="square" lIns="0" tIns="0" rIns="0" bIns="0" rtlCol="0">
                          <a:noAutofit/>
                        </wps:bodyPr>
                      </wps:wsp>
                    </wpg:wgp>
                  </a:graphicData>
                </a:graphic>
              </wp:inline>
            </w:drawing>
          </mc:Choice>
          <mc:Fallback>
            <w:pict>
              <v:group id="_x0000_s1026" o:spid="_x0000_s1026" o:spt="203" style="height:17.3pt;width:525.5pt;" coordsize="6673850,219710" o:gfxdata="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wjacBtUAAAAFAQAADwAAAAAA&#10;AAABACAAAAAiAAAAZHJzL2Rvd25yZXYueG1sUEsBAhQAFAAAAAgAh07iQPgFwoHeAwAAERAAAA4A&#10;AAAAAAAAAQAgAAAAJAEAAGRycy9lMm9Eb2MueG1sUEsFBgAAAAAGAAYAWQEAAHQHAAAAAA==&#10;">
                <o:lock v:ext="edit" aspectratio="f"/>
                <v:shape id="Graphic 76" o:spid="_x0000_s1026" o:spt="100" style="position:absolute;left:27686;top:0;height:219710;width:6645909;" fillcolor="#EFEFEF" filled="t" stroked="f" coordsize="6645909,219710" o:gfxdata="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DZT7LgAAADbAAAA&#10;DwAAAAAAAAABACAAAAAiAAAAZHJzL2Rvd25yZXYueG1sUEsBAhQAFAAAAAgAh07iQDMvBZ47AAAA&#10;OQAAABAAAAAAAAAAAQAgAAAABwEAAGRycy9zaGFwZXhtbC54bWxQSwUGAAAAAAYABgBbAQAAsQMA&#10;AAAA&#10;" path="m6645909,219709l0,219709,0,0,6645909,0,6645909,219709xe">
                  <v:fill on="t" focussize="0,0"/>
                  <v:stroke on="f"/>
                  <v:imagedata o:title=""/>
                  <o:lock v:ext="edit" aspectratio="f"/>
                  <v:textbox inset="0mm,0mm,0mm,0mm"/>
                </v:shape>
                <v:shape id="Graphic 77" o:spid="_x0000_s1026" o:spt="100" style="position:absolute;left:0;top:0;height:219710;width:381635;" fillcolor="#CCCCCC" filled="t" stroked="f" coordsize="381635,219710" o:gfxdata="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F2ir4A&#10;AADbAAAADwAAAAAAAAABACAAAAAiAAAAZHJzL2Rvd25yZXYueG1sUEsBAhQAFAAAAAgAh07iQDMv&#10;BZ47AAAAOQAAABAAAAAAAAAAAQAgAAAADQEAAGRycy9zaGFwZXhtbC54bWxQSwUGAAAAAAYABgBb&#10;AQAAtwMAAAAA&#10;" path="m27432,0l0,0,0,219710,27432,219710,27432,0xem381127,635l353695,635,353695,28067,353695,189865,56007,189865,56007,28067,353695,28067,353695,635,56007,635,28575,635,28575,28067,28575,189865,28575,217297,56007,217297,353695,217297,381127,217297,381127,189865,381127,28067,381127,635xe">
                  <v:fill on="t" focussize="0,0"/>
                  <v:stroke on="f"/>
                  <v:imagedata o:title=""/>
                  <o:lock v:ext="edit" aspectratio="f"/>
                  <v:textbox inset="0mm,0mm,0mm,0mm"/>
                </v:shape>
                <v:shape id="Textbox 78" o:spid="_x0000_s1026" o:spt="202" type="#_x0000_t202" style="position:absolute;left:382765;top:56153;height:132715;width:49530;" filled="f" stroked="f" coordsize="21600,21600" o:gfxdata="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MYHr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D202D36">
                        <w:pPr>
                          <w:spacing w:before="0" w:line="209" w:lineRule="exact"/>
                          <w:ind w:left="0" w:right="0" w:firstLine="0"/>
                          <w:jc w:val="left"/>
                          <w:rPr>
                            <w:rFonts w:ascii="Calibri"/>
                            <w:b/>
                            <w:sz w:val="21"/>
                          </w:rPr>
                        </w:pPr>
                        <w:r>
                          <w:rPr>
                            <w:rFonts w:ascii="Calibri"/>
                            <w:b/>
                            <w:color w:val="545454"/>
                            <w:spacing w:val="-10"/>
                            <w:sz w:val="21"/>
                          </w:rPr>
                          <w:t>:</w:t>
                        </w:r>
                      </w:p>
                    </w:txbxContent>
                  </v:textbox>
                </v:shape>
                <v:shape id="Textbox 79" o:spid="_x0000_s1026" o:spt="202" type="#_x0000_t202" style="position:absolute;left:56006;top:28067;height:161925;width:297815;" fillcolor="#EFEFEF" filled="t" stroked="f" coordsize="21600,21600" o:gfxdata="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Lz1S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68AFC851">
                        <w:pPr>
                          <w:spacing w:before="1" w:line="254" w:lineRule="exact"/>
                          <w:ind w:left="0" w:right="0" w:firstLine="0"/>
                          <w:jc w:val="left"/>
                          <w:rPr>
                            <w:rFonts w:ascii="Calibri"/>
                            <w:b/>
                            <w:color w:val="000000"/>
                            <w:sz w:val="21"/>
                          </w:rPr>
                        </w:pPr>
                        <w:r>
                          <w:rPr>
                            <w:rFonts w:ascii="Calibri"/>
                            <w:b/>
                            <w:color w:val="545454"/>
                            <w:spacing w:val="-4"/>
                            <w:sz w:val="21"/>
                          </w:rPr>
                          <w:t>None</w:t>
                        </w:r>
                      </w:p>
                    </w:txbxContent>
                  </v:textbox>
                </v:shape>
                <w10:wrap type="none"/>
                <w10:anchorlock/>
              </v:group>
            </w:pict>
          </mc:Fallback>
        </mc:AlternateContent>
      </w:r>
    </w:p>
    <w:p w14:paraId="218371E5">
      <w:pPr>
        <w:pStyle w:val="10"/>
        <w:spacing w:after="0"/>
        <w:rPr>
          <w:sz w:val="20"/>
        </w:rPr>
        <w:sectPr>
          <w:headerReference r:id="rId13" w:type="default"/>
          <w:footerReference r:id="rId14"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38B84C56">
      <w:pPr>
        <w:pStyle w:val="10"/>
        <w:spacing w:before="83"/>
        <w:ind w:left="295"/>
      </w:pPr>
      <w:r>
        <w:t>Do</w:t>
      </w:r>
      <w:r>
        <w:rPr>
          <w:spacing w:val="-1"/>
        </w:rPr>
        <w:t xml:space="preserve"> </w:t>
      </w:r>
      <w:r>
        <w:t>not</w:t>
      </w:r>
      <w:r>
        <w:rPr>
          <w:spacing w:val="-1"/>
        </w:rPr>
        <w:t xml:space="preserve"> </w:t>
      </w:r>
      <w:r>
        <w:t>set</w:t>
      </w:r>
      <w:r>
        <w:rPr>
          <w:spacing w:val="-1"/>
        </w:rPr>
        <w:t xml:space="preserve"> </w:t>
      </w:r>
      <w:r>
        <w:t>a</w:t>
      </w:r>
      <w:r>
        <w:rPr>
          <w:spacing w:val="-2"/>
        </w:rPr>
        <w:t xml:space="preserve"> </w:t>
      </w:r>
      <w:r>
        <w:t xml:space="preserve">specific console </w:t>
      </w:r>
      <w:r>
        <w:rPr>
          <w:spacing w:val="-4"/>
        </w:rPr>
        <w:t>type.</w:t>
      </w:r>
    </w:p>
    <w:p w14:paraId="1DFC07F0">
      <w:pPr>
        <w:pStyle w:val="10"/>
        <w:ind w:left="295"/>
        <w:rPr>
          <w:sz w:val="20"/>
        </w:rPr>
      </w:pPr>
      <w:r>
        <w:rPr>
          <w:sz w:val="20"/>
        </w:rPr>
        <mc:AlternateContent>
          <mc:Choice Requires="wpg">
            <w:drawing>
              <wp:inline distT="0" distB="0" distL="0" distR="0">
                <wp:extent cx="6645275" cy="241300"/>
                <wp:effectExtent l="0" t="0" r="0" b="6350"/>
                <wp:docPr id="82" name="Group 82"/>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83" name="Graphic 83"/>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84" name="Graphic 84"/>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85" name="Textbox 85"/>
                        <wps:cNvSpPr txBox="1"/>
                        <wps:spPr>
                          <a:xfrm>
                            <a:off x="0" y="27432"/>
                            <a:ext cx="6645909" cy="213995"/>
                          </a:xfrm>
                          <a:prstGeom prst="rect">
                            <a:avLst/>
                          </a:prstGeom>
                        </wps:spPr>
                        <wps:txbx>
                          <w:txbxContent>
                            <w:p w14:paraId="3C96A695">
                              <w:pPr>
                                <w:spacing w:before="81" w:line="255" w:lineRule="exact"/>
                                <w:ind w:left="0" w:right="0" w:firstLine="0"/>
                                <w:jc w:val="left"/>
                                <w:rPr>
                                  <w:rFonts w:ascii="Calibri"/>
                                  <w:b/>
                                  <w:sz w:val="21"/>
                                </w:rPr>
                              </w:pPr>
                              <w:r>
                                <w:rPr>
                                  <w:rFonts w:ascii="Calibri"/>
                                  <w:b/>
                                  <w:color w:val="2980B8"/>
                                  <w:sz w:val="21"/>
                                </w:rPr>
                                <w:t>ZFS</w:t>
                              </w:r>
                              <w:r>
                                <w:rPr>
                                  <w:rFonts w:ascii="Calibri"/>
                                  <w:b/>
                                  <w:color w:val="2980B8"/>
                                  <w:spacing w:val="-4"/>
                                  <w:sz w:val="21"/>
                                </w:rPr>
                                <w:t xml:space="preserve"> </w:t>
                              </w:r>
                              <w:r>
                                <w:rPr>
                                  <w:rFonts w:ascii="Calibri"/>
                                  <w:b/>
                                  <w:color w:val="2980B8"/>
                                  <w:sz w:val="21"/>
                                </w:rPr>
                                <w:t>Pool</w:t>
                              </w:r>
                              <w:r>
                                <w:rPr>
                                  <w:rFonts w:ascii="Calibri"/>
                                  <w:b/>
                                  <w:color w:val="2980B8"/>
                                  <w:spacing w:val="-2"/>
                                  <w:sz w:val="21"/>
                                </w:rPr>
                                <w:t xml:space="preserve"> Name:</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ElatSDVAAAABQEA&#10;AA8AAAAAAAAAAQAgAAAAIgAAAGRycy9kb3ducmV2LnhtbFBLAQIUABQAAAAIAIdO4kCaxXMkAQMA&#10;AMMKAAAOAAAAAAAAAAEAIAAAACQBAABkcnMvZTJvRG9jLnhtbFBLBQYAAAAABgAGAFkBAACXBgAA&#10;AAA=&#10;">
                <o:lock v:ext="edit" aspectratio="f"/>
                <v:shape id="Graphic 83" o:spid="_x0000_s1026" o:spt="100" style="position:absolute;left:0;top:27940;height:213360;width:6645909;" fillcolor="#E7F1F9" filled="t" stroked="f" coordsize="6645909,213360" o:gfxdata="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y4HKLsAAADb&#10;AAAADwAAAAAAAAABACAAAAAiAAAAZHJzL2Rvd25yZXYueG1sUEsBAhQAFAAAAAgAh07iQDMvBZ47&#10;AAAAOQAAABAAAAAAAAAAAQAgAAAACgEAAGRycy9zaGFwZXhtbC54bWxQSwUGAAAAAAYABgBbAQAA&#10;tAMAAAAA&#10;" path="m6645909,213359l0,213359,0,0,6645909,0,6645909,213359xe">
                  <v:fill on="t" focussize="0,0"/>
                  <v:stroke on="f"/>
                  <v:imagedata o:title=""/>
                  <o:lock v:ext="edit" aspectratio="f"/>
                  <v:textbox inset="0mm,0mm,0mm,0mm"/>
                </v:shape>
                <v:shape id="Graphic 84" o:spid="_x0000_s1026" o:spt="100" style="position:absolute;left:0;top:0;height:27940;width:6645909;" fillcolor="#6AAFDE" filled="t" stroked="f" coordsize="6645909,27940" o:gfxdata="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FTgKvQAA&#10;ANsAAAAPAAAAAAAAAAEAIAAAACIAAABkcnMvZG93bnJldi54bWxQSwECFAAUAAAACACHTuJAMy8F&#10;njsAAAA5AAAAEAAAAAAAAAABACAAAAAMAQAAZHJzL3NoYXBleG1sLnhtbFBLBQYAAAAABgAGAFsB&#10;AAC2AwAAAAA=&#10;" path="m6645909,27432l0,27432,0,0,6645909,0,6645909,27432xe">
                  <v:fill on="t" focussize="0,0"/>
                  <v:stroke on="f"/>
                  <v:imagedata o:title=""/>
                  <o:lock v:ext="edit" aspectratio="f"/>
                  <v:textbox inset="0mm,0mm,0mm,0mm"/>
                </v:shape>
                <v:shape id="Textbox 85" o:spid="_x0000_s1026" o:spt="202" type="#_x0000_t202" style="position:absolute;left:0;top:27432;height:213995;width:6645909;" filled="f" stroked="f" coordsize="21600,21600"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96A695">
                        <w:pPr>
                          <w:spacing w:before="81" w:line="255" w:lineRule="exact"/>
                          <w:ind w:left="0" w:right="0" w:firstLine="0"/>
                          <w:jc w:val="left"/>
                          <w:rPr>
                            <w:rFonts w:ascii="Calibri"/>
                            <w:b/>
                            <w:sz w:val="21"/>
                          </w:rPr>
                        </w:pPr>
                        <w:r>
                          <w:rPr>
                            <w:rFonts w:ascii="Calibri"/>
                            <w:b/>
                            <w:color w:val="2980B8"/>
                            <w:sz w:val="21"/>
                          </w:rPr>
                          <w:t>ZFS</w:t>
                        </w:r>
                        <w:r>
                          <w:rPr>
                            <w:rFonts w:ascii="Calibri"/>
                            <w:b/>
                            <w:color w:val="2980B8"/>
                            <w:spacing w:val="-4"/>
                            <w:sz w:val="21"/>
                          </w:rPr>
                          <w:t xml:space="preserve"> </w:t>
                        </w:r>
                        <w:r>
                          <w:rPr>
                            <w:rFonts w:ascii="Calibri"/>
                            <w:b/>
                            <w:color w:val="2980B8"/>
                            <w:sz w:val="21"/>
                          </w:rPr>
                          <w:t>Pool</w:t>
                        </w:r>
                        <w:r>
                          <w:rPr>
                            <w:rFonts w:ascii="Calibri"/>
                            <w:b/>
                            <w:color w:val="2980B8"/>
                            <w:spacing w:val="-2"/>
                            <w:sz w:val="21"/>
                          </w:rPr>
                          <w:t xml:space="preserve"> Name:</w:t>
                        </w:r>
                      </w:p>
                    </w:txbxContent>
                  </v:textbox>
                </v:shape>
                <w10:wrap type="none"/>
                <w10:anchorlock/>
              </v:group>
            </w:pict>
          </mc:Fallback>
        </mc:AlternateContent>
      </w:r>
    </w:p>
    <w:p w14:paraId="003F531A">
      <w:pPr>
        <w:pStyle w:val="10"/>
        <w:spacing w:before="48" w:line="312" w:lineRule="auto"/>
        <w:ind w:left="295" w:right="1216"/>
      </w:pPr>
      <w:r>
        <w:t>The</w:t>
      </w:r>
      <w:r>
        <w:rPr>
          <w:spacing w:val="-4"/>
        </w:rPr>
        <w:t xml:space="preserve"> </w:t>
      </w:r>
      <w:r>
        <w:t>name</w:t>
      </w:r>
      <w:r>
        <w:rPr>
          <w:spacing w:val="-2"/>
        </w:rPr>
        <w:t xml:space="preserve"> </w:t>
      </w:r>
      <w:r>
        <w:t>the</w:t>
      </w:r>
      <w:r>
        <w:rPr>
          <w:spacing w:val="-4"/>
        </w:rPr>
        <w:t xml:space="preserve"> </w:t>
      </w:r>
      <w:r>
        <w:t>installer</w:t>
      </w:r>
      <w:r>
        <w:rPr>
          <w:spacing w:val="-4"/>
        </w:rPr>
        <w:t xml:space="preserve"> </w:t>
      </w:r>
      <w:r>
        <w:t>uses</w:t>
      </w:r>
      <w:r>
        <w:rPr>
          <w:spacing w:val="-3"/>
        </w:rPr>
        <w:t xml:space="preserve"> </w:t>
      </w:r>
      <w:r>
        <w:t>when</w:t>
      </w:r>
      <w:r>
        <w:rPr>
          <w:spacing w:val="-1"/>
        </w:rPr>
        <w:t xml:space="preserve"> </w:t>
      </w:r>
      <w:r>
        <w:t>it</w:t>
      </w:r>
      <w:r>
        <w:rPr>
          <w:spacing w:val="-4"/>
        </w:rPr>
        <w:t xml:space="preserve"> </w:t>
      </w:r>
      <w:r>
        <w:t>creates</w:t>
      </w:r>
      <w:r>
        <w:rPr>
          <w:spacing w:val="-1"/>
        </w:rPr>
        <w:t xml:space="preserve"> </w:t>
      </w:r>
      <w:r>
        <w:t>the</w:t>
      </w:r>
      <w:r>
        <w:rPr>
          <w:spacing w:val="-4"/>
        </w:rPr>
        <w:t xml:space="preserve"> </w:t>
      </w:r>
      <w:r>
        <w:t>ZFS</w:t>
      </w:r>
      <w:r>
        <w:rPr>
          <w:spacing w:val="-3"/>
        </w:rPr>
        <w:t xml:space="preserve"> </w:t>
      </w:r>
      <w:r>
        <w:t>pool</w:t>
      </w:r>
      <w:r>
        <w:rPr>
          <w:spacing w:val="-3"/>
        </w:rPr>
        <w:t xml:space="preserve"> </w:t>
      </w:r>
      <w:r>
        <w:t>on</w:t>
      </w:r>
      <w:r>
        <w:rPr>
          <w:spacing w:val="-3"/>
        </w:rPr>
        <w:t xml:space="preserve"> </w:t>
      </w:r>
      <w:r>
        <w:t>selected</w:t>
      </w:r>
      <w:r>
        <w:rPr>
          <w:spacing w:val="-3"/>
        </w:rPr>
        <w:t xml:space="preserve"> </w:t>
      </w:r>
      <w:r>
        <w:t>target</w:t>
      </w:r>
      <w:r>
        <w:rPr>
          <w:spacing w:val="-1"/>
        </w:rPr>
        <w:t xml:space="preserve"> </w:t>
      </w:r>
      <w:r>
        <w:t>disks.</w:t>
      </w:r>
      <w:r>
        <w:rPr>
          <w:spacing w:val="-5"/>
        </w:rPr>
        <w:t xml:space="preserve"> </w:t>
      </w:r>
      <w:r>
        <w:t>The</w:t>
      </w:r>
      <w:r>
        <w:rPr>
          <w:spacing w:val="-2"/>
        </w:rPr>
        <w:t xml:space="preserve"> </w:t>
      </w:r>
      <w:r>
        <w:t>default</w:t>
      </w:r>
      <w:r>
        <w:rPr>
          <w:spacing w:val="-1"/>
        </w:rPr>
        <w:t xml:space="preserve"> </w:t>
      </w:r>
      <w:r>
        <w:t xml:space="preserve">value is </w:t>
      </w:r>
      <w:r>
        <w:rPr>
          <w:i/>
        </w:rPr>
        <w:t>pfSense</w:t>
      </w:r>
      <w:r>
        <w:t>.</w:t>
      </w:r>
    </w:p>
    <w:p w14:paraId="664ECB8D">
      <w:pPr>
        <w:pStyle w:val="10"/>
        <w:spacing w:before="2" w:line="312" w:lineRule="auto"/>
        <w:ind w:left="295" w:right="411"/>
      </w:pPr>
      <w:r>
        <w:t>After</w:t>
      </w:r>
      <w:r>
        <w:rPr>
          <w:spacing w:val="-1"/>
        </w:rPr>
        <w:t xml:space="preserve"> </w:t>
      </w:r>
      <w:r>
        <w:t>setting</w:t>
      </w:r>
      <w:r>
        <w:rPr>
          <w:spacing w:val="-5"/>
        </w:rPr>
        <w:t xml:space="preserve"> </w:t>
      </w:r>
      <w:r>
        <w:t>options</w:t>
      </w:r>
      <w:r>
        <w:rPr>
          <w:spacing w:val="-2"/>
        </w:rPr>
        <w:t xml:space="preserve"> </w:t>
      </w:r>
      <w:r>
        <w:t>on</w:t>
      </w:r>
      <w:r>
        <w:rPr>
          <w:spacing w:val="-2"/>
        </w:rPr>
        <w:t xml:space="preserve"> </w:t>
      </w:r>
      <w:r>
        <w:t>this</w:t>
      </w:r>
      <w:r>
        <w:rPr>
          <w:spacing w:val="-5"/>
        </w:rPr>
        <w:t xml:space="preserve"> </w:t>
      </w:r>
      <w:r>
        <w:t>menu, choose</w:t>
      </w:r>
      <w:r>
        <w:rPr>
          <w:spacing w:val="-3"/>
        </w:rPr>
        <w:t xml:space="preserve"> </w:t>
      </w:r>
      <w:r>
        <w:rPr>
          <w:b/>
        </w:rPr>
        <w:t>Continue</w:t>
      </w:r>
      <w:r>
        <w:rPr>
          <w:b/>
          <w:spacing w:val="-3"/>
        </w:rPr>
        <w:t xml:space="preserve"> </w:t>
      </w:r>
      <w:r>
        <w:t>and</w:t>
      </w:r>
      <w:r>
        <w:rPr>
          <w:spacing w:val="-2"/>
        </w:rPr>
        <w:t xml:space="preserve"> </w:t>
      </w:r>
      <w:r>
        <w:rPr>
          <w:b/>
        </w:rPr>
        <w:t>OK</w:t>
      </w:r>
      <w:r>
        <w:rPr>
          <w:b/>
          <w:spacing w:val="-2"/>
        </w:rPr>
        <w:t xml:space="preserve"> </w:t>
      </w:r>
      <w:r>
        <w:t>and</w:t>
      </w:r>
      <w:r>
        <w:rPr>
          <w:spacing w:val="-2"/>
        </w:rPr>
        <w:t xml:space="preserve"> </w:t>
      </w:r>
      <w:r>
        <w:t>the</w:t>
      </w:r>
      <w:r>
        <w:rPr>
          <w:spacing w:val="-3"/>
        </w:rPr>
        <w:t xml:space="preserve"> </w:t>
      </w:r>
      <w:r>
        <w:t>installer</w:t>
      </w:r>
      <w:r>
        <w:rPr>
          <w:spacing w:val="-1"/>
        </w:rPr>
        <w:t xml:space="preserve"> </w:t>
      </w:r>
      <w:r>
        <w:t>will</w:t>
      </w:r>
      <w:r>
        <w:rPr>
          <w:spacing w:val="-4"/>
        </w:rPr>
        <w:t xml:space="preserve"> </w:t>
      </w:r>
      <w:r>
        <w:t>return to</w:t>
      </w:r>
      <w:r>
        <w:rPr>
          <w:spacing w:val="-2"/>
        </w:rPr>
        <w:t xml:space="preserve"> </w:t>
      </w:r>
      <w:r>
        <w:t>the</w:t>
      </w:r>
      <w:r>
        <w:rPr>
          <w:spacing w:val="-3"/>
        </w:rPr>
        <w:t xml:space="preserve"> </w:t>
      </w:r>
      <w:r>
        <w:fldChar w:fldCharType="begin"/>
      </w:r>
      <w:r>
        <w:instrText xml:space="preserve"> HYPERLINK "https://docs.netgate.com/pfsense/en/latest/install/install-walkthrough.html" \h </w:instrText>
      </w:r>
      <w:r>
        <w:fldChar w:fldCharType="separate"/>
      </w:r>
      <w:r>
        <w:rPr>
          <w:color w:val="2980B8"/>
        </w:rPr>
        <w:t>Welcome</w:t>
      </w:r>
      <w:r>
        <w:rPr>
          <w:color w:val="2980B8"/>
        </w:rPr>
        <w:fldChar w:fldCharType="end"/>
      </w:r>
      <w:r>
        <w:rPr>
          <w:color w:val="2980B8"/>
        </w:rPr>
        <w:t xml:space="preserve"> </w:t>
      </w:r>
      <w:r>
        <w:fldChar w:fldCharType="begin"/>
      </w:r>
      <w:r>
        <w:instrText xml:space="preserve"> HYPERLINK "https://docs.netgate.com/pfsense/en/latest/install/install-walkthrough.html" \h </w:instrText>
      </w:r>
      <w:r>
        <w:fldChar w:fldCharType="separate"/>
      </w:r>
      <w:r>
        <w:rPr>
          <w:color w:val="2980B8"/>
          <w:spacing w:val="-2"/>
        </w:rPr>
        <w:t>Menu</w:t>
      </w:r>
      <w:r>
        <w:rPr>
          <w:color w:val="2980B8"/>
          <w:spacing w:val="-2"/>
        </w:rPr>
        <w:fldChar w:fldCharType="end"/>
      </w:r>
      <w:r>
        <w:rPr>
          <w:spacing w:val="-2"/>
        </w:rPr>
        <w:t>.</w:t>
      </w:r>
    </w:p>
    <w:p w14:paraId="18AE0142">
      <w:pPr>
        <w:pStyle w:val="10"/>
        <w:spacing w:before="5"/>
      </w:pPr>
    </w:p>
    <w:p w14:paraId="0471A2E2">
      <w:pPr>
        <w:pStyle w:val="2"/>
        <w:rPr>
          <w:rFonts w:ascii="Segoe Print" w:hAnsi="Segoe Print"/>
          <w:sz w:val="21"/>
        </w:rPr>
      </w:pPr>
      <w:bookmarkStart w:id="6" w:name="Network Setup"/>
      <w:bookmarkEnd w:id="6"/>
      <w:r>
        <w:rPr>
          <w:rFonts w:ascii="Georgia" w:hAnsi="Georgia"/>
        </w:rPr>
        <w:t>Network</w:t>
      </w:r>
      <w:r>
        <w:rPr>
          <w:rFonts w:ascii="Georgia" w:hAnsi="Georgia"/>
          <w:spacing w:val="-4"/>
        </w:rPr>
        <w:t xml:space="preserve"> </w:t>
      </w:r>
      <w:r>
        <w:rPr>
          <w:rFonts w:ascii="Georgia" w:hAnsi="Georgia"/>
          <w:spacing w:val="-2"/>
        </w:rPr>
        <w:t>Setup</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57567C47">
      <w:pPr>
        <w:pStyle w:val="10"/>
        <w:spacing w:before="442" w:line="312" w:lineRule="auto"/>
        <w:ind w:left="295" w:right="308"/>
      </w:pPr>
      <w:r>
        <w:t>As</w:t>
      </w:r>
      <w:r>
        <w:rPr>
          <w:spacing w:val="-3"/>
        </w:rPr>
        <w:t xml:space="preserve"> </w:t>
      </w:r>
      <w:r>
        <w:t>this</w:t>
      </w:r>
      <w:r>
        <w:rPr>
          <w:spacing w:val="-6"/>
        </w:rPr>
        <w:t xml:space="preserve"> </w:t>
      </w:r>
      <w:r>
        <w:t>is</w:t>
      </w:r>
      <w:r>
        <w:rPr>
          <w:spacing w:val="-3"/>
        </w:rPr>
        <w:t xml:space="preserve"> </w:t>
      </w:r>
      <w:r>
        <w:t>an</w:t>
      </w:r>
      <w:r>
        <w:rPr>
          <w:spacing w:val="-1"/>
        </w:rPr>
        <w:t xml:space="preserve"> </w:t>
      </w:r>
      <w:r>
        <w:t>online</w:t>
      </w:r>
      <w:r>
        <w:rPr>
          <w:spacing w:val="-7"/>
        </w:rPr>
        <w:t xml:space="preserve"> </w:t>
      </w:r>
      <w:r>
        <w:t>installer</w:t>
      </w:r>
      <w:r>
        <w:rPr>
          <w:spacing w:val="-2"/>
        </w:rPr>
        <w:t xml:space="preserve"> </w:t>
      </w:r>
      <w:r>
        <w:t>it</w:t>
      </w:r>
      <w:r>
        <w:rPr>
          <w:spacing w:val="-5"/>
        </w:rPr>
        <w:t xml:space="preserve"> </w:t>
      </w:r>
      <w:r>
        <w:t>requires</w:t>
      </w:r>
      <w:r>
        <w:rPr>
          <w:spacing w:val="-3"/>
        </w:rPr>
        <w:t xml:space="preserve"> </w:t>
      </w:r>
      <w:r>
        <w:t>network</w:t>
      </w:r>
      <w:r>
        <w:rPr>
          <w:spacing w:val="-1"/>
        </w:rPr>
        <w:t xml:space="preserve"> </w:t>
      </w:r>
      <w:r>
        <w:t>connectivity</w:t>
      </w:r>
      <w:r>
        <w:rPr>
          <w:spacing w:val="-3"/>
        </w:rPr>
        <w:t xml:space="preserve"> </w:t>
      </w:r>
      <w:r>
        <w:t>to</w:t>
      </w:r>
      <w:r>
        <w:rPr>
          <w:spacing w:val="-3"/>
        </w:rPr>
        <w:t xml:space="preserve"> </w:t>
      </w:r>
      <w:r>
        <w:t>download</w:t>
      </w:r>
      <w:r>
        <w:rPr>
          <w:spacing w:val="-3"/>
        </w:rPr>
        <w:t xml:space="preserve"> </w:t>
      </w:r>
      <w:r>
        <w:t>installation</w:t>
      </w:r>
      <w:r>
        <w:rPr>
          <w:spacing w:val="-3"/>
        </w:rPr>
        <w:t xml:space="preserve"> </w:t>
      </w:r>
      <w:r>
        <w:t>packages</w:t>
      </w:r>
      <w:r>
        <w:rPr>
          <w:spacing w:val="-3"/>
        </w:rPr>
        <w:t xml:space="preserve"> </w:t>
      </w:r>
      <w:r>
        <w:t>from</w:t>
      </w:r>
      <w:r>
        <w:rPr>
          <w:spacing w:val="-3"/>
        </w:rPr>
        <w:t xml:space="preserve"> </w:t>
      </w:r>
      <w:r>
        <w:t>Netgate servers. To configure the network, the installer has to know at a minimum which port is a WAN with external connectivity, and configuration details to reach the Internet.</w:t>
      </w:r>
    </w:p>
    <w:p w14:paraId="57B4A9E3">
      <w:pPr>
        <w:pStyle w:val="10"/>
        <w:spacing w:before="4"/>
      </w:pPr>
    </w:p>
    <w:p w14:paraId="3C4BE5E1">
      <w:pPr>
        <w:pStyle w:val="7"/>
        <w:tabs>
          <w:tab w:val="left" w:pos="10940"/>
        </w:tabs>
      </w:pPr>
      <w:r>
        <w:rPr>
          <w:color w:val="FFFFFF"/>
          <w:spacing w:val="-4"/>
          <w:shd w:val="clear" w:color="auto" w:fill="6AAFDE"/>
        </w:rPr>
        <w:t>Note</w:t>
      </w:r>
      <w:r>
        <w:rPr>
          <w:color w:val="FFFFFF"/>
          <w:shd w:val="clear" w:color="auto" w:fill="6AAFDE"/>
        </w:rPr>
        <w:tab/>
      </w:r>
    </w:p>
    <w:p w14:paraId="2D2B0DB0">
      <w:pPr>
        <w:pStyle w:val="10"/>
        <w:spacing w:before="264" w:line="312" w:lineRule="auto"/>
        <w:ind w:left="295" w:right="411"/>
      </w:pPr>
      <w:r>
        <w:rPr>
          <w:color w:val="000000"/>
          <w:shd w:val="clear" w:color="auto" w:fill="E7F1F9"/>
        </w:rPr>
        <w:t>The</w:t>
      </w:r>
      <w:r>
        <w:rPr>
          <w:color w:val="000000"/>
          <w:spacing w:val="-4"/>
          <w:shd w:val="clear" w:color="auto" w:fill="E7F1F9"/>
        </w:rPr>
        <w:t xml:space="preserve"> </w:t>
      </w:r>
      <w:r>
        <w:rPr>
          <w:color w:val="000000"/>
          <w:shd w:val="clear" w:color="auto" w:fill="E7F1F9"/>
        </w:rPr>
        <w:t>installer</w:t>
      </w:r>
      <w:r>
        <w:rPr>
          <w:color w:val="000000"/>
          <w:spacing w:val="-4"/>
          <w:shd w:val="clear" w:color="auto" w:fill="E7F1F9"/>
        </w:rPr>
        <w:t xml:space="preserve"> </w:t>
      </w:r>
      <w:r>
        <w:rPr>
          <w:color w:val="000000"/>
          <w:shd w:val="clear" w:color="auto" w:fill="E7F1F9"/>
        </w:rPr>
        <w:t>detects</w:t>
      </w:r>
      <w:r>
        <w:rPr>
          <w:color w:val="000000"/>
          <w:spacing w:val="-1"/>
          <w:shd w:val="clear" w:color="auto" w:fill="E7F1F9"/>
        </w:rPr>
        <w:t xml:space="preserve"> </w:t>
      </w:r>
      <w:r>
        <w:rPr>
          <w:color w:val="000000"/>
          <w:shd w:val="clear" w:color="auto" w:fill="E7F1F9"/>
        </w:rPr>
        <w:t>known</w:t>
      </w:r>
      <w:r>
        <w:rPr>
          <w:color w:val="000000"/>
          <w:spacing w:val="-3"/>
          <w:shd w:val="clear" w:color="auto" w:fill="E7F1F9"/>
        </w:rPr>
        <w:t xml:space="preserve"> </w:t>
      </w:r>
      <w:r>
        <w:rPr>
          <w:color w:val="000000"/>
          <w:shd w:val="clear" w:color="auto" w:fill="E7F1F9"/>
        </w:rPr>
        <w:t>models</w:t>
      </w:r>
      <w:r>
        <w:rPr>
          <w:color w:val="000000"/>
          <w:spacing w:val="-3"/>
          <w:shd w:val="clear" w:color="auto" w:fill="E7F1F9"/>
        </w:rPr>
        <w:t xml:space="preserve"> </w:t>
      </w:r>
      <w:r>
        <w:rPr>
          <w:color w:val="000000"/>
          <w:shd w:val="clear" w:color="auto" w:fill="E7F1F9"/>
        </w:rPr>
        <w:t>of</w:t>
      </w:r>
      <w:r>
        <w:rPr>
          <w:color w:val="000000"/>
          <w:spacing w:val="-2"/>
          <w:shd w:val="clear" w:color="auto" w:fill="E7F1F9"/>
        </w:rPr>
        <w:t xml:space="preserve"> </w:t>
      </w:r>
      <w:r>
        <w:rPr>
          <w:color w:val="000000"/>
          <w:shd w:val="clear" w:color="auto" w:fill="E7F1F9"/>
        </w:rPr>
        <w:t>Netgate</w:t>
      </w:r>
      <w:r>
        <w:rPr>
          <w:color w:val="000000"/>
          <w:spacing w:val="-4"/>
          <w:shd w:val="clear" w:color="auto" w:fill="E7F1F9"/>
        </w:rPr>
        <w:t xml:space="preserve"> </w:t>
      </w:r>
      <w:r>
        <w:rPr>
          <w:color w:val="000000"/>
          <w:shd w:val="clear" w:color="auto" w:fill="E7F1F9"/>
        </w:rPr>
        <w:t>hardware</w:t>
      </w:r>
      <w:r>
        <w:rPr>
          <w:color w:val="000000"/>
          <w:spacing w:val="-2"/>
          <w:shd w:val="clear" w:color="auto" w:fill="E7F1F9"/>
        </w:rPr>
        <w:t xml:space="preserve"> </w:t>
      </w:r>
      <w:r>
        <w:rPr>
          <w:color w:val="000000"/>
          <w:shd w:val="clear" w:color="auto" w:fill="E7F1F9"/>
        </w:rPr>
        <w:t>an</w:t>
      </w:r>
      <w:r>
        <w:rPr>
          <w:color w:val="000000"/>
          <w:spacing w:val="-1"/>
          <w:shd w:val="clear" w:color="auto" w:fill="E7F1F9"/>
        </w:rPr>
        <w:t xml:space="preserve"> </w:t>
      </w:r>
      <w:r>
        <w:rPr>
          <w:color w:val="000000"/>
          <w:shd w:val="clear" w:color="auto" w:fill="E7F1F9"/>
        </w:rPr>
        <w:t>automatically</w:t>
      </w:r>
      <w:r>
        <w:rPr>
          <w:color w:val="000000"/>
          <w:spacing w:val="-3"/>
          <w:shd w:val="clear" w:color="auto" w:fill="E7F1F9"/>
        </w:rPr>
        <w:t xml:space="preserve"> </w:t>
      </w:r>
      <w:r>
        <w:rPr>
          <w:color w:val="000000"/>
          <w:shd w:val="clear" w:color="auto" w:fill="E7F1F9"/>
        </w:rPr>
        <w:t>assigns</w:t>
      </w:r>
      <w:r>
        <w:rPr>
          <w:color w:val="000000"/>
          <w:spacing w:val="-1"/>
          <w:shd w:val="clear" w:color="auto" w:fill="E7F1F9"/>
        </w:rPr>
        <w:t xml:space="preserve"> </w:t>
      </w:r>
      <w:r>
        <w:rPr>
          <w:color w:val="000000"/>
          <w:shd w:val="clear" w:color="auto" w:fill="E7F1F9"/>
        </w:rPr>
        <w:t>the</w:t>
      </w:r>
      <w:r>
        <w:rPr>
          <w:color w:val="000000"/>
          <w:spacing w:val="-4"/>
          <w:shd w:val="clear" w:color="auto" w:fill="E7F1F9"/>
        </w:rPr>
        <w:t xml:space="preserve"> </w:t>
      </w:r>
      <w:r>
        <w:rPr>
          <w:color w:val="000000"/>
          <w:shd w:val="clear" w:color="auto" w:fill="E7F1F9"/>
        </w:rPr>
        <w:t>WAN</w:t>
      </w:r>
      <w:r>
        <w:rPr>
          <w:color w:val="000000"/>
          <w:spacing w:val="-4"/>
          <w:shd w:val="clear" w:color="auto" w:fill="E7F1F9"/>
        </w:rPr>
        <w:t xml:space="preserve"> </w:t>
      </w:r>
      <w:r>
        <w:rPr>
          <w:color w:val="000000"/>
          <w:shd w:val="clear" w:color="auto" w:fill="E7F1F9"/>
        </w:rPr>
        <w:t>and</w:t>
      </w:r>
      <w:r>
        <w:rPr>
          <w:color w:val="000000"/>
          <w:spacing w:val="-3"/>
          <w:shd w:val="clear" w:color="auto" w:fill="E7F1F9"/>
        </w:rPr>
        <w:t xml:space="preserve"> </w:t>
      </w:r>
      <w:r>
        <w:rPr>
          <w:color w:val="000000"/>
          <w:shd w:val="clear" w:color="auto" w:fill="E7F1F9"/>
        </w:rPr>
        <w:t>LAN</w:t>
      </w:r>
      <w:r>
        <w:rPr>
          <w:color w:val="000000"/>
          <w:spacing w:val="-2"/>
          <w:shd w:val="clear" w:color="auto" w:fill="E7F1F9"/>
        </w:rPr>
        <w:t xml:space="preserve"> </w:t>
      </w:r>
      <w:r>
        <w:rPr>
          <w:color w:val="000000"/>
          <w:shd w:val="clear" w:color="auto" w:fill="E7F1F9"/>
        </w:rPr>
        <w:t>to</w:t>
      </w:r>
      <w:r>
        <w:rPr>
          <w:color w:val="000000"/>
        </w:rPr>
        <w:t xml:space="preserve"> </w:t>
      </w:r>
      <w:r>
        <w:rPr>
          <w:color w:val="000000"/>
          <w:shd w:val="clear" w:color="auto" w:fill="E7F1F9"/>
        </w:rPr>
        <w:t xml:space="preserve">their default ports, skipping this manual assignment process and going right to </w:t>
      </w:r>
      <w:r>
        <w:fldChar w:fldCharType="begin"/>
      </w:r>
      <w:r>
        <w:instrText xml:space="preserve"> HYPERLINK "https://docs.netgate.com/pfsense/en/latest/install/install-walkthrough.html" \h </w:instrText>
      </w:r>
      <w:r>
        <w:fldChar w:fldCharType="separate"/>
      </w:r>
      <w:r>
        <w:rPr>
          <w:color w:val="2980B8"/>
          <w:shd w:val="clear" w:color="auto" w:fill="E7F1F9"/>
        </w:rPr>
        <w:t>Confirm Network</w:t>
      </w:r>
      <w:r>
        <w:rPr>
          <w:color w:val="2980B8"/>
          <w:shd w:val="clear" w:color="auto" w:fill="E7F1F9"/>
        </w:rPr>
        <w:fldChar w:fldCharType="end"/>
      </w:r>
      <w:r>
        <w:rPr>
          <w:color w:val="2980B8"/>
        </w:rPr>
        <w:t xml:space="preserve"> </w:t>
      </w:r>
      <w:r>
        <w:fldChar w:fldCharType="begin"/>
      </w:r>
      <w:r>
        <w:instrText xml:space="preserve"> HYPERLINK "https://docs.netgate.com/pfsense/en/latest/install/install-walkthrough.html" \h </w:instrText>
      </w:r>
      <w:r>
        <w:fldChar w:fldCharType="separate"/>
      </w:r>
      <w:r>
        <w:rPr>
          <w:color w:val="2980B8"/>
          <w:spacing w:val="-2"/>
          <w:shd w:val="clear" w:color="auto" w:fill="E7F1F9"/>
        </w:rPr>
        <w:t>Configuration</w:t>
      </w:r>
      <w:r>
        <w:rPr>
          <w:color w:val="2980B8"/>
          <w:spacing w:val="-2"/>
          <w:shd w:val="clear" w:color="auto" w:fill="E7F1F9"/>
        </w:rPr>
        <w:fldChar w:fldCharType="end"/>
      </w:r>
      <w:r>
        <w:rPr>
          <w:color w:val="000000"/>
          <w:spacing w:val="-2"/>
          <w:shd w:val="clear" w:color="auto" w:fill="E7F1F9"/>
        </w:rPr>
        <w:t>.</w:t>
      </w:r>
    </w:p>
    <w:p w14:paraId="5EC631E7">
      <w:pPr>
        <w:pStyle w:val="10"/>
        <w:spacing w:before="25"/>
        <w:rPr>
          <w:sz w:val="20"/>
        </w:rPr>
      </w:pPr>
      <w:r>
        <w:rPr>
          <w:sz w:val="20"/>
        </w:rPr>
        <mc:AlternateContent>
          <mc:Choice Requires="wps">
            <w:drawing>
              <wp:anchor distT="0" distB="0" distL="0" distR="0" simplePos="0" relativeHeight="251706368" behindDoc="1" locked="0" layoutInCell="1" allowOverlap="1">
                <wp:simplePos x="0" y="0"/>
                <wp:positionH relativeFrom="page">
                  <wp:posOffset>457200</wp:posOffset>
                </wp:positionH>
                <wp:positionV relativeFrom="paragraph">
                  <wp:posOffset>1720215</wp:posOffset>
                </wp:positionV>
                <wp:extent cx="6645910" cy="1612265"/>
                <wp:effectExtent l="0" t="0" r="0" b="0"/>
                <wp:wrapTopAndBottom/>
                <wp:docPr id="87" name="Textbox 87"/>
                <wp:cNvGraphicFramePr/>
                <a:graphic xmlns:a="http://schemas.openxmlformats.org/drawingml/2006/main">
                  <a:graphicData uri="http://schemas.microsoft.com/office/word/2010/wordprocessingShape">
                    <wps:wsp>
                      <wps:cNvSpPr txBox="1"/>
                      <wps:spPr>
                        <a:xfrm>
                          <a:off x="0" y="0"/>
                          <a:ext cx="6645909" cy="1612265"/>
                        </a:xfrm>
                        <a:prstGeom prst="rect">
                          <a:avLst/>
                        </a:prstGeom>
                        <a:solidFill>
                          <a:srgbClr val="FBFBFB"/>
                        </a:solidFill>
                      </wps:spPr>
                      <wps:txbx>
                        <w:txbxContent>
                          <w:p w14:paraId="1B008605">
                            <w:pPr>
                              <w:spacing w:before="0"/>
                              <w:ind w:left="0" w:right="0" w:firstLine="0"/>
                              <w:jc w:val="left"/>
                              <w:rPr>
                                <w:rFonts w:ascii="Segoe Print" w:hAnsi="Segoe Print"/>
                                <w:b/>
                                <w:color w:val="000000"/>
                                <w:sz w:val="21"/>
                              </w:rPr>
                            </w:pPr>
                            <w:bookmarkStart w:id="49" w:name="Select WAN Interface"/>
                            <w:bookmarkEnd w:id="49"/>
                            <w:r>
                              <w:rPr>
                                <w:rFonts w:ascii="Georgia" w:hAnsi="Georgia"/>
                                <w:b/>
                                <w:color w:val="404040"/>
                                <w:sz w:val="30"/>
                              </w:rPr>
                              <w:t>Select</w:t>
                            </w:r>
                            <w:r>
                              <w:rPr>
                                <w:rFonts w:ascii="Georgia" w:hAnsi="Georgia"/>
                                <w:b/>
                                <w:color w:val="404040"/>
                                <w:spacing w:val="-2"/>
                                <w:sz w:val="30"/>
                              </w:rPr>
                              <w:t xml:space="preserve"> </w:t>
                            </w:r>
                            <w:r>
                              <w:rPr>
                                <w:rFonts w:ascii="Georgia" w:hAnsi="Georgia"/>
                                <w:b/>
                                <w:color w:val="404040"/>
                                <w:sz w:val="30"/>
                              </w:rPr>
                              <w:t>WAN</w:t>
                            </w:r>
                            <w:r>
                              <w:rPr>
                                <w:rFonts w:ascii="Georgia" w:hAnsi="Georgia"/>
                                <w:b/>
                                <w:color w:val="404040"/>
                                <w:spacing w:val="-3"/>
                                <w:sz w:val="30"/>
                              </w:rPr>
                              <w:t xml:space="preserve"> </w:t>
                            </w:r>
                            <w:r>
                              <w:rPr>
                                <w:rFonts w:ascii="Georgia" w:hAnsi="Georgia"/>
                                <w:b/>
                                <w:color w:val="404040"/>
                                <w:spacing w:val="-2"/>
                                <w:sz w:val="30"/>
                              </w:rPr>
                              <w:t>Interface</w:t>
                            </w:r>
                            <w:r>
                              <w:fldChar w:fldCharType="begin"/>
                            </w:r>
                            <w:r>
                              <w:instrText xml:space="preserve"> HYPERLINK "https://docs.netgate.com/pfsense/en/latest/install/install-walkthrough.html" \h </w:instrText>
                            </w:r>
                            <w:r>
                              <w:fldChar w:fldCharType="separate"/>
                            </w:r>
                            <w:r>
                              <w:rPr>
                                <w:rFonts w:ascii="Segoe Print" w:hAnsi="Segoe Print"/>
                                <w:b/>
                                <w:color w:val="2980B8"/>
                                <w:spacing w:val="-2"/>
                                <w:sz w:val="21"/>
                              </w:rPr>
                              <w:t>¶</w:t>
                            </w:r>
                            <w:r>
                              <w:rPr>
                                <w:rFonts w:ascii="Segoe Print" w:hAnsi="Segoe Print"/>
                                <w:b/>
                                <w:color w:val="2980B8"/>
                                <w:spacing w:val="-2"/>
                                <w:sz w:val="21"/>
                              </w:rPr>
                              <w:fldChar w:fldCharType="end"/>
                            </w:r>
                          </w:p>
                          <w:p w14:paraId="31E93D20">
                            <w:pPr>
                              <w:pStyle w:val="10"/>
                              <w:spacing w:before="444" w:line="312" w:lineRule="auto"/>
                              <w:ind w:right="1"/>
                              <w:rPr>
                                <w:rFonts w:ascii="Arial MT"/>
                                <w:color w:val="000000"/>
                              </w:rPr>
                            </w:pPr>
                            <w:r>
                              <w:rPr>
                                <w:rFonts w:ascii="Arial MT"/>
                                <w:color w:val="404040"/>
                              </w:rPr>
                              <w:t>The</w:t>
                            </w:r>
                            <w:r>
                              <w:rPr>
                                <w:rFonts w:ascii="Arial MT"/>
                                <w:color w:val="404040"/>
                                <w:spacing w:val="-3"/>
                              </w:rPr>
                              <w:t xml:space="preserve"> </w:t>
                            </w:r>
                            <w:r>
                              <w:rPr>
                                <w:rFonts w:ascii="Arial MT"/>
                                <w:color w:val="404040"/>
                              </w:rPr>
                              <w:t>first</w:t>
                            </w:r>
                            <w:r>
                              <w:rPr>
                                <w:rFonts w:ascii="Arial MT"/>
                                <w:color w:val="404040"/>
                                <w:spacing w:val="-1"/>
                              </w:rPr>
                              <w:t xml:space="preserve"> </w:t>
                            </w:r>
                            <w:r>
                              <w:rPr>
                                <w:rFonts w:ascii="Arial MT"/>
                                <w:color w:val="404040"/>
                              </w:rPr>
                              <w:t>interface</w:t>
                            </w:r>
                            <w:r>
                              <w:rPr>
                                <w:rFonts w:ascii="Arial MT"/>
                                <w:color w:val="404040"/>
                                <w:spacing w:val="-3"/>
                              </w:rPr>
                              <w:t xml:space="preserve"> </w:t>
                            </w:r>
                            <w:r>
                              <w:rPr>
                                <w:rFonts w:ascii="Arial MT"/>
                                <w:color w:val="404040"/>
                              </w:rPr>
                              <w:t>to</w:t>
                            </w:r>
                            <w:r>
                              <w:rPr>
                                <w:rFonts w:ascii="Arial MT"/>
                                <w:color w:val="404040"/>
                                <w:spacing w:val="-3"/>
                              </w:rPr>
                              <w:t xml:space="preserve"> </w:t>
                            </w:r>
                            <w:r>
                              <w:rPr>
                                <w:rFonts w:ascii="Arial MT"/>
                                <w:color w:val="404040"/>
                              </w:rPr>
                              <w:t>assign</w:t>
                            </w:r>
                            <w:r>
                              <w:rPr>
                                <w:rFonts w:ascii="Arial MT"/>
                                <w:color w:val="404040"/>
                                <w:spacing w:val="-1"/>
                              </w:rPr>
                              <w:t xml:space="preserve"> </w:t>
                            </w:r>
                            <w:r>
                              <w:rPr>
                                <w:rFonts w:ascii="Arial MT"/>
                                <w:color w:val="404040"/>
                              </w:rPr>
                              <w:t>is</w:t>
                            </w:r>
                            <w:r>
                              <w:rPr>
                                <w:rFonts w:ascii="Arial MT"/>
                                <w:color w:val="404040"/>
                                <w:spacing w:val="-2"/>
                              </w:rPr>
                              <w:t xml:space="preserve"> </w:t>
                            </w:r>
                            <w:r>
                              <w:rPr>
                                <w:rFonts w:ascii="Arial MT"/>
                                <w:color w:val="404040"/>
                              </w:rPr>
                              <w:t>the</w:t>
                            </w:r>
                            <w:r>
                              <w:rPr>
                                <w:rFonts w:ascii="Arial MT"/>
                                <w:color w:val="404040"/>
                                <w:spacing w:val="-3"/>
                              </w:rPr>
                              <w:t xml:space="preserve"> </w:t>
                            </w:r>
                            <w:r>
                              <w:rPr>
                                <w:rFonts w:ascii="Arial MT"/>
                                <w:color w:val="404040"/>
                              </w:rPr>
                              <w:t>WAN</w:t>
                            </w:r>
                            <w:r>
                              <w:rPr>
                                <w:rFonts w:ascii="Arial MT"/>
                                <w:color w:val="404040"/>
                                <w:spacing w:val="-5"/>
                              </w:rPr>
                              <w:t xml:space="preserve"> </w:t>
                            </w:r>
                            <w:r>
                              <w:rPr>
                                <w:rFonts w:ascii="Arial MT"/>
                                <w:color w:val="404040"/>
                              </w:rPr>
                              <w:t>interface.</w:t>
                            </w:r>
                            <w:r>
                              <w:rPr>
                                <w:rFonts w:ascii="Arial MT"/>
                                <w:color w:val="404040"/>
                                <w:spacing w:val="-4"/>
                              </w:rPr>
                              <w:t xml:space="preserve"> </w:t>
                            </w:r>
                            <w:r>
                              <w:rPr>
                                <w:rFonts w:ascii="Arial MT"/>
                                <w:color w:val="404040"/>
                              </w:rPr>
                              <w:t>This</w:t>
                            </w:r>
                            <w:r>
                              <w:rPr>
                                <w:rFonts w:ascii="Arial MT"/>
                                <w:color w:val="404040"/>
                                <w:spacing w:val="-2"/>
                              </w:rPr>
                              <w:t xml:space="preserve"> </w:t>
                            </w:r>
                            <w:r>
                              <w:rPr>
                                <w:rFonts w:ascii="Arial MT"/>
                                <w:color w:val="404040"/>
                              </w:rPr>
                              <w:t>is</w:t>
                            </w:r>
                            <w:r>
                              <w:rPr>
                                <w:rFonts w:ascii="Arial MT"/>
                                <w:color w:val="404040"/>
                                <w:spacing w:val="-2"/>
                              </w:rPr>
                              <w:t xml:space="preserve"> </w:t>
                            </w:r>
                            <w:r>
                              <w:rPr>
                                <w:rFonts w:ascii="Arial MT"/>
                                <w:color w:val="404040"/>
                              </w:rPr>
                              <w:t>the</w:t>
                            </w:r>
                            <w:r>
                              <w:rPr>
                                <w:rFonts w:ascii="Arial MT"/>
                                <w:color w:val="404040"/>
                                <w:spacing w:val="-3"/>
                              </w:rPr>
                              <w:t xml:space="preserve"> </w:t>
                            </w:r>
                            <w:r>
                              <w:rPr>
                                <w:rFonts w:ascii="Arial MT"/>
                                <w:color w:val="404040"/>
                              </w:rPr>
                              <w:t>interface</w:t>
                            </w:r>
                            <w:r>
                              <w:rPr>
                                <w:rFonts w:ascii="Arial MT"/>
                                <w:color w:val="404040"/>
                                <w:spacing w:val="-3"/>
                              </w:rPr>
                              <w:t xml:space="preserve"> </w:t>
                            </w:r>
                            <w:r>
                              <w:rPr>
                                <w:rFonts w:ascii="Arial MT"/>
                                <w:color w:val="404040"/>
                              </w:rPr>
                              <w:t>connected</w:t>
                            </w:r>
                            <w:r>
                              <w:rPr>
                                <w:rFonts w:ascii="Arial MT"/>
                                <w:color w:val="404040"/>
                                <w:spacing w:val="-3"/>
                              </w:rPr>
                              <w:t xml:space="preserve"> </w:t>
                            </w:r>
                            <w:r>
                              <w:rPr>
                                <w:rFonts w:ascii="Arial MT"/>
                                <w:color w:val="404040"/>
                              </w:rPr>
                              <w:t>to</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upstream network (e.g. Internet, modem, CPE, etc.). The installer presents a list of all detected interfaces and their MAC addresses, along with their current link state.</w:t>
                            </w:r>
                          </w:p>
                          <w:p w14:paraId="31D35F45">
                            <w:pPr>
                              <w:pStyle w:val="10"/>
                              <w:spacing w:before="87"/>
                              <w:rPr>
                                <w:rFonts w:ascii="Arial MT"/>
                                <w:color w:val="000000"/>
                              </w:rPr>
                            </w:pPr>
                          </w:p>
                          <w:p w14:paraId="5246DD9E">
                            <w:pPr>
                              <w:pStyle w:val="10"/>
                              <w:rPr>
                                <w:rFonts w:ascii="Arial MT"/>
                                <w:color w:val="000000"/>
                              </w:rPr>
                            </w:pPr>
                            <w:r>
                              <w:rPr>
                                <w:rFonts w:ascii="Arial MT"/>
                                <w:color w:val="404040"/>
                              </w:rPr>
                              <w:t>Use</w:t>
                            </w:r>
                            <w:r>
                              <w:rPr>
                                <w:rFonts w:ascii="Arial MT"/>
                                <w:color w:val="404040"/>
                                <w:spacing w:val="-7"/>
                              </w:rPr>
                              <w:t xml:space="preserve"> </w:t>
                            </w:r>
                            <w:r>
                              <w:rPr>
                                <w:rFonts w:ascii="Arial MT"/>
                                <w:color w:val="404040"/>
                              </w:rPr>
                              <w:t>the</w:t>
                            </w:r>
                            <w:r>
                              <w:rPr>
                                <w:rFonts w:ascii="Arial MT"/>
                                <w:color w:val="404040"/>
                                <w:spacing w:val="-3"/>
                              </w:rPr>
                              <w:t xml:space="preserve"> </w:t>
                            </w:r>
                            <w:r>
                              <w:rPr>
                                <w:rFonts w:ascii="Arial MT"/>
                                <w:color w:val="404040"/>
                              </w:rPr>
                              <w:t>up/down arrow</w:t>
                            </w:r>
                            <w:r>
                              <w:rPr>
                                <w:rFonts w:ascii="Arial MT"/>
                                <w:color w:val="404040"/>
                                <w:spacing w:val="-2"/>
                              </w:rPr>
                              <w:t xml:space="preserve"> </w:t>
                            </w:r>
                            <w:r>
                              <w:rPr>
                                <w:rFonts w:ascii="Arial MT"/>
                                <w:color w:val="404040"/>
                              </w:rPr>
                              <w:t>keys</w:t>
                            </w:r>
                            <w:r>
                              <w:rPr>
                                <w:rFonts w:ascii="Arial MT"/>
                                <w:color w:val="404040"/>
                                <w:spacing w:val="-2"/>
                              </w:rPr>
                              <w:t xml:space="preserve"> </w:t>
                            </w:r>
                            <w:r>
                              <w:rPr>
                                <w:rFonts w:ascii="Arial MT"/>
                                <w:color w:val="404040"/>
                              </w:rPr>
                              <w:t>to</w:t>
                            </w:r>
                            <w:r>
                              <w:rPr>
                                <w:rFonts w:ascii="Arial MT"/>
                                <w:color w:val="404040"/>
                                <w:spacing w:val="-3"/>
                              </w:rPr>
                              <w:t xml:space="preserve"> </w:t>
                            </w:r>
                            <w:r>
                              <w:rPr>
                                <w:rFonts w:ascii="Arial MT"/>
                                <w:color w:val="404040"/>
                              </w:rPr>
                              <w:t>select the</w:t>
                            </w:r>
                            <w:r>
                              <w:rPr>
                                <w:rFonts w:ascii="Arial MT"/>
                                <w:color w:val="404040"/>
                                <w:spacing w:val="-3"/>
                              </w:rPr>
                              <w:t xml:space="preserve"> </w:t>
                            </w:r>
                            <w:r>
                              <w:rPr>
                                <w:rFonts w:ascii="Arial MT"/>
                                <w:color w:val="404040"/>
                              </w:rPr>
                              <w:t>WAN</w:t>
                            </w:r>
                            <w:r>
                              <w:rPr>
                                <w:rFonts w:ascii="Arial MT"/>
                                <w:color w:val="404040"/>
                                <w:spacing w:val="-5"/>
                              </w:rPr>
                              <w:t xml:space="preserve"> </w:t>
                            </w:r>
                            <w:r>
                              <w:rPr>
                                <w:rFonts w:ascii="Arial MT"/>
                                <w:color w:val="404040"/>
                              </w:rPr>
                              <w:t>interface and</w:t>
                            </w:r>
                            <w:r>
                              <w:rPr>
                                <w:rFonts w:ascii="Arial MT"/>
                                <w:color w:val="404040"/>
                                <w:spacing w:val="-3"/>
                              </w:rPr>
                              <w:t xml:space="preserve"> </w:t>
                            </w:r>
                            <w:r>
                              <w:rPr>
                                <w:rFonts w:ascii="Arial MT"/>
                                <w:color w:val="404040"/>
                              </w:rPr>
                              <w:t>press</w:t>
                            </w:r>
                            <w:r>
                              <w:rPr>
                                <w:rFonts w:ascii="Arial MT"/>
                                <w:color w:val="404040"/>
                                <w:spacing w:val="-2"/>
                              </w:rPr>
                              <w:t xml:space="preserve"> </w:t>
                            </w:r>
                            <w:r>
                              <w:rPr>
                                <w:rFonts w:ascii="Consolas"/>
                                <w:color w:val="E74B3B"/>
                                <w:sz w:val="18"/>
                              </w:rPr>
                              <w:t>Enter</w:t>
                            </w:r>
                            <w:r>
                              <w:rPr>
                                <w:rFonts w:ascii="Consolas"/>
                                <w:color w:val="E74B3B"/>
                                <w:spacing w:val="-30"/>
                                <w:sz w:val="18"/>
                              </w:rPr>
                              <w:t xml:space="preserve"> </w:t>
                            </w:r>
                            <w:r>
                              <w:rPr>
                                <w:rFonts w:ascii="Arial MT"/>
                                <w:color w:val="404040"/>
                              </w:rPr>
                              <w:t>to</w:t>
                            </w:r>
                            <w:r>
                              <w:rPr>
                                <w:rFonts w:ascii="Arial MT"/>
                                <w:color w:val="404040"/>
                                <w:spacing w:val="-2"/>
                              </w:rPr>
                              <w:t xml:space="preserve"> continue.</w:t>
                            </w:r>
                          </w:p>
                        </w:txbxContent>
                      </wps:txbx>
                      <wps:bodyPr wrap="square" lIns="0" tIns="0" rIns="0" bIns="0" rtlCol="0">
                        <a:noAutofit/>
                      </wps:bodyPr>
                    </wps:wsp>
                  </a:graphicData>
                </a:graphic>
              </wp:anchor>
            </w:drawing>
          </mc:Choice>
          <mc:Fallback>
            <w:pict>
              <v:shape id="Textbox 87" o:spid="_x0000_s1026" o:spt="202" type="#_x0000_t202" style="position:absolute;left:0pt;margin-left:36pt;margin-top:135.45pt;height:126.95pt;width:523.3pt;mso-position-horizontal-relative:page;mso-wrap-distance-bottom:0pt;mso-wrap-distance-top:0pt;z-index:-251610112;mso-width-relative:page;mso-height-relative:page;" fillcolor="#FBFBFB" filled="t" stroked="f" coordsize="21600,21600" o:gfxdata="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7sphnaAAAACwEAAA8AAAAAAAAAAQAgAAAA&#10;IgAAAGRycy9kb3ducmV2LnhtbFBLAQIUABQAAAAIAIdO4kCda8/q0AEAAKsDAAAOAAAAAAAAAAEA&#10;IAAAACkBAABkcnMvZTJvRG9jLnhtbFBLBQYAAAAABgAGAFkBAABrBQAAAAA=&#10;">
                <v:fill on="t" focussize="0,0"/>
                <v:stroke on="f"/>
                <v:imagedata o:title=""/>
                <o:lock v:ext="edit" aspectratio="f"/>
                <v:textbox inset="0mm,0mm,0mm,0mm">
                  <w:txbxContent>
                    <w:p w14:paraId="1B008605">
                      <w:pPr>
                        <w:spacing w:before="0"/>
                        <w:ind w:left="0" w:right="0" w:firstLine="0"/>
                        <w:jc w:val="left"/>
                        <w:rPr>
                          <w:rFonts w:ascii="Segoe Print" w:hAnsi="Segoe Print"/>
                          <w:b/>
                          <w:color w:val="000000"/>
                          <w:sz w:val="21"/>
                        </w:rPr>
                      </w:pPr>
                      <w:bookmarkStart w:id="49" w:name="Select WAN Interface"/>
                      <w:bookmarkEnd w:id="49"/>
                      <w:r>
                        <w:rPr>
                          <w:rFonts w:ascii="Georgia" w:hAnsi="Georgia"/>
                          <w:b/>
                          <w:color w:val="404040"/>
                          <w:sz w:val="30"/>
                        </w:rPr>
                        <w:t>Select</w:t>
                      </w:r>
                      <w:r>
                        <w:rPr>
                          <w:rFonts w:ascii="Georgia" w:hAnsi="Georgia"/>
                          <w:b/>
                          <w:color w:val="404040"/>
                          <w:spacing w:val="-2"/>
                          <w:sz w:val="30"/>
                        </w:rPr>
                        <w:t xml:space="preserve"> </w:t>
                      </w:r>
                      <w:r>
                        <w:rPr>
                          <w:rFonts w:ascii="Georgia" w:hAnsi="Georgia"/>
                          <w:b/>
                          <w:color w:val="404040"/>
                          <w:sz w:val="30"/>
                        </w:rPr>
                        <w:t>WAN</w:t>
                      </w:r>
                      <w:r>
                        <w:rPr>
                          <w:rFonts w:ascii="Georgia" w:hAnsi="Georgia"/>
                          <w:b/>
                          <w:color w:val="404040"/>
                          <w:spacing w:val="-3"/>
                          <w:sz w:val="30"/>
                        </w:rPr>
                        <w:t xml:space="preserve"> </w:t>
                      </w:r>
                      <w:r>
                        <w:rPr>
                          <w:rFonts w:ascii="Georgia" w:hAnsi="Georgia"/>
                          <w:b/>
                          <w:color w:val="404040"/>
                          <w:spacing w:val="-2"/>
                          <w:sz w:val="30"/>
                        </w:rPr>
                        <w:t>Interface</w:t>
                      </w:r>
                      <w:r>
                        <w:fldChar w:fldCharType="begin"/>
                      </w:r>
                      <w:r>
                        <w:instrText xml:space="preserve"> HYPERLINK "https://docs.netgate.com/pfsense/en/latest/install/install-walkthrough.html" \h </w:instrText>
                      </w:r>
                      <w:r>
                        <w:fldChar w:fldCharType="separate"/>
                      </w:r>
                      <w:r>
                        <w:rPr>
                          <w:rFonts w:ascii="Segoe Print" w:hAnsi="Segoe Print"/>
                          <w:b/>
                          <w:color w:val="2980B8"/>
                          <w:spacing w:val="-2"/>
                          <w:sz w:val="21"/>
                        </w:rPr>
                        <w:t>¶</w:t>
                      </w:r>
                      <w:r>
                        <w:rPr>
                          <w:rFonts w:ascii="Segoe Print" w:hAnsi="Segoe Print"/>
                          <w:b/>
                          <w:color w:val="2980B8"/>
                          <w:spacing w:val="-2"/>
                          <w:sz w:val="21"/>
                        </w:rPr>
                        <w:fldChar w:fldCharType="end"/>
                      </w:r>
                    </w:p>
                    <w:p w14:paraId="31E93D20">
                      <w:pPr>
                        <w:pStyle w:val="10"/>
                        <w:spacing w:before="444" w:line="312" w:lineRule="auto"/>
                        <w:ind w:right="1"/>
                        <w:rPr>
                          <w:rFonts w:ascii="Arial MT"/>
                          <w:color w:val="000000"/>
                        </w:rPr>
                      </w:pPr>
                      <w:r>
                        <w:rPr>
                          <w:rFonts w:ascii="Arial MT"/>
                          <w:color w:val="404040"/>
                        </w:rPr>
                        <w:t>The</w:t>
                      </w:r>
                      <w:r>
                        <w:rPr>
                          <w:rFonts w:ascii="Arial MT"/>
                          <w:color w:val="404040"/>
                          <w:spacing w:val="-3"/>
                        </w:rPr>
                        <w:t xml:space="preserve"> </w:t>
                      </w:r>
                      <w:r>
                        <w:rPr>
                          <w:rFonts w:ascii="Arial MT"/>
                          <w:color w:val="404040"/>
                        </w:rPr>
                        <w:t>first</w:t>
                      </w:r>
                      <w:r>
                        <w:rPr>
                          <w:rFonts w:ascii="Arial MT"/>
                          <w:color w:val="404040"/>
                          <w:spacing w:val="-1"/>
                        </w:rPr>
                        <w:t xml:space="preserve"> </w:t>
                      </w:r>
                      <w:r>
                        <w:rPr>
                          <w:rFonts w:ascii="Arial MT"/>
                          <w:color w:val="404040"/>
                        </w:rPr>
                        <w:t>interface</w:t>
                      </w:r>
                      <w:r>
                        <w:rPr>
                          <w:rFonts w:ascii="Arial MT"/>
                          <w:color w:val="404040"/>
                          <w:spacing w:val="-3"/>
                        </w:rPr>
                        <w:t xml:space="preserve"> </w:t>
                      </w:r>
                      <w:r>
                        <w:rPr>
                          <w:rFonts w:ascii="Arial MT"/>
                          <w:color w:val="404040"/>
                        </w:rPr>
                        <w:t>to</w:t>
                      </w:r>
                      <w:r>
                        <w:rPr>
                          <w:rFonts w:ascii="Arial MT"/>
                          <w:color w:val="404040"/>
                          <w:spacing w:val="-3"/>
                        </w:rPr>
                        <w:t xml:space="preserve"> </w:t>
                      </w:r>
                      <w:r>
                        <w:rPr>
                          <w:rFonts w:ascii="Arial MT"/>
                          <w:color w:val="404040"/>
                        </w:rPr>
                        <w:t>assign</w:t>
                      </w:r>
                      <w:r>
                        <w:rPr>
                          <w:rFonts w:ascii="Arial MT"/>
                          <w:color w:val="404040"/>
                          <w:spacing w:val="-1"/>
                        </w:rPr>
                        <w:t xml:space="preserve"> </w:t>
                      </w:r>
                      <w:r>
                        <w:rPr>
                          <w:rFonts w:ascii="Arial MT"/>
                          <w:color w:val="404040"/>
                        </w:rPr>
                        <w:t>is</w:t>
                      </w:r>
                      <w:r>
                        <w:rPr>
                          <w:rFonts w:ascii="Arial MT"/>
                          <w:color w:val="404040"/>
                          <w:spacing w:val="-2"/>
                        </w:rPr>
                        <w:t xml:space="preserve"> </w:t>
                      </w:r>
                      <w:r>
                        <w:rPr>
                          <w:rFonts w:ascii="Arial MT"/>
                          <w:color w:val="404040"/>
                        </w:rPr>
                        <w:t>the</w:t>
                      </w:r>
                      <w:r>
                        <w:rPr>
                          <w:rFonts w:ascii="Arial MT"/>
                          <w:color w:val="404040"/>
                          <w:spacing w:val="-3"/>
                        </w:rPr>
                        <w:t xml:space="preserve"> </w:t>
                      </w:r>
                      <w:r>
                        <w:rPr>
                          <w:rFonts w:ascii="Arial MT"/>
                          <w:color w:val="404040"/>
                        </w:rPr>
                        <w:t>WAN</w:t>
                      </w:r>
                      <w:r>
                        <w:rPr>
                          <w:rFonts w:ascii="Arial MT"/>
                          <w:color w:val="404040"/>
                          <w:spacing w:val="-5"/>
                        </w:rPr>
                        <w:t xml:space="preserve"> </w:t>
                      </w:r>
                      <w:r>
                        <w:rPr>
                          <w:rFonts w:ascii="Arial MT"/>
                          <w:color w:val="404040"/>
                        </w:rPr>
                        <w:t>interface.</w:t>
                      </w:r>
                      <w:r>
                        <w:rPr>
                          <w:rFonts w:ascii="Arial MT"/>
                          <w:color w:val="404040"/>
                          <w:spacing w:val="-4"/>
                        </w:rPr>
                        <w:t xml:space="preserve"> </w:t>
                      </w:r>
                      <w:r>
                        <w:rPr>
                          <w:rFonts w:ascii="Arial MT"/>
                          <w:color w:val="404040"/>
                        </w:rPr>
                        <w:t>This</w:t>
                      </w:r>
                      <w:r>
                        <w:rPr>
                          <w:rFonts w:ascii="Arial MT"/>
                          <w:color w:val="404040"/>
                          <w:spacing w:val="-2"/>
                        </w:rPr>
                        <w:t xml:space="preserve"> </w:t>
                      </w:r>
                      <w:r>
                        <w:rPr>
                          <w:rFonts w:ascii="Arial MT"/>
                          <w:color w:val="404040"/>
                        </w:rPr>
                        <w:t>is</w:t>
                      </w:r>
                      <w:r>
                        <w:rPr>
                          <w:rFonts w:ascii="Arial MT"/>
                          <w:color w:val="404040"/>
                          <w:spacing w:val="-2"/>
                        </w:rPr>
                        <w:t xml:space="preserve"> </w:t>
                      </w:r>
                      <w:r>
                        <w:rPr>
                          <w:rFonts w:ascii="Arial MT"/>
                          <w:color w:val="404040"/>
                        </w:rPr>
                        <w:t>the</w:t>
                      </w:r>
                      <w:r>
                        <w:rPr>
                          <w:rFonts w:ascii="Arial MT"/>
                          <w:color w:val="404040"/>
                          <w:spacing w:val="-3"/>
                        </w:rPr>
                        <w:t xml:space="preserve"> </w:t>
                      </w:r>
                      <w:r>
                        <w:rPr>
                          <w:rFonts w:ascii="Arial MT"/>
                          <w:color w:val="404040"/>
                        </w:rPr>
                        <w:t>interface</w:t>
                      </w:r>
                      <w:r>
                        <w:rPr>
                          <w:rFonts w:ascii="Arial MT"/>
                          <w:color w:val="404040"/>
                          <w:spacing w:val="-3"/>
                        </w:rPr>
                        <w:t xml:space="preserve"> </w:t>
                      </w:r>
                      <w:r>
                        <w:rPr>
                          <w:rFonts w:ascii="Arial MT"/>
                          <w:color w:val="404040"/>
                        </w:rPr>
                        <w:t>connected</w:t>
                      </w:r>
                      <w:r>
                        <w:rPr>
                          <w:rFonts w:ascii="Arial MT"/>
                          <w:color w:val="404040"/>
                          <w:spacing w:val="-3"/>
                        </w:rPr>
                        <w:t xml:space="preserve"> </w:t>
                      </w:r>
                      <w:r>
                        <w:rPr>
                          <w:rFonts w:ascii="Arial MT"/>
                          <w:color w:val="404040"/>
                        </w:rPr>
                        <w:t>to</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upstream network (e.g. Internet, modem, CPE, etc.). The installer presents a list of all detected interfaces and their MAC addresses, along with their current link state.</w:t>
                      </w:r>
                    </w:p>
                    <w:p w14:paraId="31D35F45">
                      <w:pPr>
                        <w:pStyle w:val="10"/>
                        <w:spacing w:before="87"/>
                        <w:rPr>
                          <w:rFonts w:ascii="Arial MT"/>
                          <w:color w:val="000000"/>
                        </w:rPr>
                      </w:pPr>
                    </w:p>
                    <w:p w14:paraId="5246DD9E">
                      <w:pPr>
                        <w:pStyle w:val="10"/>
                        <w:rPr>
                          <w:rFonts w:ascii="Arial MT"/>
                          <w:color w:val="000000"/>
                        </w:rPr>
                      </w:pPr>
                      <w:r>
                        <w:rPr>
                          <w:rFonts w:ascii="Arial MT"/>
                          <w:color w:val="404040"/>
                        </w:rPr>
                        <w:t>Use</w:t>
                      </w:r>
                      <w:r>
                        <w:rPr>
                          <w:rFonts w:ascii="Arial MT"/>
                          <w:color w:val="404040"/>
                          <w:spacing w:val="-7"/>
                        </w:rPr>
                        <w:t xml:space="preserve"> </w:t>
                      </w:r>
                      <w:r>
                        <w:rPr>
                          <w:rFonts w:ascii="Arial MT"/>
                          <w:color w:val="404040"/>
                        </w:rPr>
                        <w:t>the</w:t>
                      </w:r>
                      <w:r>
                        <w:rPr>
                          <w:rFonts w:ascii="Arial MT"/>
                          <w:color w:val="404040"/>
                          <w:spacing w:val="-3"/>
                        </w:rPr>
                        <w:t xml:space="preserve"> </w:t>
                      </w:r>
                      <w:r>
                        <w:rPr>
                          <w:rFonts w:ascii="Arial MT"/>
                          <w:color w:val="404040"/>
                        </w:rPr>
                        <w:t>up/down arrow</w:t>
                      </w:r>
                      <w:r>
                        <w:rPr>
                          <w:rFonts w:ascii="Arial MT"/>
                          <w:color w:val="404040"/>
                          <w:spacing w:val="-2"/>
                        </w:rPr>
                        <w:t xml:space="preserve"> </w:t>
                      </w:r>
                      <w:r>
                        <w:rPr>
                          <w:rFonts w:ascii="Arial MT"/>
                          <w:color w:val="404040"/>
                        </w:rPr>
                        <w:t>keys</w:t>
                      </w:r>
                      <w:r>
                        <w:rPr>
                          <w:rFonts w:ascii="Arial MT"/>
                          <w:color w:val="404040"/>
                          <w:spacing w:val="-2"/>
                        </w:rPr>
                        <w:t xml:space="preserve"> </w:t>
                      </w:r>
                      <w:r>
                        <w:rPr>
                          <w:rFonts w:ascii="Arial MT"/>
                          <w:color w:val="404040"/>
                        </w:rPr>
                        <w:t>to</w:t>
                      </w:r>
                      <w:r>
                        <w:rPr>
                          <w:rFonts w:ascii="Arial MT"/>
                          <w:color w:val="404040"/>
                          <w:spacing w:val="-3"/>
                        </w:rPr>
                        <w:t xml:space="preserve"> </w:t>
                      </w:r>
                      <w:r>
                        <w:rPr>
                          <w:rFonts w:ascii="Arial MT"/>
                          <w:color w:val="404040"/>
                        </w:rPr>
                        <w:t>select the</w:t>
                      </w:r>
                      <w:r>
                        <w:rPr>
                          <w:rFonts w:ascii="Arial MT"/>
                          <w:color w:val="404040"/>
                          <w:spacing w:val="-3"/>
                        </w:rPr>
                        <w:t xml:space="preserve"> </w:t>
                      </w:r>
                      <w:r>
                        <w:rPr>
                          <w:rFonts w:ascii="Arial MT"/>
                          <w:color w:val="404040"/>
                        </w:rPr>
                        <w:t>WAN</w:t>
                      </w:r>
                      <w:r>
                        <w:rPr>
                          <w:rFonts w:ascii="Arial MT"/>
                          <w:color w:val="404040"/>
                          <w:spacing w:val="-5"/>
                        </w:rPr>
                        <w:t xml:space="preserve"> </w:t>
                      </w:r>
                      <w:r>
                        <w:rPr>
                          <w:rFonts w:ascii="Arial MT"/>
                          <w:color w:val="404040"/>
                        </w:rPr>
                        <w:t>interface and</w:t>
                      </w:r>
                      <w:r>
                        <w:rPr>
                          <w:rFonts w:ascii="Arial MT"/>
                          <w:color w:val="404040"/>
                          <w:spacing w:val="-3"/>
                        </w:rPr>
                        <w:t xml:space="preserve"> </w:t>
                      </w:r>
                      <w:r>
                        <w:rPr>
                          <w:rFonts w:ascii="Arial MT"/>
                          <w:color w:val="404040"/>
                        </w:rPr>
                        <w:t>press</w:t>
                      </w:r>
                      <w:r>
                        <w:rPr>
                          <w:rFonts w:ascii="Arial MT"/>
                          <w:color w:val="404040"/>
                          <w:spacing w:val="-2"/>
                        </w:rPr>
                        <w:t xml:space="preserve"> </w:t>
                      </w:r>
                      <w:r>
                        <w:rPr>
                          <w:rFonts w:ascii="Consolas"/>
                          <w:color w:val="E74B3B"/>
                          <w:sz w:val="18"/>
                        </w:rPr>
                        <w:t>Enter</w:t>
                      </w:r>
                      <w:r>
                        <w:rPr>
                          <w:rFonts w:ascii="Consolas"/>
                          <w:color w:val="E74B3B"/>
                          <w:spacing w:val="-30"/>
                          <w:sz w:val="18"/>
                        </w:rPr>
                        <w:t xml:space="preserve"> </w:t>
                      </w:r>
                      <w:r>
                        <w:rPr>
                          <w:rFonts w:ascii="Arial MT"/>
                          <w:color w:val="404040"/>
                        </w:rPr>
                        <w:t>to</w:t>
                      </w:r>
                      <w:r>
                        <w:rPr>
                          <w:rFonts w:ascii="Arial MT"/>
                          <w:color w:val="404040"/>
                          <w:spacing w:val="-2"/>
                        </w:rPr>
                        <w:t xml:space="preserve"> continue.</w:t>
                      </w:r>
                    </w:p>
                  </w:txbxContent>
                </v:textbox>
                <w10:wrap type="topAndBottom"/>
              </v:shape>
            </w:pict>
          </mc:Fallback>
        </mc:AlternateContent>
      </w:r>
    </w:p>
    <w:p w14:paraId="375980DA">
      <w:pPr>
        <w:pStyle w:val="10"/>
        <w:spacing w:before="106"/>
        <w:rPr>
          <w:sz w:val="20"/>
        </w:rPr>
      </w:pPr>
      <w:r>
        <w:rPr>
          <w:sz w:val="20"/>
        </w:rPr>
        <w:drawing>
          <wp:anchor distT="0" distB="0" distL="0" distR="0" simplePos="0" relativeHeight="251705344" behindDoc="1" locked="0" layoutInCell="1" allowOverlap="1">
            <wp:simplePos x="0" y="0"/>
            <wp:positionH relativeFrom="page">
              <wp:posOffset>1618615</wp:posOffset>
            </wp:positionH>
            <wp:positionV relativeFrom="paragraph">
              <wp:posOffset>27940</wp:posOffset>
            </wp:positionV>
            <wp:extent cx="4512945" cy="1314450"/>
            <wp:effectExtent l="0" t="0" r="0" b="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2" cstate="print"/>
                    <a:stretch>
                      <a:fillRect/>
                    </a:stretch>
                  </pic:blipFill>
                  <pic:spPr>
                    <a:xfrm>
                      <a:off x="0" y="0"/>
                      <a:ext cx="4512995" cy="1314450"/>
                    </a:xfrm>
                    <a:prstGeom prst="rect">
                      <a:avLst/>
                    </a:prstGeom>
                  </pic:spPr>
                </pic:pic>
              </a:graphicData>
            </a:graphic>
          </wp:anchor>
        </w:drawing>
      </w:r>
    </w:p>
    <w:p w14:paraId="30761028">
      <w:pPr>
        <w:pStyle w:val="10"/>
        <w:spacing w:after="0"/>
        <w:rPr>
          <w:sz w:val="20"/>
        </w:rPr>
        <w:sectPr>
          <w:headerReference r:id="rId15" w:type="default"/>
          <w:footerReference r:id="rId16"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6122D582">
      <w:pPr>
        <w:pStyle w:val="10"/>
        <w:ind w:left="1855"/>
        <w:rPr>
          <w:sz w:val="20"/>
        </w:rPr>
      </w:pPr>
      <w:r>
        <w:rPr>
          <w:sz w:val="20"/>
        </w:rPr>
        <w:drawing>
          <wp:inline distT="0" distB="0" distL="0" distR="0">
            <wp:extent cx="4057015" cy="1924050"/>
            <wp:effectExtent l="0" t="0" r="0" b="0"/>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3" cstate="print"/>
                    <a:stretch>
                      <a:fillRect/>
                    </a:stretch>
                  </pic:blipFill>
                  <pic:spPr>
                    <a:xfrm>
                      <a:off x="0" y="0"/>
                      <a:ext cx="4057313" cy="1924050"/>
                    </a:xfrm>
                    <a:prstGeom prst="rect">
                      <a:avLst/>
                    </a:prstGeom>
                  </pic:spPr>
                </pic:pic>
              </a:graphicData>
            </a:graphic>
          </wp:inline>
        </w:drawing>
      </w:r>
    </w:p>
    <w:p w14:paraId="1FC98CFE">
      <w:pPr>
        <w:pStyle w:val="10"/>
        <w:spacing w:before="83"/>
      </w:pPr>
    </w:p>
    <w:p w14:paraId="72130434">
      <w:pPr>
        <w:spacing w:before="0"/>
        <w:ind w:left="295" w:right="0" w:firstLine="0"/>
        <w:jc w:val="left"/>
        <w:rPr>
          <w:rFonts w:ascii="Segoe Print" w:hAnsi="Segoe Print"/>
          <w:sz w:val="21"/>
        </w:rPr>
      </w:pPr>
      <w:r>
        <w:rPr>
          <w:i/>
          <w:sz w:val="24"/>
        </w:rPr>
        <w:t>Select</w:t>
      </w:r>
      <w:r>
        <w:rPr>
          <w:i/>
          <w:spacing w:val="-3"/>
          <w:sz w:val="24"/>
        </w:rPr>
        <w:t xml:space="preserve"> </w:t>
      </w:r>
      <w:r>
        <w:rPr>
          <w:i/>
          <w:sz w:val="24"/>
        </w:rPr>
        <w:t>WAN</w:t>
      </w:r>
      <w:r>
        <w:rPr>
          <w:i/>
          <w:spacing w:val="1"/>
          <w:sz w:val="24"/>
        </w:rPr>
        <w:t xml:space="preserve"> </w:t>
      </w:r>
      <w:r>
        <w:rPr>
          <w:i/>
          <w:spacing w:val="-2"/>
          <w:sz w:val="24"/>
        </w:rPr>
        <w:t>Interface</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7A7D5934">
      <w:pPr>
        <w:pStyle w:val="7"/>
        <w:tabs>
          <w:tab w:val="left" w:pos="10940"/>
        </w:tabs>
        <w:spacing w:before="358"/>
      </w:pPr>
      <w:r>
        <w:rPr>
          <w:color w:val="FFFFFF"/>
          <w:spacing w:val="-4"/>
          <w:shd w:val="clear" w:color="auto" w:fill="6AAFDE"/>
        </w:rPr>
        <w:t>Note</w:t>
      </w:r>
      <w:r>
        <w:rPr>
          <w:color w:val="FFFFFF"/>
          <w:shd w:val="clear" w:color="auto" w:fill="6AAFDE"/>
        </w:rPr>
        <w:tab/>
      </w:r>
    </w:p>
    <w:p w14:paraId="0F9FEF7B">
      <w:pPr>
        <w:pStyle w:val="10"/>
        <w:spacing w:before="264" w:line="312" w:lineRule="auto"/>
        <w:ind w:left="295" w:right="411"/>
      </w:pPr>
      <w:r>
        <w:rPr>
          <w:color w:val="000000"/>
          <w:shd w:val="clear" w:color="auto" w:fill="E7F1F9"/>
        </w:rPr>
        <w:t>When re-visiting this assignment screen later, for example to change the interface assignment or</w:t>
      </w:r>
      <w:r>
        <w:rPr>
          <w:color w:val="000000"/>
        </w:rPr>
        <w:t xml:space="preserve"> </w:t>
      </w:r>
      <w:r>
        <w:rPr>
          <w:color w:val="000000"/>
          <w:shd w:val="clear" w:color="auto" w:fill="E7F1F9"/>
        </w:rPr>
        <w:t>configuration,</w:t>
      </w:r>
      <w:r>
        <w:rPr>
          <w:color w:val="000000"/>
          <w:spacing w:val="-5"/>
          <w:shd w:val="clear" w:color="auto" w:fill="E7F1F9"/>
        </w:rPr>
        <w:t xml:space="preserve"> </w:t>
      </w:r>
      <w:r>
        <w:rPr>
          <w:color w:val="000000"/>
          <w:shd w:val="clear" w:color="auto" w:fill="E7F1F9"/>
        </w:rPr>
        <w:t>the</w:t>
      </w:r>
      <w:r>
        <w:rPr>
          <w:color w:val="000000"/>
          <w:spacing w:val="-2"/>
          <w:shd w:val="clear" w:color="auto" w:fill="E7F1F9"/>
        </w:rPr>
        <w:t xml:space="preserve"> </w:t>
      </w:r>
      <w:r>
        <w:rPr>
          <w:color w:val="000000"/>
          <w:shd w:val="clear" w:color="auto" w:fill="E7F1F9"/>
        </w:rPr>
        <w:t>list</w:t>
      </w:r>
      <w:r>
        <w:rPr>
          <w:color w:val="000000"/>
          <w:spacing w:val="-4"/>
          <w:shd w:val="clear" w:color="auto" w:fill="E7F1F9"/>
        </w:rPr>
        <w:t xml:space="preserve"> </w:t>
      </w:r>
      <w:r>
        <w:rPr>
          <w:color w:val="000000"/>
          <w:shd w:val="clear" w:color="auto" w:fill="E7F1F9"/>
        </w:rPr>
        <w:t>also</w:t>
      </w:r>
      <w:r>
        <w:rPr>
          <w:color w:val="000000"/>
          <w:spacing w:val="-3"/>
          <w:shd w:val="clear" w:color="auto" w:fill="E7F1F9"/>
        </w:rPr>
        <w:t xml:space="preserve"> </w:t>
      </w:r>
      <w:r>
        <w:rPr>
          <w:color w:val="000000"/>
          <w:shd w:val="clear" w:color="auto" w:fill="E7F1F9"/>
        </w:rPr>
        <w:t>includes</w:t>
      </w:r>
      <w:r>
        <w:rPr>
          <w:color w:val="000000"/>
          <w:spacing w:val="-3"/>
          <w:shd w:val="clear" w:color="auto" w:fill="E7F1F9"/>
        </w:rPr>
        <w:t xml:space="preserve"> </w:t>
      </w:r>
      <w:r>
        <w:rPr>
          <w:color w:val="000000"/>
          <w:shd w:val="clear" w:color="auto" w:fill="E7F1F9"/>
        </w:rPr>
        <w:t>the</w:t>
      </w:r>
      <w:r>
        <w:rPr>
          <w:color w:val="000000"/>
          <w:spacing w:val="-2"/>
          <w:shd w:val="clear" w:color="auto" w:fill="E7F1F9"/>
        </w:rPr>
        <w:t xml:space="preserve"> </w:t>
      </w:r>
      <w:r>
        <w:rPr>
          <w:color w:val="000000"/>
          <w:shd w:val="clear" w:color="auto" w:fill="E7F1F9"/>
        </w:rPr>
        <w:t>current</w:t>
      </w:r>
      <w:r>
        <w:rPr>
          <w:color w:val="000000"/>
          <w:spacing w:val="-3"/>
          <w:shd w:val="clear" w:color="auto" w:fill="E7F1F9"/>
        </w:rPr>
        <w:t xml:space="preserve"> </w:t>
      </w:r>
      <w:r>
        <w:rPr>
          <w:color w:val="000000"/>
          <w:shd w:val="clear" w:color="auto" w:fill="E7F1F9"/>
        </w:rPr>
        <w:t>assignment</w:t>
      </w:r>
      <w:r>
        <w:rPr>
          <w:color w:val="000000"/>
          <w:spacing w:val="-3"/>
          <w:shd w:val="clear" w:color="auto" w:fill="E7F1F9"/>
        </w:rPr>
        <w:t xml:space="preserve"> </w:t>
      </w:r>
      <w:r>
        <w:rPr>
          <w:color w:val="000000"/>
          <w:shd w:val="clear" w:color="auto" w:fill="E7F1F9"/>
        </w:rPr>
        <w:t>(e.g.</w:t>
      </w:r>
      <w:r>
        <w:rPr>
          <w:color w:val="000000"/>
          <w:spacing w:val="-1"/>
          <w:shd w:val="clear" w:color="auto" w:fill="E7F1F9"/>
        </w:rPr>
        <w:t xml:space="preserve"> </w:t>
      </w:r>
      <w:r>
        <w:rPr>
          <w:color w:val="000000"/>
          <w:shd w:val="clear" w:color="auto" w:fill="E7F1F9"/>
        </w:rPr>
        <w:t>WAN</w:t>
      </w:r>
      <w:r>
        <w:rPr>
          <w:color w:val="000000"/>
          <w:spacing w:val="-3"/>
          <w:shd w:val="clear" w:color="auto" w:fill="E7F1F9"/>
        </w:rPr>
        <w:t xml:space="preserve"> </w:t>
      </w:r>
      <w:r>
        <w:rPr>
          <w:color w:val="000000"/>
          <w:shd w:val="clear" w:color="auto" w:fill="E7F1F9"/>
        </w:rPr>
        <w:t>or</w:t>
      </w:r>
      <w:r>
        <w:rPr>
          <w:color w:val="000000"/>
          <w:spacing w:val="-3"/>
          <w:shd w:val="clear" w:color="auto" w:fill="E7F1F9"/>
        </w:rPr>
        <w:t xml:space="preserve"> </w:t>
      </w:r>
      <w:r>
        <w:rPr>
          <w:color w:val="000000"/>
          <w:shd w:val="clear" w:color="auto" w:fill="E7F1F9"/>
        </w:rPr>
        <w:t>LAN)</w:t>
      </w:r>
      <w:r>
        <w:rPr>
          <w:color w:val="000000"/>
          <w:spacing w:val="-2"/>
          <w:shd w:val="clear" w:color="auto" w:fill="E7F1F9"/>
        </w:rPr>
        <w:t xml:space="preserve"> </w:t>
      </w:r>
      <w:r>
        <w:rPr>
          <w:color w:val="000000"/>
          <w:shd w:val="clear" w:color="auto" w:fill="E7F1F9"/>
        </w:rPr>
        <w:t>at</w:t>
      </w:r>
      <w:r>
        <w:rPr>
          <w:color w:val="000000"/>
          <w:spacing w:val="-3"/>
          <w:shd w:val="clear" w:color="auto" w:fill="E7F1F9"/>
        </w:rPr>
        <w:t xml:space="preserve"> </w:t>
      </w:r>
      <w:r>
        <w:rPr>
          <w:color w:val="000000"/>
          <w:shd w:val="clear" w:color="auto" w:fill="E7F1F9"/>
        </w:rPr>
        <w:t>the</w:t>
      </w:r>
      <w:r>
        <w:rPr>
          <w:color w:val="000000"/>
          <w:spacing w:val="-3"/>
          <w:shd w:val="clear" w:color="auto" w:fill="E7F1F9"/>
        </w:rPr>
        <w:t xml:space="preserve"> </w:t>
      </w:r>
      <w:r>
        <w:rPr>
          <w:color w:val="000000"/>
          <w:shd w:val="clear" w:color="auto" w:fill="E7F1F9"/>
        </w:rPr>
        <w:t>end</w:t>
      </w:r>
      <w:r>
        <w:rPr>
          <w:color w:val="000000"/>
          <w:spacing w:val="-1"/>
          <w:shd w:val="clear" w:color="auto" w:fill="E7F1F9"/>
        </w:rPr>
        <w:t xml:space="preserve"> </w:t>
      </w:r>
      <w:r>
        <w:rPr>
          <w:color w:val="000000"/>
          <w:shd w:val="clear" w:color="auto" w:fill="E7F1F9"/>
        </w:rPr>
        <w:t>of</w:t>
      </w:r>
      <w:r>
        <w:rPr>
          <w:color w:val="000000"/>
          <w:spacing w:val="-3"/>
          <w:shd w:val="clear" w:color="auto" w:fill="E7F1F9"/>
        </w:rPr>
        <w:t xml:space="preserve"> </w:t>
      </w:r>
      <w:r>
        <w:rPr>
          <w:color w:val="000000"/>
          <w:shd w:val="clear" w:color="auto" w:fill="E7F1F9"/>
        </w:rPr>
        <w:t>each</w:t>
      </w:r>
      <w:r>
        <w:rPr>
          <w:color w:val="000000"/>
          <w:spacing w:val="-3"/>
          <w:shd w:val="clear" w:color="auto" w:fill="E7F1F9"/>
        </w:rPr>
        <w:t xml:space="preserve"> </w:t>
      </w:r>
      <w:r>
        <w:rPr>
          <w:color w:val="000000"/>
          <w:shd w:val="clear" w:color="auto" w:fill="E7F1F9"/>
        </w:rPr>
        <w:t>row.</w:t>
      </w:r>
    </w:p>
    <w:p w14:paraId="2C7D3802">
      <w:pPr>
        <w:pStyle w:val="10"/>
        <w:spacing w:before="4"/>
      </w:pPr>
    </w:p>
    <w:p w14:paraId="72B9A3A5">
      <w:pPr>
        <w:pStyle w:val="4"/>
        <w:rPr>
          <w:rFonts w:ascii="Segoe Print" w:hAnsi="Segoe Print"/>
          <w:sz w:val="21"/>
        </w:rPr>
      </w:pPr>
      <w:bookmarkStart w:id="7" w:name="Configure WAN Interface"/>
      <w:bookmarkEnd w:id="7"/>
      <w:r>
        <w:t>Configure</w:t>
      </w:r>
      <w:r>
        <w:rPr>
          <w:spacing w:val="-4"/>
        </w:rPr>
        <w:t xml:space="preserve"> </w:t>
      </w:r>
      <w:r>
        <w:t>WAN</w:t>
      </w:r>
      <w:r>
        <w:rPr>
          <w:spacing w:val="-4"/>
        </w:rPr>
        <w:t xml:space="preserve"> </w:t>
      </w:r>
      <w:r>
        <w:rPr>
          <w:spacing w:val="-2"/>
        </w:rPr>
        <w:t>Interface</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3FA93932">
      <w:pPr>
        <w:pStyle w:val="10"/>
        <w:spacing w:before="443" w:line="312" w:lineRule="auto"/>
        <w:ind w:left="295" w:right="411"/>
      </w:pPr>
      <w:r>
        <w:t>The next</w:t>
      </w:r>
      <w:r>
        <w:rPr>
          <w:spacing w:val="-1"/>
        </w:rPr>
        <w:t xml:space="preserve"> </w:t>
      </w:r>
      <w:r>
        <w:t>step is to configure the WAN interface. The installer can utilize DHCP, static IP address, and PPPoE</w:t>
      </w:r>
      <w:r>
        <w:rPr>
          <w:spacing w:val="-5"/>
        </w:rPr>
        <w:t xml:space="preserve"> </w:t>
      </w:r>
      <w:r>
        <w:t>configurations</w:t>
      </w:r>
      <w:r>
        <w:rPr>
          <w:spacing w:val="-7"/>
        </w:rPr>
        <w:t xml:space="preserve"> </w:t>
      </w:r>
      <w:r>
        <w:t>for</w:t>
      </w:r>
      <w:r>
        <w:rPr>
          <w:spacing w:val="-3"/>
        </w:rPr>
        <w:t xml:space="preserve"> </w:t>
      </w:r>
      <w:r>
        <w:t>WAN</w:t>
      </w:r>
      <w:r>
        <w:rPr>
          <w:spacing w:val="-5"/>
        </w:rPr>
        <w:t xml:space="preserve"> </w:t>
      </w:r>
      <w:r>
        <w:t>interfaces.</w:t>
      </w:r>
      <w:r>
        <w:rPr>
          <w:spacing w:val="-2"/>
        </w:rPr>
        <w:t xml:space="preserve"> </w:t>
      </w:r>
      <w:r>
        <w:t>Additionally,</w:t>
      </w:r>
      <w:r>
        <w:rPr>
          <w:spacing w:val="-2"/>
        </w:rPr>
        <w:t xml:space="preserve"> </w:t>
      </w:r>
      <w:r>
        <w:t>interfaces</w:t>
      </w:r>
      <w:r>
        <w:rPr>
          <w:spacing w:val="-2"/>
        </w:rPr>
        <w:t xml:space="preserve"> </w:t>
      </w:r>
      <w:r>
        <w:t>may</w:t>
      </w:r>
      <w:r>
        <w:rPr>
          <w:spacing w:val="-4"/>
        </w:rPr>
        <w:t xml:space="preserve"> </w:t>
      </w:r>
      <w:r>
        <w:t>be</w:t>
      </w:r>
      <w:r>
        <w:rPr>
          <w:spacing w:val="-5"/>
        </w:rPr>
        <w:t xml:space="preserve"> </w:t>
      </w:r>
      <w:r>
        <w:t>VLAN</w:t>
      </w:r>
      <w:r>
        <w:rPr>
          <w:spacing w:val="-3"/>
        </w:rPr>
        <w:t xml:space="preserve"> </w:t>
      </w:r>
      <w:r>
        <w:t>tagged</w:t>
      </w:r>
      <w:r>
        <w:rPr>
          <w:spacing w:val="-2"/>
        </w:rPr>
        <w:t xml:space="preserve"> </w:t>
      </w:r>
      <w:r>
        <w:t>if</w:t>
      </w:r>
      <w:r>
        <w:rPr>
          <w:spacing w:val="-8"/>
        </w:rPr>
        <w:t xml:space="preserve"> </w:t>
      </w:r>
      <w:r>
        <w:t>necessary.</w:t>
      </w:r>
    </w:p>
    <w:p w14:paraId="63163D1F">
      <w:pPr>
        <w:pStyle w:val="10"/>
        <w:spacing w:before="89"/>
      </w:pPr>
    </w:p>
    <w:p w14:paraId="4A62B861">
      <w:pPr>
        <w:spacing w:before="0" w:line="312" w:lineRule="auto"/>
        <w:ind w:left="295" w:right="308" w:firstLine="0"/>
        <w:jc w:val="left"/>
        <w:rPr>
          <w:sz w:val="24"/>
        </w:rPr>
      </w:pPr>
      <w:r>
        <w:rPr>
          <w:sz w:val="24"/>
        </w:rPr>
        <w:t>To</w:t>
      </w:r>
      <w:r>
        <w:rPr>
          <w:spacing w:val="-6"/>
          <w:sz w:val="24"/>
        </w:rPr>
        <w:t xml:space="preserve"> </w:t>
      </w:r>
      <w:r>
        <w:rPr>
          <w:sz w:val="24"/>
        </w:rPr>
        <w:t>change</w:t>
      </w:r>
      <w:r>
        <w:rPr>
          <w:spacing w:val="-2"/>
          <w:sz w:val="24"/>
        </w:rPr>
        <w:t xml:space="preserve"> </w:t>
      </w:r>
      <w:r>
        <w:rPr>
          <w:sz w:val="24"/>
        </w:rPr>
        <w:t>the</w:t>
      </w:r>
      <w:r>
        <w:rPr>
          <w:spacing w:val="-4"/>
          <w:sz w:val="24"/>
        </w:rPr>
        <w:t xml:space="preserve"> </w:t>
      </w:r>
      <w:r>
        <w:rPr>
          <w:sz w:val="24"/>
        </w:rPr>
        <w:t>type</w:t>
      </w:r>
      <w:r>
        <w:rPr>
          <w:spacing w:val="-2"/>
          <w:sz w:val="24"/>
        </w:rPr>
        <w:t xml:space="preserve"> </w:t>
      </w:r>
      <w:r>
        <w:rPr>
          <w:sz w:val="24"/>
        </w:rPr>
        <w:t>of</w:t>
      </w:r>
      <w:r>
        <w:rPr>
          <w:spacing w:val="-2"/>
          <w:sz w:val="24"/>
        </w:rPr>
        <w:t xml:space="preserve"> </w:t>
      </w:r>
      <w:r>
        <w:rPr>
          <w:sz w:val="24"/>
        </w:rPr>
        <w:t>interface</w:t>
      </w:r>
      <w:r>
        <w:rPr>
          <w:spacing w:val="-2"/>
          <w:sz w:val="24"/>
        </w:rPr>
        <w:t xml:space="preserve"> </w:t>
      </w:r>
      <w:r>
        <w:rPr>
          <w:sz w:val="24"/>
        </w:rPr>
        <w:t>configuration,</w:t>
      </w:r>
      <w:r>
        <w:rPr>
          <w:spacing w:val="-3"/>
          <w:sz w:val="24"/>
        </w:rPr>
        <w:t xml:space="preserve"> </w:t>
      </w:r>
      <w:r>
        <w:rPr>
          <w:sz w:val="24"/>
        </w:rPr>
        <w:t>select</w:t>
      </w:r>
      <w:r>
        <w:rPr>
          <w:spacing w:val="-1"/>
          <w:sz w:val="24"/>
        </w:rPr>
        <w:t xml:space="preserve"> </w:t>
      </w:r>
      <w:r>
        <w:rPr>
          <w:b/>
          <w:sz w:val="24"/>
        </w:rPr>
        <w:t>Interface</w:t>
      </w:r>
      <w:r>
        <w:rPr>
          <w:b/>
          <w:spacing w:val="-4"/>
          <w:sz w:val="24"/>
        </w:rPr>
        <w:t xml:space="preserve"> </w:t>
      </w:r>
      <w:r>
        <w:rPr>
          <w:b/>
          <w:sz w:val="24"/>
        </w:rPr>
        <w:t>Mode</w:t>
      </w:r>
      <w:r>
        <w:rPr>
          <w:b/>
          <w:spacing w:val="-2"/>
          <w:sz w:val="24"/>
        </w:rPr>
        <w:t xml:space="preserve"> </w:t>
      </w:r>
      <w:r>
        <w:rPr>
          <w:sz w:val="24"/>
        </w:rPr>
        <w:t>and</w:t>
      </w:r>
      <w:r>
        <w:rPr>
          <w:spacing w:val="-3"/>
          <w:sz w:val="24"/>
        </w:rPr>
        <w:t xml:space="preserve"> </w:t>
      </w:r>
      <w:r>
        <w:rPr>
          <w:sz w:val="24"/>
        </w:rPr>
        <w:t>press</w:t>
      </w:r>
      <w:r>
        <w:rPr>
          <w:spacing w:val="-1"/>
          <w:sz w:val="24"/>
        </w:rPr>
        <w:t xml:space="preserve"> </w:t>
      </w:r>
      <w:r>
        <w:rPr>
          <w:sz w:val="24"/>
        </w:rPr>
        <w:t>the</w:t>
      </w:r>
      <w:r>
        <w:rPr>
          <w:spacing w:val="-4"/>
          <w:sz w:val="24"/>
        </w:rPr>
        <w:t xml:space="preserve"> </w:t>
      </w:r>
      <w:r>
        <w:rPr>
          <w:rFonts w:ascii="Consolas"/>
          <w:color w:val="E74B3B"/>
          <w:sz w:val="18"/>
        </w:rPr>
        <w:t>Enter</w:t>
      </w:r>
      <w:r>
        <w:rPr>
          <w:rFonts w:ascii="Consolas"/>
          <w:color w:val="E74B3B"/>
          <w:spacing w:val="-38"/>
          <w:sz w:val="18"/>
        </w:rPr>
        <w:t xml:space="preserve"> </w:t>
      </w:r>
      <w:r>
        <w:rPr>
          <w:sz w:val="24"/>
        </w:rPr>
        <w:t>key.</w:t>
      </w:r>
      <w:r>
        <w:rPr>
          <w:spacing w:val="-1"/>
          <w:sz w:val="24"/>
        </w:rPr>
        <w:t xml:space="preserve"> </w:t>
      </w:r>
      <w:r>
        <w:rPr>
          <w:sz w:val="24"/>
        </w:rPr>
        <w:t>To</w:t>
      </w:r>
      <w:r>
        <w:rPr>
          <w:spacing w:val="-1"/>
          <w:sz w:val="24"/>
        </w:rPr>
        <w:t xml:space="preserve"> </w:t>
      </w:r>
      <w:r>
        <w:rPr>
          <w:sz w:val="24"/>
        </w:rPr>
        <w:t>configure</w:t>
      </w:r>
      <w:r>
        <w:rPr>
          <w:spacing w:val="-4"/>
          <w:sz w:val="24"/>
        </w:rPr>
        <w:t xml:space="preserve"> </w:t>
      </w:r>
      <w:r>
        <w:rPr>
          <w:sz w:val="24"/>
        </w:rPr>
        <w:t xml:space="preserve">a VLAN tag, select </w:t>
      </w:r>
      <w:r>
        <w:rPr>
          <w:b/>
          <w:sz w:val="24"/>
        </w:rPr>
        <w:t xml:space="preserve">VLAN Settings </w:t>
      </w:r>
      <w:r>
        <w:rPr>
          <w:sz w:val="24"/>
        </w:rPr>
        <w:t xml:space="preserve">and press the </w:t>
      </w:r>
      <w:r>
        <w:rPr>
          <w:rFonts w:ascii="Consolas"/>
          <w:color w:val="E74B3B"/>
          <w:sz w:val="18"/>
        </w:rPr>
        <w:t>Enter</w:t>
      </w:r>
      <w:r>
        <w:rPr>
          <w:rFonts w:ascii="Consolas"/>
          <w:color w:val="E74B3B"/>
          <w:spacing w:val="-31"/>
          <w:sz w:val="18"/>
        </w:rPr>
        <w:t xml:space="preserve"> </w:t>
      </w:r>
      <w:r>
        <w:rPr>
          <w:sz w:val="24"/>
        </w:rPr>
        <w:t xml:space="preserve">key. To toggle use of the local resolver, select </w:t>
      </w:r>
      <w:r>
        <w:rPr>
          <w:b/>
          <w:sz w:val="24"/>
        </w:rPr>
        <w:t>Use local resolver</w:t>
      </w:r>
      <w:r>
        <w:rPr>
          <w:sz w:val="24"/>
        </w:rPr>
        <w:t>.</w:t>
      </w:r>
    </w:p>
    <w:p w14:paraId="417A185E">
      <w:pPr>
        <w:pStyle w:val="10"/>
        <w:spacing w:before="85"/>
      </w:pPr>
    </w:p>
    <w:p w14:paraId="146D2482">
      <w:pPr>
        <w:pStyle w:val="10"/>
        <w:ind w:left="295"/>
      </w:pPr>
      <w:r>
        <w:t>These</w:t>
      </w:r>
      <w:r>
        <w:rPr>
          <w:spacing w:val="-3"/>
        </w:rPr>
        <w:t xml:space="preserve"> </w:t>
      </w:r>
      <w:r>
        <w:t>options</w:t>
      </w:r>
      <w:r>
        <w:rPr>
          <w:spacing w:val="-4"/>
        </w:rPr>
        <w:t xml:space="preserve"> </w:t>
      </w:r>
      <w:r>
        <w:t>are explained</w:t>
      </w:r>
      <w:r>
        <w:rPr>
          <w:spacing w:val="-1"/>
        </w:rPr>
        <w:t xml:space="preserve"> </w:t>
      </w:r>
      <w:r>
        <w:t>in</w:t>
      </w:r>
      <w:r>
        <w:rPr>
          <w:spacing w:val="-1"/>
        </w:rPr>
        <w:t xml:space="preserve"> </w:t>
      </w:r>
      <w:r>
        <w:t>further</w:t>
      </w:r>
      <w:r>
        <w:rPr>
          <w:spacing w:val="-1"/>
        </w:rPr>
        <w:t xml:space="preserve"> </w:t>
      </w:r>
      <w:r>
        <w:t>detail</w:t>
      </w:r>
      <w:r>
        <w:rPr>
          <w:spacing w:val="-1"/>
        </w:rPr>
        <w:t xml:space="preserve"> </w:t>
      </w:r>
      <w:r>
        <w:t>in</w:t>
      </w:r>
      <w:r>
        <w:rPr>
          <w:spacing w:val="-1"/>
        </w:rPr>
        <w:t xml:space="preserve"> </w:t>
      </w:r>
      <w:r>
        <w:t>the</w:t>
      </w:r>
      <w:r>
        <w:rPr>
          <w:spacing w:val="-2"/>
        </w:rPr>
        <w:t xml:space="preserve"> </w:t>
      </w:r>
      <w:r>
        <w:t>following</w:t>
      </w:r>
      <w:r>
        <w:rPr>
          <w:spacing w:val="-1"/>
        </w:rPr>
        <w:t xml:space="preserve"> </w:t>
      </w:r>
      <w:r>
        <w:rPr>
          <w:spacing w:val="-2"/>
        </w:rPr>
        <w:t>sections.</w:t>
      </w:r>
    </w:p>
    <w:p w14:paraId="6C46E982">
      <w:pPr>
        <w:pStyle w:val="10"/>
        <w:spacing w:before="106"/>
        <w:rPr>
          <w:sz w:val="20"/>
        </w:rPr>
      </w:pPr>
    </w:p>
    <w:p w14:paraId="7591B2B5">
      <w:pPr>
        <w:pStyle w:val="10"/>
        <w:spacing w:before="85"/>
      </w:pPr>
      <w:r>
        <w:rPr>
          <w:sz w:val="20"/>
        </w:rPr>
        <w:drawing>
          <wp:anchor distT="0" distB="0" distL="0" distR="0" simplePos="0" relativeHeight="251706368" behindDoc="1" locked="0" layoutInCell="1" allowOverlap="1">
            <wp:simplePos x="0" y="0"/>
            <wp:positionH relativeFrom="page">
              <wp:posOffset>1579880</wp:posOffset>
            </wp:positionH>
            <wp:positionV relativeFrom="paragraph">
              <wp:posOffset>21590</wp:posOffset>
            </wp:positionV>
            <wp:extent cx="4666615" cy="2381250"/>
            <wp:effectExtent l="0" t="0" r="0" b="0"/>
            <wp:wrapTopAndBottom/>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4" cstate="print"/>
                    <a:stretch>
                      <a:fillRect/>
                    </a:stretch>
                  </pic:blipFill>
                  <pic:spPr>
                    <a:xfrm>
                      <a:off x="0" y="0"/>
                      <a:ext cx="4666518" cy="2381250"/>
                    </a:xfrm>
                    <a:prstGeom prst="rect">
                      <a:avLst/>
                    </a:prstGeom>
                  </pic:spPr>
                </pic:pic>
              </a:graphicData>
            </a:graphic>
          </wp:anchor>
        </w:drawing>
      </w:r>
    </w:p>
    <w:p w14:paraId="64BA7BC3">
      <w:pPr>
        <w:pStyle w:val="5"/>
        <w:tabs>
          <w:tab w:val="left" w:pos="10760"/>
        </w:tabs>
        <w:rPr>
          <w:rFonts w:ascii="Segoe Print" w:hAnsi="Segoe Print"/>
          <w:sz w:val="21"/>
        </w:rPr>
      </w:pPr>
      <w:bookmarkStart w:id="8" w:name="Interface Mode"/>
      <w:bookmarkEnd w:id="8"/>
      <w:r>
        <w:rPr>
          <w:color w:val="404040"/>
          <w:shd w:val="clear" w:color="auto" w:fill="FBFBFB"/>
        </w:rPr>
        <w:t>Interface</w:t>
      </w:r>
      <w:r>
        <w:rPr>
          <w:color w:val="404040"/>
          <w:spacing w:val="-13"/>
          <w:shd w:val="clear" w:color="auto" w:fill="FBFBFB"/>
        </w:rPr>
        <w:t xml:space="preserve"> </w:t>
      </w:r>
      <w:r>
        <w:rPr>
          <w:color w:val="404040"/>
          <w:spacing w:val="-4"/>
          <w:shd w:val="clear" w:color="auto" w:fill="FBFBFB"/>
        </w:rPr>
        <w:t>Mode</w:t>
      </w:r>
      <w:r>
        <w:fldChar w:fldCharType="begin"/>
      </w:r>
      <w:r>
        <w:instrText xml:space="preserve"> HYPERLINK "https://docs.netgate.com/pfsense/en/latest/install/install-walkthrough.html" \h </w:instrText>
      </w:r>
      <w:r>
        <w:fldChar w:fldCharType="separate"/>
      </w:r>
      <w:r>
        <w:rPr>
          <w:rFonts w:ascii="Segoe Print" w:hAnsi="Segoe Print"/>
          <w:color w:val="2980B8"/>
          <w:spacing w:val="-4"/>
          <w:sz w:val="21"/>
          <w:shd w:val="clear" w:color="auto" w:fill="FBFBFB"/>
        </w:rPr>
        <w:t>¶</w:t>
      </w:r>
      <w:r>
        <w:rPr>
          <w:rFonts w:ascii="Segoe Print" w:hAnsi="Segoe Print"/>
          <w:color w:val="2980B8"/>
          <w:sz w:val="21"/>
          <w:shd w:val="clear" w:color="auto" w:fill="FBFBFB"/>
        </w:rPr>
        <w:tab/>
      </w:r>
      <w:r>
        <w:rPr>
          <w:rFonts w:ascii="Segoe Print" w:hAnsi="Segoe Print"/>
          <w:color w:val="2980B8"/>
          <w:sz w:val="21"/>
          <w:shd w:val="clear" w:color="auto" w:fill="FBFBFB"/>
        </w:rPr>
        <w:fldChar w:fldCharType="end"/>
      </w:r>
    </w:p>
    <w:p w14:paraId="7C652182">
      <w:pPr>
        <w:pStyle w:val="5"/>
        <w:spacing w:after="0"/>
        <w:rPr>
          <w:rFonts w:ascii="Segoe Print" w:hAnsi="Segoe Print"/>
          <w:sz w:val="21"/>
        </w:rPr>
        <w:sectPr>
          <w:headerReference r:id="rId17" w:type="default"/>
          <w:footerReference r:id="rId18"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C48A424">
      <w:pPr>
        <w:pStyle w:val="10"/>
        <w:ind w:left="295"/>
        <w:rPr>
          <w:rFonts w:ascii="Segoe Print"/>
          <w:sz w:val="20"/>
        </w:rPr>
      </w:pPr>
      <w:r>
        <w:rPr>
          <w:rFonts w:ascii="Segoe Print"/>
          <w:sz w:val="20"/>
        </w:rPr>
        <mc:AlternateContent>
          <mc:Choice Requires="wps">
            <w:drawing>
              <wp:inline distT="0" distB="0" distL="0" distR="0">
                <wp:extent cx="6645275" cy="685800"/>
                <wp:effectExtent l="0" t="0" r="0" b="0"/>
                <wp:docPr id="94" name="Textbox 94"/>
                <wp:cNvGraphicFramePr/>
                <a:graphic xmlns:a="http://schemas.openxmlformats.org/drawingml/2006/main">
                  <a:graphicData uri="http://schemas.microsoft.com/office/word/2010/wordprocessingShape">
                    <wps:wsp>
                      <wps:cNvSpPr txBox="1"/>
                      <wps:spPr>
                        <a:xfrm>
                          <a:off x="0" y="0"/>
                          <a:ext cx="6645909" cy="685800"/>
                        </a:xfrm>
                        <a:prstGeom prst="rect">
                          <a:avLst/>
                        </a:prstGeom>
                        <a:solidFill>
                          <a:srgbClr val="FBFBFB"/>
                        </a:solidFill>
                      </wps:spPr>
                      <wps:txbx>
                        <w:txbxContent>
                          <w:p w14:paraId="739329A5">
                            <w:pPr>
                              <w:pStyle w:val="10"/>
                              <w:spacing w:before="84" w:line="312" w:lineRule="auto"/>
                              <w:rPr>
                                <w:rFonts w:ascii="Arial MT"/>
                                <w:color w:val="000000"/>
                              </w:rPr>
                            </w:pPr>
                            <w:r>
                              <w:rPr>
                                <w:rFonts w:ascii="Arial MT"/>
                                <w:color w:val="404040"/>
                              </w:rPr>
                              <w:t>The</w:t>
                            </w:r>
                            <w:r>
                              <w:rPr>
                                <w:rFonts w:ascii="Arial MT"/>
                                <w:color w:val="404040"/>
                                <w:spacing w:val="-3"/>
                              </w:rPr>
                              <w:t xml:space="preserve"> </w:t>
                            </w:r>
                            <w:r>
                              <w:rPr>
                                <w:rFonts w:ascii="Arial MT"/>
                                <w:color w:val="404040"/>
                              </w:rPr>
                              <w:t>options</w:t>
                            </w:r>
                            <w:r>
                              <w:rPr>
                                <w:rFonts w:ascii="Arial MT"/>
                                <w:color w:val="404040"/>
                                <w:spacing w:val="-4"/>
                              </w:rPr>
                              <w:t xml:space="preserve"> </w:t>
                            </w:r>
                            <w:r>
                              <w:rPr>
                                <w:rFonts w:ascii="Arial MT"/>
                                <w:color w:val="404040"/>
                              </w:rPr>
                              <w:t>on</w:t>
                            </w:r>
                            <w:r>
                              <w:rPr>
                                <w:rFonts w:ascii="Arial MT"/>
                                <w:color w:val="404040"/>
                                <w:spacing w:val="-3"/>
                              </w:rPr>
                              <w:t xml:space="preserve"> </w:t>
                            </w:r>
                            <w:r>
                              <w:rPr>
                                <w:rFonts w:ascii="Arial MT"/>
                                <w:color w:val="404040"/>
                              </w:rPr>
                              <w:t>this</w:t>
                            </w:r>
                            <w:r>
                              <w:rPr>
                                <w:rFonts w:ascii="Arial MT"/>
                                <w:color w:val="404040"/>
                                <w:spacing w:val="-4"/>
                              </w:rPr>
                              <w:t xml:space="preserve"> </w:t>
                            </w:r>
                            <w:r>
                              <w:rPr>
                                <w:rFonts w:ascii="Arial MT"/>
                                <w:color w:val="404040"/>
                              </w:rPr>
                              <w:t>screen</w:t>
                            </w:r>
                            <w:r>
                              <w:rPr>
                                <w:rFonts w:ascii="Arial MT"/>
                                <w:color w:val="404040"/>
                                <w:spacing w:val="-3"/>
                              </w:rPr>
                              <w:t xml:space="preserve"> </w:t>
                            </w:r>
                            <w:r>
                              <w:rPr>
                                <w:rFonts w:ascii="Arial MT"/>
                                <w:color w:val="404040"/>
                              </w:rPr>
                              <w:t>change</w:t>
                            </w:r>
                            <w:r>
                              <w:rPr>
                                <w:rFonts w:ascii="Arial MT"/>
                                <w:color w:val="404040"/>
                                <w:spacing w:val="-1"/>
                              </w:rPr>
                              <w:t xml:space="preserve"> </w:t>
                            </w:r>
                            <w:r>
                              <w:rPr>
                                <w:rFonts w:ascii="Arial MT"/>
                                <w:color w:val="404040"/>
                              </w:rPr>
                              <w:t>depending</w:t>
                            </w:r>
                            <w:r>
                              <w:rPr>
                                <w:rFonts w:ascii="Arial MT"/>
                                <w:color w:val="404040"/>
                                <w:spacing w:val="-3"/>
                              </w:rPr>
                              <w:t xml:space="preserve"> </w:t>
                            </w:r>
                            <w:r>
                              <w:rPr>
                                <w:rFonts w:ascii="Arial MT"/>
                                <w:color w:val="404040"/>
                              </w:rPr>
                              <w:t>on</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selected</w:t>
                            </w:r>
                            <w:r>
                              <w:rPr>
                                <w:rFonts w:ascii="Arial MT"/>
                                <w:color w:val="404040"/>
                                <w:spacing w:val="-3"/>
                              </w:rPr>
                              <w:t xml:space="preserve"> </w:t>
                            </w:r>
                            <w:r>
                              <w:rPr>
                                <w:rFonts w:ascii="Arial"/>
                                <w:b/>
                                <w:color w:val="404040"/>
                              </w:rPr>
                              <w:t>Interface</w:t>
                            </w:r>
                            <w:r>
                              <w:rPr>
                                <w:rFonts w:ascii="Arial"/>
                                <w:b/>
                                <w:color w:val="404040"/>
                                <w:spacing w:val="-3"/>
                              </w:rPr>
                              <w:t xml:space="preserve"> </w:t>
                            </w:r>
                            <w:r>
                              <w:rPr>
                                <w:rFonts w:ascii="Arial"/>
                                <w:b/>
                                <w:color w:val="404040"/>
                              </w:rPr>
                              <w:t>Mode</w:t>
                            </w:r>
                            <w:r>
                              <w:rPr>
                                <w:rFonts w:ascii="Arial"/>
                                <w:b/>
                                <w:color w:val="404040"/>
                                <w:spacing w:val="-1"/>
                              </w:rPr>
                              <w:t xml:space="preserve"> </w:t>
                            </w:r>
                            <w:r>
                              <w:rPr>
                                <w:rFonts w:ascii="Arial MT"/>
                                <w:color w:val="404040"/>
                              </w:rPr>
                              <w:t>as</w:t>
                            </w:r>
                            <w:r>
                              <w:rPr>
                                <w:rFonts w:ascii="Arial MT"/>
                                <w:color w:val="404040"/>
                                <w:spacing w:val="-4"/>
                              </w:rPr>
                              <w:t xml:space="preserve"> </w:t>
                            </w:r>
                            <w:r>
                              <w:rPr>
                                <w:rFonts w:ascii="Arial MT"/>
                                <w:color w:val="404040"/>
                              </w:rPr>
                              <w:t>certain</w:t>
                            </w:r>
                            <w:r>
                              <w:rPr>
                                <w:rFonts w:ascii="Arial MT"/>
                                <w:color w:val="404040"/>
                                <w:spacing w:val="-3"/>
                              </w:rPr>
                              <w:t xml:space="preserve"> </w:t>
                            </w:r>
                            <w:r>
                              <w:rPr>
                                <w:rFonts w:ascii="Arial MT"/>
                                <w:color w:val="404040"/>
                              </w:rPr>
                              <w:t>types require additional configuration.</w:t>
                            </w:r>
                          </w:p>
                        </w:txbxContent>
                      </wps:txbx>
                      <wps:bodyPr wrap="square" lIns="0" tIns="0" rIns="0" bIns="0" rtlCol="0">
                        <a:noAutofit/>
                      </wps:bodyPr>
                    </wps:wsp>
                  </a:graphicData>
                </a:graphic>
              </wp:inline>
            </w:drawing>
          </mc:Choice>
          <mc:Fallback>
            <w:pict>
              <v:shape id="Textbox 94" o:spid="_x0000_s1026" o:spt="202" type="#_x0000_t202" style="height:54pt;width:523.25pt;" fillcolor="#FBFBFB" filled="t" stroked="f" coordsize="21600,21600" o:gfxdata="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ag29tUAAAAGAQAADwAAAAAAAAABACAAAAAiAAAA&#10;ZHJzL2Rvd25yZXYueG1sUEsBAhQAFAAAAAgAh07iQOrK7W3RAQAAqgMAAA4AAAAAAAAAAQAgAAAA&#10;JAEAAGRycy9lMm9Eb2MueG1sUEsFBgAAAAAGAAYAWQEAAGcFAAAAAA==&#10;">
                <v:fill on="t" focussize="0,0"/>
                <v:stroke on="f"/>
                <v:imagedata o:title=""/>
                <o:lock v:ext="edit" aspectratio="f"/>
                <v:textbox inset="0mm,0mm,0mm,0mm">
                  <w:txbxContent>
                    <w:p w14:paraId="739329A5">
                      <w:pPr>
                        <w:pStyle w:val="10"/>
                        <w:spacing w:before="84" w:line="312" w:lineRule="auto"/>
                        <w:rPr>
                          <w:rFonts w:ascii="Arial MT"/>
                          <w:color w:val="000000"/>
                        </w:rPr>
                      </w:pPr>
                      <w:r>
                        <w:rPr>
                          <w:rFonts w:ascii="Arial MT"/>
                          <w:color w:val="404040"/>
                        </w:rPr>
                        <w:t>The</w:t>
                      </w:r>
                      <w:r>
                        <w:rPr>
                          <w:rFonts w:ascii="Arial MT"/>
                          <w:color w:val="404040"/>
                          <w:spacing w:val="-3"/>
                        </w:rPr>
                        <w:t xml:space="preserve"> </w:t>
                      </w:r>
                      <w:r>
                        <w:rPr>
                          <w:rFonts w:ascii="Arial MT"/>
                          <w:color w:val="404040"/>
                        </w:rPr>
                        <w:t>options</w:t>
                      </w:r>
                      <w:r>
                        <w:rPr>
                          <w:rFonts w:ascii="Arial MT"/>
                          <w:color w:val="404040"/>
                          <w:spacing w:val="-4"/>
                        </w:rPr>
                        <w:t xml:space="preserve"> </w:t>
                      </w:r>
                      <w:r>
                        <w:rPr>
                          <w:rFonts w:ascii="Arial MT"/>
                          <w:color w:val="404040"/>
                        </w:rPr>
                        <w:t>on</w:t>
                      </w:r>
                      <w:r>
                        <w:rPr>
                          <w:rFonts w:ascii="Arial MT"/>
                          <w:color w:val="404040"/>
                          <w:spacing w:val="-3"/>
                        </w:rPr>
                        <w:t xml:space="preserve"> </w:t>
                      </w:r>
                      <w:r>
                        <w:rPr>
                          <w:rFonts w:ascii="Arial MT"/>
                          <w:color w:val="404040"/>
                        </w:rPr>
                        <w:t>this</w:t>
                      </w:r>
                      <w:r>
                        <w:rPr>
                          <w:rFonts w:ascii="Arial MT"/>
                          <w:color w:val="404040"/>
                          <w:spacing w:val="-4"/>
                        </w:rPr>
                        <w:t xml:space="preserve"> </w:t>
                      </w:r>
                      <w:r>
                        <w:rPr>
                          <w:rFonts w:ascii="Arial MT"/>
                          <w:color w:val="404040"/>
                        </w:rPr>
                        <w:t>screen</w:t>
                      </w:r>
                      <w:r>
                        <w:rPr>
                          <w:rFonts w:ascii="Arial MT"/>
                          <w:color w:val="404040"/>
                          <w:spacing w:val="-3"/>
                        </w:rPr>
                        <w:t xml:space="preserve"> </w:t>
                      </w:r>
                      <w:r>
                        <w:rPr>
                          <w:rFonts w:ascii="Arial MT"/>
                          <w:color w:val="404040"/>
                        </w:rPr>
                        <w:t>change</w:t>
                      </w:r>
                      <w:r>
                        <w:rPr>
                          <w:rFonts w:ascii="Arial MT"/>
                          <w:color w:val="404040"/>
                          <w:spacing w:val="-1"/>
                        </w:rPr>
                        <w:t xml:space="preserve"> </w:t>
                      </w:r>
                      <w:r>
                        <w:rPr>
                          <w:rFonts w:ascii="Arial MT"/>
                          <w:color w:val="404040"/>
                        </w:rPr>
                        <w:t>depending</w:t>
                      </w:r>
                      <w:r>
                        <w:rPr>
                          <w:rFonts w:ascii="Arial MT"/>
                          <w:color w:val="404040"/>
                          <w:spacing w:val="-3"/>
                        </w:rPr>
                        <w:t xml:space="preserve"> </w:t>
                      </w:r>
                      <w:r>
                        <w:rPr>
                          <w:rFonts w:ascii="Arial MT"/>
                          <w:color w:val="404040"/>
                        </w:rPr>
                        <w:t>on</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selected</w:t>
                      </w:r>
                      <w:r>
                        <w:rPr>
                          <w:rFonts w:ascii="Arial MT"/>
                          <w:color w:val="404040"/>
                          <w:spacing w:val="-3"/>
                        </w:rPr>
                        <w:t xml:space="preserve"> </w:t>
                      </w:r>
                      <w:r>
                        <w:rPr>
                          <w:rFonts w:ascii="Arial"/>
                          <w:b/>
                          <w:color w:val="404040"/>
                        </w:rPr>
                        <w:t>Interface</w:t>
                      </w:r>
                      <w:r>
                        <w:rPr>
                          <w:rFonts w:ascii="Arial"/>
                          <w:b/>
                          <w:color w:val="404040"/>
                          <w:spacing w:val="-3"/>
                        </w:rPr>
                        <w:t xml:space="preserve"> </w:t>
                      </w:r>
                      <w:r>
                        <w:rPr>
                          <w:rFonts w:ascii="Arial"/>
                          <w:b/>
                          <w:color w:val="404040"/>
                        </w:rPr>
                        <w:t>Mode</w:t>
                      </w:r>
                      <w:r>
                        <w:rPr>
                          <w:rFonts w:ascii="Arial"/>
                          <w:b/>
                          <w:color w:val="404040"/>
                          <w:spacing w:val="-1"/>
                        </w:rPr>
                        <w:t xml:space="preserve"> </w:t>
                      </w:r>
                      <w:r>
                        <w:rPr>
                          <w:rFonts w:ascii="Arial MT"/>
                          <w:color w:val="404040"/>
                        </w:rPr>
                        <w:t>as</w:t>
                      </w:r>
                      <w:r>
                        <w:rPr>
                          <w:rFonts w:ascii="Arial MT"/>
                          <w:color w:val="404040"/>
                          <w:spacing w:val="-4"/>
                        </w:rPr>
                        <w:t xml:space="preserve"> </w:t>
                      </w:r>
                      <w:r>
                        <w:rPr>
                          <w:rFonts w:ascii="Arial MT"/>
                          <w:color w:val="404040"/>
                        </w:rPr>
                        <w:t>certain</w:t>
                      </w:r>
                      <w:r>
                        <w:rPr>
                          <w:rFonts w:ascii="Arial MT"/>
                          <w:color w:val="404040"/>
                          <w:spacing w:val="-3"/>
                        </w:rPr>
                        <w:t xml:space="preserve"> </w:t>
                      </w:r>
                      <w:r>
                        <w:rPr>
                          <w:rFonts w:ascii="Arial MT"/>
                          <w:color w:val="404040"/>
                        </w:rPr>
                        <w:t>types require additional configuration.</w:t>
                      </w:r>
                    </w:p>
                  </w:txbxContent>
                </v:textbox>
                <w10:wrap type="none"/>
                <w10:anchorlock/>
              </v:shape>
            </w:pict>
          </mc:Fallback>
        </mc:AlternateContent>
      </w:r>
    </w:p>
    <w:p w14:paraId="1B7D4579">
      <w:pPr>
        <w:pStyle w:val="6"/>
        <w:rPr>
          <w:rFonts w:ascii="Segoe Print" w:hAnsi="Segoe Print"/>
          <w:sz w:val="21"/>
        </w:rPr>
      </w:pPr>
      <w:bookmarkStart w:id="9" w:name="DHCP Client WAN"/>
      <w:bookmarkEnd w:id="9"/>
      <w:r>
        <w:t>DHCP</w:t>
      </w:r>
      <w:r>
        <w:rPr>
          <w:spacing w:val="-7"/>
        </w:rPr>
        <w:t xml:space="preserve"> </w:t>
      </w:r>
      <w:r>
        <w:t>Client</w:t>
      </w:r>
      <w:r>
        <w:rPr>
          <w:spacing w:val="-9"/>
        </w:rPr>
        <w:t xml:space="preserve"> </w:t>
      </w:r>
      <w:r>
        <w:rPr>
          <w:spacing w:val="-4"/>
        </w:rPr>
        <w:t>WAN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4"/>
          <w:sz w:val="21"/>
        </w:rPr>
        <w:t>¶</w:t>
      </w:r>
      <w:r>
        <w:rPr>
          <w:rFonts w:ascii="Segoe Print" w:hAnsi="Segoe Print"/>
          <w:color w:val="2980B8"/>
          <w:spacing w:val="-4"/>
          <w:sz w:val="21"/>
        </w:rPr>
        <w:fldChar w:fldCharType="end"/>
      </w:r>
    </w:p>
    <w:p w14:paraId="026ACEC4">
      <w:pPr>
        <w:pStyle w:val="10"/>
        <w:spacing w:before="427" w:line="312" w:lineRule="auto"/>
        <w:ind w:left="295" w:right="308"/>
      </w:pPr>
      <w:r>
        <w:t>When</w:t>
      </w:r>
      <w:r>
        <w:rPr>
          <w:spacing w:val="-2"/>
        </w:rPr>
        <w:t xml:space="preserve"> </w:t>
      </w:r>
      <w:r>
        <w:t>the</w:t>
      </w:r>
      <w:r>
        <w:rPr>
          <w:spacing w:val="-3"/>
        </w:rPr>
        <w:t xml:space="preserve"> </w:t>
      </w:r>
      <w:r>
        <w:t>WAN</w:t>
      </w:r>
      <w:r>
        <w:rPr>
          <w:spacing w:val="-3"/>
        </w:rPr>
        <w:t xml:space="preserve"> </w:t>
      </w:r>
      <w:r>
        <w:t>interface</w:t>
      </w:r>
      <w:r>
        <w:rPr>
          <w:spacing w:val="-2"/>
        </w:rPr>
        <w:t xml:space="preserve"> </w:t>
      </w:r>
      <w:r>
        <w:t>is</w:t>
      </w:r>
      <w:r>
        <w:rPr>
          <w:spacing w:val="-2"/>
        </w:rPr>
        <w:t xml:space="preserve"> </w:t>
      </w:r>
      <w:r>
        <w:t>set</w:t>
      </w:r>
      <w:r>
        <w:rPr>
          <w:spacing w:val="-2"/>
        </w:rPr>
        <w:t xml:space="preserve"> </w:t>
      </w:r>
      <w:r>
        <w:t>to</w:t>
      </w:r>
      <w:r>
        <w:rPr>
          <w:spacing w:val="-2"/>
        </w:rPr>
        <w:t xml:space="preserve"> </w:t>
      </w:r>
      <w:r>
        <w:rPr>
          <w:b/>
        </w:rPr>
        <w:t>DHCP</w:t>
      </w:r>
      <w:r>
        <w:rPr>
          <w:b/>
          <w:spacing w:val="-3"/>
        </w:rPr>
        <w:t xml:space="preserve"> </w:t>
      </w:r>
      <w:r>
        <w:rPr>
          <w:b/>
        </w:rPr>
        <w:t>(Client)</w:t>
      </w:r>
      <w:r>
        <w:rPr>
          <w:b/>
          <w:spacing w:val="-2"/>
        </w:rPr>
        <w:t xml:space="preserve"> </w:t>
      </w:r>
      <w:r>
        <w:t>there</w:t>
      </w:r>
      <w:r>
        <w:rPr>
          <w:spacing w:val="-2"/>
        </w:rPr>
        <w:t xml:space="preserve"> </w:t>
      </w:r>
      <w:r>
        <w:t>are</w:t>
      </w:r>
      <w:r>
        <w:rPr>
          <w:spacing w:val="-2"/>
        </w:rPr>
        <w:t xml:space="preserve"> </w:t>
      </w:r>
      <w:r>
        <w:t>no</w:t>
      </w:r>
      <w:r>
        <w:rPr>
          <w:spacing w:val="-2"/>
        </w:rPr>
        <w:t xml:space="preserve"> </w:t>
      </w:r>
      <w:r>
        <w:t>additional</w:t>
      </w:r>
      <w:r>
        <w:rPr>
          <w:spacing w:val="-4"/>
        </w:rPr>
        <w:t xml:space="preserve"> </w:t>
      </w:r>
      <w:r>
        <w:t>options</w:t>
      </w:r>
      <w:r>
        <w:rPr>
          <w:spacing w:val="-2"/>
        </w:rPr>
        <w:t xml:space="preserve"> </w:t>
      </w:r>
      <w:r>
        <w:t>to</w:t>
      </w:r>
      <w:r>
        <w:rPr>
          <w:spacing w:val="-2"/>
        </w:rPr>
        <w:t xml:space="preserve"> </w:t>
      </w:r>
      <w:r>
        <w:t>configure,</w:t>
      </w:r>
      <w:r>
        <w:rPr>
          <w:spacing w:val="-2"/>
        </w:rPr>
        <w:t xml:space="preserve"> </w:t>
      </w:r>
      <w:r>
        <w:t>the</w:t>
      </w:r>
      <w:r>
        <w:rPr>
          <w:spacing w:val="-3"/>
        </w:rPr>
        <w:t xml:space="preserve"> </w:t>
      </w:r>
      <w:r>
        <w:t>behavior is automatic.</w:t>
      </w:r>
    </w:p>
    <w:p w14:paraId="226C7FCA">
      <w:pPr>
        <w:pStyle w:val="10"/>
        <w:spacing w:before="3"/>
      </w:pPr>
    </w:p>
    <w:p w14:paraId="306BA625">
      <w:pPr>
        <w:pStyle w:val="6"/>
      </w:pPr>
      <w:bookmarkStart w:id="10" w:name="Static IP Address WAN"/>
      <w:bookmarkEnd w:id="10"/>
      <w:r>
        <w:t>Static</w:t>
      </w:r>
      <w:r>
        <w:rPr>
          <w:spacing w:val="-8"/>
        </w:rPr>
        <w:t xml:space="preserve"> </w:t>
      </w:r>
      <w:r>
        <w:t>IP</w:t>
      </w:r>
      <w:r>
        <w:rPr>
          <w:spacing w:val="-5"/>
        </w:rPr>
        <w:t xml:space="preserve"> </w:t>
      </w:r>
      <w:r>
        <w:t>Address</w:t>
      </w:r>
      <w:r>
        <w:rPr>
          <w:spacing w:val="-6"/>
        </w:rPr>
        <w:t xml:space="preserve"> </w:t>
      </w:r>
      <w:r>
        <w:rPr>
          <w:spacing w:val="-5"/>
        </w:rPr>
        <w:t>WAN</w:t>
      </w:r>
    </w:p>
    <w:p w14:paraId="2AD316A3">
      <w:pPr>
        <w:pStyle w:val="10"/>
        <w:spacing w:before="148"/>
        <w:rPr>
          <w:rFonts w:ascii="Georgia"/>
          <w:b/>
          <w:sz w:val="26"/>
        </w:rPr>
      </w:pPr>
    </w:p>
    <w:p w14:paraId="274239A0">
      <w:pPr>
        <w:pStyle w:val="10"/>
        <w:spacing w:line="312" w:lineRule="auto"/>
        <w:ind w:left="295" w:right="411"/>
      </w:pPr>
      <w:r>
        <w:t>Changing</w:t>
      </w:r>
      <w:r>
        <w:rPr>
          <w:spacing w:val="-3"/>
        </w:rPr>
        <w:t xml:space="preserve"> </w:t>
      </w:r>
      <w:r>
        <w:t>the</w:t>
      </w:r>
      <w:r>
        <w:rPr>
          <w:spacing w:val="-4"/>
        </w:rPr>
        <w:t xml:space="preserve"> </w:t>
      </w:r>
      <w:r>
        <w:rPr>
          <w:b/>
        </w:rPr>
        <w:t>Interface</w:t>
      </w:r>
      <w:r>
        <w:rPr>
          <w:b/>
          <w:spacing w:val="-2"/>
        </w:rPr>
        <w:t xml:space="preserve"> </w:t>
      </w:r>
      <w:r>
        <w:rPr>
          <w:b/>
        </w:rPr>
        <w:t>Mode</w:t>
      </w:r>
      <w:r>
        <w:rPr>
          <w:b/>
          <w:spacing w:val="-4"/>
        </w:rPr>
        <w:t xml:space="preserve"> </w:t>
      </w:r>
      <w:r>
        <w:t>to</w:t>
      </w:r>
      <w:r>
        <w:rPr>
          <w:spacing w:val="-3"/>
        </w:rPr>
        <w:t xml:space="preserve"> </w:t>
      </w:r>
      <w:r>
        <w:rPr>
          <w:b/>
        </w:rPr>
        <w:t>STATIC</w:t>
      </w:r>
      <w:r>
        <w:rPr>
          <w:b/>
          <w:spacing w:val="-4"/>
        </w:rPr>
        <w:t xml:space="preserve"> </w:t>
      </w:r>
      <w:r>
        <w:t>presents</w:t>
      </w:r>
      <w:r>
        <w:rPr>
          <w:spacing w:val="-1"/>
        </w:rPr>
        <w:t xml:space="preserve"> </w:t>
      </w:r>
      <w:r>
        <w:t>several</w:t>
      </w:r>
      <w:r>
        <w:rPr>
          <w:spacing w:val="-3"/>
        </w:rPr>
        <w:t xml:space="preserve"> </w:t>
      </w:r>
      <w:r>
        <w:t>additional</w:t>
      </w:r>
      <w:r>
        <w:rPr>
          <w:spacing w:val="-3"/>
        </w:rPr>
        <w:t xml:space="preserve"> </w:t>
      </w:r>
      <w:r>
        <w:t>fields</w:t>
      </w:r>
      <w:r>
        <w:rPr>
          <w:spacing w:val="-3"/>
        </w:rPr>
        <w:t xml:space="preserve"> </w:t>
      </w:r>
      <w:r>
        <w:t>to</w:t>
      </w:r>
      <w:r>
        <w:rPr>
          <w:spacing w:val="-3"/>
        </w:rPr>
        <w:t xml:space="preserve"> </w:t>
      </w:r>
      <w:r>
        <w:t>configure</w:t>
      </w:r>
      <w:r>
        <w:rPr>
          <w:spacing w:val="-2"/>
        </w:rPr>
        <w:t xml:space="preserve"> </w:t>
      </w:r>
      <w:r>
        <w:t>static</w:t>
      </w:r>
      <w:r>
        <w:rPr>
          <w:spacing w:val="-4"/>
        </w:rPr>
        <w:t xml:space="preserve"> </w:t>
      </w:r>
      <w:r>
        <w:t>IP address WAN connectivity.</w:t>
      </w:r>
    </w:p>
    <w:p w14:paraId="10C74E0E">
      <w:pPr>
        <w:pStyle w:val="10"/>
        <w:rPr>
          <w:sz w:val="20"/>
        </w:rPr>
      </w:pPr>
    </w:p>
    <w:p w14:paraId="0D35D8D9">
      <w:pPr>
        <w:pStyle w:val="10"/>
        <w:rPr>
          <w:sz w:val="20"/>
        </w:rPr>
      </w:pPr>
    </w:p>
    <w:p w14:paraId="220C3DF8">
      <w:pPr>
        <w:pStyle w:val="10"/>
        <w:rPr>
          <w:sz w:val="20"/>
        </w:rPr>
      </w:pPr>
    </w:p>
    <w:p w14:paraId="1733B88F">
      <w:pPr>
        <w:pStyle w:val="10"/>
        <w:spacing w:before="54"/>
        <w:rPr>
          <w:sz w:val="20"/>
        </w:rPr>
      </w:pPr>
      <w:r>
        <w:rPr>
          <w:sz w:val="20"/>
        </w:rPr>
        <w:drawing>
          <wp:anchor distT="0" distB="0" distL="0" distR="0" simplePos="0" relativeHeight="251707392" behindDoc="1" locked="0" layoutInCell="1" allowOverlap="1">
            <wp:simplePos x="0" y="0"/>
            <wp:positionH relativeFrom="page">
              <wp:posOffset>1503045</wp:posOffset>
            </wp:positionH>
            <wp:positionV relativeFrom="paragraph">
              <wp:posOffset>150495</wp:posOffset>
            </wp:positionV>
            <wp:extent cx="4666615" cy="2838450"/>
            <wp:effectExtent l="0" t="0" r="0" b="0"/>
            <wp:wrapTopAndBottom/>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5" cstate="print"/>
                    <a:stretch>
                      <a:fillRect/>
                    </a:stretch>
                  </pic:blipFill>
                  <pic:spPr>
                    <a:xfrm>
                      <a:off x="0" y="0"/>
                      <a:ext cx="4666759" cy="2838450"/>
                    </a:xfrm>
                    <a:prstGeom prst="rect">
                      <a:avLst/>
                    </a:prstGeom>
                  </pic:spPr>
                </pic:pic>
              </a:graphicData>
            </a:graphic>
          </wp:anchor>
        </w:drawing>
      </w:r>
    </w:p>
    <w:p w14:paraId="6D7AC3C6">
      <w:pPr>
        <w:pStyle w:val="10"/>
        <w:tabs>
          <w:tab w:val="left" w:pos="10760"/>
        </w:tabs>
        <w:spacing w:before="84"/>
        <w:ind w:left="295"/>
        <w:rPr>
          <w:rFonts w:ascii="Arial MT"/>
        </w:rPr>
      </w:pPr>
      <w:r>
        <w:rPr>
          <w:rFonts w:ascii="Arial MT"/>
          <w:color w:val="404040"/>
          <w:shd w:val="clear" w:color="auto" w:fill="FBFBFB"/>
        </w:rPr>
        <w:t>The</w:t>
      </w:r>
      <w:r>
        <w:rPr>
          <w:rFonts w:ascii="Arial MT"/>
          <w:color w:val="404040"/>
          <w:spacing w:val="-4"/>
          <w:shd w:val="clear" w:color="auto" w:fill="FBFBFB"/>
        </w:rPr>
        <w:t xml:space="preserve"> </w:t>
      </w:r>
      <w:r>
        <w:rPr>
          <w:rFonts w:ascii="Arial MT"/>
          <w:color w:val="404040"/>
          <w:shd w:val="clear" w:color="auto" w:fill="FBFBFB"/>
        </w:rPr>
        <w:t>available</w:t>
      </w:r>
      <w:r>
        <w:rPr>
          <w:rFonts w:ascii="Arial MT"/>
          <w:color w:val="404040"/>
          <w:spacing w:val="-4"/>
          <w:shd w:val="clear" w:color="auto" w:fill="FBFBFB"/>
        </w:rPr>
        <w:t xml:space="preserve"> </w:t>
      </w:r>
      <w:r>
        <w:rPr>
          <w:rFonts w:ascii="Arial MT"/>
          <w:color w:val="404040"/>
          <w:shd w:val="clear" w:color="auto" w:fill="FBFBFB"/>
        </w:rPr>
        <w:t>settings</w:t>
      </w:r>
      <w:r>
        <w:rPr>
          <w:rFonts w:ascii="Arial MT"/>
          <w:color w:val="404040"/>
          <w:spacing w:val="-3"/>
          <w:shd w:val="clear" w:color="auto" w:fill="FBFBFB"/>
        </w:rPr>
        <w:t xml:space="preserve"> </w:t>
      </w:r>
      <w:r>
        <w:rPr>
          <w:rFonts w:ascii="Arial MT"/>
          <w:color w:val="404040"/>
          <w:spacing w:val="-4"/>
          <w:shd w:val="clear" w:color="auto" w:fill="FBFBFB"/>
        </w:rPr>
        <w:t>are:</w:t>
      </w:r>
      <w:r>
        <w:rPr>
          <w:rFonts w:ascii="Arial MT"/>
          <w:color w:val="404040"/>
          <w:shd w:val="clear" w:color="auto" w:fill="FBFBFB"/>
        </w:rPr>
        <w:tab/>
      </w:r>
    </w:p>
    <w:p w14:paraId="78F854DE">
      <w:pPr>
        <w:pStyle w:val="10"/>
        <w:spacing w:before="107"/>
        <w:rPr>
          <w:rFonts w:ascii="Arial MT"/>
          <w:sz w:val="20"/>
        </w:rPr>
      </w:pPr>
      <w:r>
        <w:rPr>
          <w:rFonts w:ascii="Arial MT"/>
          <w:sz w:val="20"/>
        </w:rPr>
        <mc:AlternateContent>
          <mc:Choice Requires="wpg">
            <w:drawing>
              <wp:anchor distT="0" distB="0" distL="0" distR="0" simplePos="0" relativeHeight="251708416" behindDoc="1" locked="0" layoutInCell="1" allowOverlap="1">
                <wp:simplePos x="0" y="0"/>
                <wp:positionH relativeFrom="page">
                  <wp:posOffset>457200</wp:posOffset>
                </wp:positionH>
                <wp:positionV relativeFrom="paragraph">
                  <wp:posOffset>229235</wp:posOffset>
                </wp:positionV>
                <wp:extent cx="6645910" cy="241300"/>
                <wp:effectExtent l="0" t="0" r="0" b="0"/>
                <wp:wrapTopAndBottom/>
                <wp:docPr id="96" name="Group 96"/>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97" name="Graphic 97"/>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98" name="Graphic 98"/>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99" name="Textbox 99"/>
                        <wps:cNvSpPr txBox="1"/>
                        <wps:spPr>
                          <a:xfrm>
                            <a:off x="0" y="27432"/>
                            <a:ext cx="6645909" cy="213995"/>
                          </a:xfrm>
                          <a:prstGeom prst="rect">
                            <a:avLst/>
                          </a:prstGeom>
                        </wps:spPr>
                        <wps:txbx>
                          <w:txbxContent>
                            <w:p w14:paraId="69EB8D80">
                              <w:pPr>
                                <w:spacing w:before="81" w:line="255" w:lineRule="exact"/>
                                <w:ind w:left="0" w:right="0" w:firstLine="0"/>
                                <w:jc w:val="left"/>
                                <w:rPr>
                                  <w:rFonts w:ascii="Calibri"/>
                                  <w:b/>
                                  <w:sz w:val="21"/>
                                </w:rPr>
                              </w:pPr>
                              <w:r>
                                <w:rPr>
                                  <w:rFonts w:ascii="Calibri"/>
                                  <w:b/>
                                  <w:color w:val="2980B8"/>
                                  <w:sz w:val="21"/>
                                </w:rPr>
                                <w:t>IP</w:t>
                              </w:r>
                              <w:r>
                                <w:rPr>
                                  <w:rFonts w:ascii="Calibri"/>
                                  <w:b/>
                                  <w:color w:val="2980B8"/>
                                  <w:spacing w:val="-1"/>
                                  <w:sz w:val="21"/>
                                </w:rPr>
                                <w:t xml:space="preserve"> </w:t>
                              </w:r>
                              <w:r>
                                <w:rPr>
                                  <w:rFonts w:ascii="Calibri"/>
                                  <w:b/>
                                  <w:color w:val="2980B8"/>
                                  <w:spacing w:val="-2"/>
                                  <w:sz w:val="21"/>
                                </w:rPr>
                                <w:t>Address:</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8.05pt;height:19pt;width:523.3pt;mso-position-horizontal-relative:page;mso-wrap-distance-bottom:0pt;mso-wrap-distance-top:0pt;z-index:-251608064;mso-width-relative:page;mso-height-relative:page;" coordsize="6645909,241300" o:gfxdata="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">
                <o:lock v:ext="edit" aspectratio="f"/>
                <v:shape id="Graphic 97" o:spid="_x0000_s1026" o:spt="100" style="position:absolute;left:0;top:27940;height:213360;width:6645909;" fillcolor="#E7F1F9" filled="t" stroked="f" coordsize="6645909,213360" o:gfxdata="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yX9rsAAADb&#10;AAAADwAAAAAAAAABACAAAAAiAAAAZHJzL2Rvd25yZXYueG1sUEsBAhQAFAAAAAgAh07iQDMvBZ47&#10;AAAAOQAAABAAAAAAAAAAAQAgAAAACgEAAGRycy9zaGFwZXhtbC54bWxQSwUGAAAAAAYABgBbAQAA&#10;tAMAAAAA&#10;" path="m6645909,213359l0,213359,0,0,6645909,0,6645909,213359xe">
                  <v:fill on="t" focussize="0,0"/>
                  <v:stroke on="f"/>
                  <v:imagedata o:title=""/>
                  <o:lock v:ext="edit" aspectratio="f"/>
                  <v:textbox inset="0mm,0mm,0mm,0mm"/>
                </v:shape>
                <v:shape id="Graphic 98" o:spid="_x0000_s1026" o:spt="100" style="position:absolute;left:0;top:0;height:27940;width:6645909;" fillcolor="#6AAFDE" filled="t" stroked="f" coordsize="6645909,27940" o:gfxdata="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BpNK5AAAA2wAA&#10;AA8AAAAAAAAAAQAgAAAAIgAAAGRycy9kb3ducmV2LnhtbFBLAQIUABQAAAAIAIdO4kAzLwWeOwAA&#10;ADkAAAAQAAAAAAAAAAEAIAAAAAgBAABkcnMvc2hhcGV4bWwueG1sUEsFBgAAAAAGAAYAWwEAALID&#10;AAAAAA==&#10;" path="m6645909,27431l0,27431,0,0,6645909,0,6645909,27431xe">
                  <v:fill on="t" focussize="0,0"/>
                  <v:stroke on="f"/>
                  <v:imagedata o:title=""/>
                  <o:lock v:ext="edit" aspectratio="f"/>
                  <v:textbox inset="0mm,0mm,0mm,0mm"/>
                </v:shape>
                <v:shape id="Textbox 99" o:spid="_x0000_s1026" o:spt="202" type="#_x0000_t202" style="position:absolute;left:0;top:27432;height:213995;width:6645909;" filled="f" stroked="f" coordsize="21600,21600" o:gfxdata="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Nbf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9EB8D80">
                        <w:pPr>
                          <w:spacing w:before="81" w:line="255" w:lineRule="exact"/>
                          <w:ind w:left="0" w:right="0" w:firstLine="0"/>
                          <w:jc w:val="left"/>
                          <w:rPr>
                            <w:rFonts w:ascii="Calibri"/>
                            <w:b/>
                            <w:sz w:val="21"/>
                          </w:rPr>
                        </w:pPr>
                        <w:r>
                          <w:rPr>
                            <w:rFonts w:ascii="Calibri"/>
                            <w:b/>
                            <w:color w:val="2980B8"/>
                            <w:sz w:val="21"/>
                          </w:rPr>
                          <w:t>IP</w:t>
                        </w:r>
                        <w:r>
                          <w:rPr>
                            <w:rFonts w:ascii="Calibri"/>
                            <w:b/>
                            <w:color w:val="2980B8"/>
                            <w:spacing w:val="-1"/>
                            <w:sz w:val="21"/>
                          </w:rPr>
                          <w:t xml:space="preserve"> </w:t>
                        </w:r>
                        <w:r>
                          <w:rPr>
                            <w:rFonts w:ascii="Calibri"/>
                            <w:b/>
                            <w:color w:val="2980B8"/>
                            <w:spacing w:val="-2"/>
                            <w:sz w:val="21"/>
                          </w:rPr>
                          <w:t>Address:</w:t>
                        </w:r>
                      </w:p>
                    </w:txbxContent>
                  </v:textbox>
                </v:shape>
                <w10:wrap type="topAndBottom"/>
              </v:group>
            </w:pict>
          </mc:Fallback>
        </mc:AlternateContent>
      </w:r>
    </w:p>
    <w:p w14:paraId="427EBA3F">
      <w:pPr>
        <w:pStyle w:val="10"/>
        <w:spacing w:before="83"/>
        <w:ind w:left="295"/>
      </w:pPr>
      <w:r>
        <w:rPr>
          <w:color w:val="404040"/>
          <w:shd w:val="clear" w:color="auto" w:fill="FBFBFB"/>
        </w:rPr>
        <w:t>The</w:t>
      </w:r>
      <w:r>
        <w:rPr>
          <w:color w:val="404040"/>
          <w:spacing w:val="-5"/>
          <w:shd w:val="clear" w:color="auto" w:fill="FBFBFB"/>
        </w:rPr>
        <w:t xml:space="preserve"> </w:t>
      </w:r>
      <w:r>
        <w:rPr>
          <w:color w:val="404040"/>
          <w:shd w:val="clear" w:color="auto" w:fill="FBFBFB"/>
        </w:rPr>
        <w:t>IPv4</w:t>
      </w:r>
      <w:r>
        <w:rPr>
          <w:color w:val="404040"/>
          <w:spacing w:val="1"/>
          <w:shd w:val="clear" w:color="auto" w:fill="FBFBFB"/>
        </w:rPr>
        <w:t xml:space="preserve"> </w:t>
      </w:r>
      <w:r>
        <w:rPr>
          <w:color w:val="404040"/>
          <w:shd w:val="clear" w:color="auto" w:fill="FBFBFB"/>
        </w:rPr>
        <w:t>address</w:t>
      </w:r>
      <w:r>
        <w:rPr>
          <w:color w:val="404040"/>
          <w:spacing w:val="-2"/>
          <w:shd w:val="clear" w:color="auto" w:fill="FBFBFB"/>
        </w:rPr>
        <w:t xml:space="preserve"> </w:t>
      </w:r>
      <w:r>
        <w:rPr>
          <w:color w:val="404040"/>
          <w:shd w:val="clear" w:color="auto" w:fill="FBFBFB"/>
        </w:rPr>
        <w:t>and</w:t>
      </w:r>
      <w:r>
        <w:rPr>
          <w:color w:val="404040"/>
          <w:spacing w:val="-2"/>
          <w:shd w:val="clear" w:color="auto" w:fill="FBFBFB"/>
        </w:rPr>
        <w:t xml:space="preserve"> </w:t>
      </w:r>
      <w:r>
        <w:rPr>
          <w:color w:val="404040"/>
          <w:shd w:val="clear" w:color="auto" w:fill="FBFBFB"/>
        </w:rPr>
        <w:t>CIDR</w:t>
      </w:r>
      <w:r>
        <w:rPr>
          <w:color w:val="404040"/>
          <w:spacing w:val="-1"/>
          <w:shd w:val="clear" w:color="auto" w:fill="FBFBFB"/>
        </w:rPr>
        <w:t xml:space="preserve"> </w:t>
      </w:r>
      <w:r>
        <w:rPr>
          <w:color w:val="404040"/>
          <w:shd w:val="clear" w:color="auto" w:fill="FBFBFB"/>
        </w:rPr>
        <w:t>mask</w:t>
      </w:r>
      <w:r>
        <w:rPr>
          <w:color w:val="404040"/>
          <w:spacing w:val="-2"/>
          <w:shd w:val="clear" w:color="auto" w:fill="FBFBFB"/>
        </w:rPr>
        <w:t xml:space="preserve"> </w:t>
      </w:r>
      <w:r>
        <w:rPr>
          <w:color w:val="404040"/>
          <w:shd w:val="clear" w:color="auto" w:fill="FBFBFB"/>
        </w:rPr>
        <w:t>to</w:t>
      </w:r>
      <w:r>
        <w:rPr>
          <w:color w:val="404040"/>
          <w:spacing w:val="-1"/>
          <w:shd w:val="clear" w:color="auto" w:fill="FBFBFB"/>
        </w:rPr>
        <w:t xml:space="preserve"> </w:t>
      </w:r>
      <w:r>
        <w:rPr>
          <w:color w:val="404040"/>
          <w:shd w:val="clear" w:color="auto" w:fill="FBFBFB"/>
        </w:rPr>
        <w:t>use</w:t>
      </w:r>
      <w:r>
        <w:rPr>
          <w:color w:val="404040"/>
          <w:spacing w:val="-1"/>
          <w:shd w:val="clear" w:color="auto" w:fill="FBFBFB"/>
        </w:rPr>
        <w:t xml:space="preserve"> </w:t>
      </w:r>
      <w:r>
        <w:rPr>
          <w:color w:val="404040"/>
          <w:shd w:val="clear" w:color="auto" w:fill="FBFBFB"/>
        </w:rPr>
        <w:t>for</w:t>
      </w:r>
      <w:r>
        <w:rPr>
          <w:color w:val="404040"/>
          <w:spacing w:val="-2"/>
          <w:shd w:val="clear" w:color="auto" w:fill="FBFBFB"/>
        </w:rPr>
        <w:t xml:space="preserve"> </w:t>
      </w:r>
      <w:r>
        <w:rPr>
          <w:color w:val="404040"/>
          <w:shd w:val="clear" w:color="auto" w:fill="FBFBFB"/>
        </w:rPr>
        <w:t>external</w:t>
      </w:r>
      <w:r>
        <w:rPr>
          <w:color w:val="404040"/>
          <w:spacing w:val="-1"/>
          <w:shd w:val="clear" w:color="auto" w:fill="FBFBFB"/>
        </w:rPr>
        <w:t xml:space="preserve"> </w:t>
      </w:r>
      <w:r>
        <w:rPr>
          <w:color w:val="404040"/>
          <w:spacing w:val="-2"/>
          <w:shd w:val="clear" w:color="auto" w:fill="FBFBFB"/>
        </w:rPr>
        <w:t>connectivity.</w:t>
      </w:r>
    </w:p>
    <w:p w14:paraId="23D2E2E4">
      <w:pPr>
        <w:pStyle w:val="10"/>
        <w:spacing w:before="4"/>
      </w:pPr>
    </w:p>
    <w:p w14:paraId="36EA88BE">
      <w:pPr>
        <w:pStyle w:val="7"/>
        <w:tabs>
          <w:tab w:val="left" w:pos="10940"/>
        </w:tabs>
        <w:spacing w:before="1"/>
      </w:pPr>
      <w:r>
        <w:rPr>
          <w:color w:val="FFFFFF"/>
          <w:spacing w:val="-4"/>
          <w:shd w:val="clear" w:color="auto" w:fill="6AAFDE"/>
        </w:rPr>
        <w:t>Note</w:t>
      </w:r>
      <w:r>
        <w:rPr>
          <w:color w:val="FFFFFF"/>
          <w:shd w:val="clear" w:color="auto" w:fill="6AAFDE"/>
        </w:rPr>
        <w:tab/>
      </w:r>
    </w:p>
    <w:p w14:paraId="58366C02">
      <w:pPr>
        <w:pStyle w:val="10"/>
        <w:spacing w:before="264"/>
        <w:ind w:left="295"/>
      </w:pPr>
      <w:r>
        <w:rPr>
          <w:color w:val="404040"/>
          <w:shd w:val="clear" w:color="auto" w:fill="E7F1F9"/>
        </w:rPr>
        <w:t>The</w:t>
      </w:r>
      <w:r>
        <w:rPr>
          <w:color w:val="404040"/>
          <w:spacing w:val="-4"/>
          <w:shd w:val="clear" w:color="auto" w:fill="E7F1F9"/>
        </w:rPr>
        <w:t xml:space="preserve"> </w:t>
      </w:r>
      <w:r>
        <w:rPr>
          <w:color w:val="404040"/>
          <w:shd w:val="clear" w:color="auto" w:fill="E7F1F9"/>
        </w:rPr>
        <w:t>installer</w:t>
      </w:r>
      <w:r>
        <w:rPr>
          <w:color w:val="404040"/>
          <w:spacing w:val="-2"/>
          <w:shd w:val="clear" w:color="auto" w:fill="E7F1F9"/>
        </w:rPr>
        <w:t xml:space="preserve"> </w:t>
      </w:r>
      <w:r>
        <w:rPr>
          <w:color w:val="404040"/>
          <w:shd w:val="clear" w:color="auto" w:fill="E7F1F9"/>
        </w:rPr>
        <w:t>assumes</w:t>
      </w:r>
      <w:r>
        <w:rPr>
          <w:color w:val="404040"/>
          <w:spacing w:val="1"/>
          <w:shd w:val="clear" w:color="auto" w:fill="E7F1F9"/>
        </w:rPr>
        <w:t xml:space="preserve"> </w:t>
      </w:r>
      <w:r>
        <w:rPr>
          <w:color w:val="404040"/>
          <w:shd w:val="clear" w:color="auto" w:fill="E7F1F9"/>
        </w:rPr>
        <w:t>a</w:t>
      </w:r>
      <w:r>
        <w:rPr>
          <w:color w:val="404040"/>
          <w:spacing w:val="-2"/>
          <w:shd w:val="clear" w:color="auto" w:fill="E7F1F9"/>
        </w:rPr>
        <w:t xml:space="preserve"> </w:t>
      </w:r>
      <w:r>
        <w:rPr>
          <w:color w:val="404040"/>
          <w:shd w:val="clear" w:color="auto" w:fill="E7F1F9"/>
        </w:rPr>
        <w:t>CIDR</w:t>
      </w:r>
      <w:r>
        <w:rPr>
          <w:color w:val="404040"/>
          <w:spacing w:val="-1"/>
          <w:shd w:val="clear" w:color="auto" w:fill="E7F1F9"/>
        </w:rPr>
        <w:t xml:space="preserve"> </w:t>
      </w:r>
      <w:r>
        <w:rPr>
          <w:color w:val="404040"/>
          <w:shd w:val="clear" w:color="auto" w:fill="E7F1F9"/>
        </w:rPr>
        <w:t>mask</w:t>
      </w:r>
      <w:r>
        <w:rPr>
          <w:color w:val="404040"/>
          <w:spacing w:val="-1"/>
          <w:shd w:val="clear" w:color="auto" w:fill="E7F1F9"/>
        </w:rPr>
        <w:t xml:space="preserve"> </w:t>
      </w:r>
      <w:r>
        <w:rPr>
          <w:color w:val="404040"/>
          <w:shd w:val="clear" w:color="auto" w:fill="E7F1F9"/>
        </w:rPr>
        <w:t>of</w:t>
      </w:r>
      <w:r>
        <w:rPr>
          <w:color w:val="404040"/>
          <w:spacing w:val="-3"/>
        </w:rPr>
        <w:t xml:space="preserve"> </w:t>
      </w:r>
      <w:r>
        <w:rPr>
          <w:rFonts w:ascii="Consolas"/>
          <w:color w:val="E74B3B"/>
          <w:sz w:val="18"/>
        </w:rPr>
        <w:t>/24</w:t>
      </w:r>
      <w:r>
        <w:rPr>
          <w:rFonts w:ascii="Consolas"/>
          <w:color w:val="E74B3B"/>
          <w:spacing w:val="-38"/>
          <w:sz w:val="18"/>
        </w:rPr>
        <w:t xml:space="preserve"> </w:t>
      </w:r>
      <w:r>
        <w:rPr>
          <w:color w:val="404040"/>
          <w:shd w:val="clear" w:color="auto" w:fill="E7F1F9"/>
        </w:rPr>
        <w:t>if</w:t>
      </w:r>
      <w:r>
        <w:rPr>
          <w:color w:val="404040"/>
          <w:spacing w:val="-2"/>
          <w:shd w:val="clear" w:color="auto" w:fill="E7F1F9"/>
        </w:rPr>
        <w:t xml:space="preserve"> </w:t>
      </w:r>
      <w:r>
        <w:rPr>
          <w:color w:val="404040"/>
          <w:shd w:val="clear" w:color="auto" w:fill="E7F1F9"/>
        </w:rPr>
        <w:t>the</w:t>
      </w:r>
      <w:r>
        <w:rPr>
          <w:color w:val="404040"/>
          <w:spacing w:val="-2"/>
          <w:shd w:val="clear" w:color="auto" w:fill="E7F1F9"/>
        </w:rPr>
        <w:t xml:space="preserve"> </w:t>
      </w:r>
      <w:r>
        <w:rPr>
          <w:color w:val="404040"/>
          <w:shd w:val="clear" w:color="auto" w:fill="E7F1F9"/>
        </w:rPr>
        <w:t>address</w:t>
      </w:r>
      <w:r>
        <w:rPr>
          <w:color w:val="404040"/>
          <w:spacing w:val="-1"/>
          <w:shd w:val="clear" w:color="auto" w:fill="E7F1F9"/>
        </w:rPr>
        <w:t xml:space="preserve"> </w:t>
      </w:r>
      <w:r>
        <w:rPr>
          <w:color w:val="404040"/>
          <w:shd w:val="clear" w:color="auto" w:fill="E7F1F9"/>
        </w:rPr>
        <w:t>is</w:t>
      </w:r>
      <w:r>
        <w:rPr>
          <w:color w:val="404040"/>
          <w:spacing w:val="-1"/>
          <w:shd w:val="clear" w:color="auto" w:fill="E7F1F9"/>
        </w:rPr>
        <w:t xml:space="preserve"> </w:t>
      </w:r>
      <w:r>
        <w:rPr>
          <w:color w:val="404040"/>
          <w:shd w:val="clear" w:color="auto" w:fill="E7F1F9"/>
        </w:rPr>
        <w:t>given</w:t>
      </w:r>
      <w:r>
        <w:rPr>
          <w:color w:val="404040"/>
          <w:spacing w:val="-1"/>
          <w:shd w:val="clear" w:color="auto" w:fill="E7F1F9"/>
        </w:rPr>
        <w:t xml:space="preserve"> </w:t>
      </w:r>
      <w:r>
        <w:rPr>
          <w:color w:val="404040"/>
          <w:shd w:val="clear" w:color="auto" w:fill="E7F1F9"/>
        </w:rPr>
        <w:t>without</w:t>
      </w:r>
      <w:r>
        <w:rPr>
          <w:color w:val="404040"/>
          <w:spacing w:val="-1"/>
          <w:shd w:val="clear" w:color="auto" w:fill="E7F1F9"/>
        </w:rPr>
        <w:t xml:space="preserve"> </w:t>
      </w:r>
      <w:r>
        <w:rPr>
          <w:color w:val="404040"/>
          <w:shd w:val="clear" w:color="auto" w:fill="E7F1F9"/>
        </w:rPr>
        <w:t>a</w:t>
      </w:r>
      <w:r>
        <w:rPr>
          <w:color w:val="404040"/>
          <w:spacing w:val="-2"/>
          <w:shd w:val="clear" w:color="auto" w:fill="E7F1F9"/>
        </w:rPr>
        <w:t xml:space="preserve"> </w:t>
      </w:r>
      <w:r>
        <w:rPr>
          <w:color w:val="404040"/>
          <w:shd w:val="clear" w:color="auto" w:fill="E7F1F9"/>
        </w:rPr>
        <w:t>CIDR</w:t>
      </w:r>
      <w:r>
        <w:rPr>
          <w:color w:val="404040"/>
          <w:spacing w:val="-1"/>
          <w:shd w:val="clear" w:color="auto" w:fill="E7F1F9"/>
        </w:rPr>
        <w:t xml:space="preserve"> </w:t>
      </w:r>
      <w:r>
        <w:rPr>
          <w:color w:val="404040"/>
          <w:spacing w:val="-2"/>
          <w:shd w:val="clear" w:color="auto" w:fill="E7F1F9"/>
        </w:rPr>
        <w:t>mask.</w:t>
      </w:r>
    </w:p>
    <w:p w14:paraId="592E4106">
      <w:pPr>
        <w:pStyle w:val="10"/>
        <w:spacing w:before="107"/>
        <w:rPr>
          <w:sz w:val="20"/>
        </w:rPr>
      </w:pPr>
      <w:r>
        <w:rPr>
          <w:sz w:val="20"/>
        </w:rPr>
        <mc:AlternateContent>
          <mc:Choice Requires="wpg">
            <w:drawing>
              <wp:anchor distT="0" distB="0" distL="0" distR="0" simplePos="0" relativeHeight="251708416" behindDoc="1" locked="0" layoutInCell="1" allowOverlap="1">
                <wp:simplePos x="0" y="0"/>
                <wp:positionH relativeFrom="page">
                  <wp:posOffset>457200</wp:posOffset>
                </wp:positionH>
                <wp:positionV relativeFrom="paragraph">
                  <wp:posOffset>229235</wp:posOffset>
                </wp:positionV>
                <wp:extent cx="6645910" cy="241300"/>
                <wp:effectExtent l="0" t="0" r="0" b="0"/>
                <wp:wrapTopAndBottom/>
                <wp:docPr id="100" name="Group 100"/>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01" name="Graphic 101"/>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02" name="Graphic 102"/>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03" name="Textbox 103"/>
                        <wps:cNvSpPr txBox="1"/>
                        <wps:spPr>
                          <a:xfrm>
                            <a:off x="0" y="27432"/>
                            <a:ext cx="6645909" cy="213995"/>
                          </a:xfrm>
                          <a:prstGeom prst="rect">
                            <a:avLst/>
                          </a:prstGeom>
                        </wps:spPr>
                        <wps:txbx>
                          <w:txbxContent>
                            <w:p w14:paraId="7A12EFE5">
                              <w:pPr>
                                <w:spacing w:before="80"/>
                                <w:ind w:left="0" w:right="0" w:firstLine="0"/>
                                <w:jc w:val="left"/>
                                <w:rPr>
                                  <w:rFonts w:ascii="Calibri"/>
                                  <w:b/>
                                  <w:sz w:val="21"/>
                                </w:rPr>
                              </w:pPr>
                              <w:r>
                                <w:rPr>
                                  <w:rFonts w:ascii="Calibri"/>
                                  <w:b/>
                                  <w:color w:val="2980B8"/>
                                  <w:sz w:val="21"/>
                                </w:rPr>
                                <w:t>Default</w:t>
                              </w:r>
                              <w:r>
                                <w:rPr>
                                  <w:rFonts w:ascii="Calibri"/>
                                  <w:b/>
                                  <w:color w:val="2980B8"/>
                                  <w:spacing w:val="-7"/>
                                  <w:sz w:val="21"/>
                                </w:rPr>
                                <w:t xml:space="preserve"> </w:t>
                              </w:r>
                              <w:r>
                                <w:rPr>
                                  <w:rFonts w:ascii="Calibri"/>
                                  <w:b/>
                                  <w:color w:val="2980B8"/>
                                  <w:spacing w:val="-2"/>
                                  <w:sz w:val="21"/>
                                </w:rPr>
                                <w:t>Gateway:</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8.05pt;height:19pt;width:523.3pt;mso-position-horizontal-relative:page;mso-wrap-distance-bottom:0pt;mso-wrap-distance-top:0pt;z-index:-251608064;mso-width-relative:page;mso-height-relative:page;" coordsize="6645909,241300" o:gfxdata="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DA&#10;CE7n2AAAAAkBAAAPAAAAAAAAAAEAIAAAACIAAABkcnMvZG93bnJldi54bWxQSwECFAAUAAAACACH&#10;TuJA5tKDhwgDAADLCgAADgAAAAAAAAABACAAAAAnAQAAZHJzL2Uyb0RvYy54bWxQSwUGAAAAAAYA&#10;BgBZAQAAoQYAAAAA&#10;">
                <o:lock v:ext="edit" aspectratio="f"/>
                <v:shape id="Graphic 101" o:spid="_x0000_s1026" o:spt="100" style="position:absolute;left:0;top:27940;height:213360;width:6645909;" fillcolor="#E7F1F9" filled="t" stroked="f" coordsize="6645909,213360" o:gfxdata="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b+fOrgAAADcAAAA&#10;DwAAAAAAAAABACAAAAAiAAAAZHJzL2Rvd25yZXYueG1sUEsBAhQAFAAAAAgAh07iQDMvBZ47AAAA&#10;OQAAABAAAAAAAAAAAQAgAAAABwEAAGRycy9zaGFwZXhtbC54bWxQSwUGAAAAAAYABgBbAQAAsQMA&#10;AAAA&#10;" path="m6645909,213359l0,213359,0,0,6645909,0,6645909,213359xe">
                  <v:fill on="t" focussize="0,0"/>
                  <v:stroke on="f"/>
                  <v:imagedata o:title=""/>
                  <o:lock v:ext="edit" aspectratio="f"/>
                  <v:textbox inset="0mm,0mm,0mm,0mm"/>
                </v:shape>
                <v:shape id="Graphic 102" o:spid="_x0000_s1026" o:spt="100" style="position:absolute;left:0;top:0;height:27940;width:6645909;" fillcolor="#6AAFDE" filled="t" stroked="f" coordsize="6645909,27940" o:gfxdata="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rTLNugAAANwA&#10;AAAPAAAAAAAAAAEAIAAAACIAAABkcnMvZG93bnJldi54bWxQSwECFAAUAAAACACHTuJAMy8FnjsA&#10;AAA5AAAAEAAAAAAAAAABACAAAAAJAQAAZHJzL3NoYXBleG1sLnhtbFBLBQYAAAAABgAGAFsBAACz&#10;AwAAAAA=&#10;" path="m6645909,27431l0,27431,0,0,6645909,0,6645909,27431xe">
                  <v:fill on="t" focussize="0,0"/>
                  <v:stroke on="f"/>
                  <v:imagedata o:title=""/>
                  <o:lock v:ext="edit" aspectratio="f"/>
                  <v:textbox inset="0mm,0mm,0mm,0mm"/>
                </v:shape>
                <v:shape id="Textbox 103" o:spid="_x0000_s1026" o:spt="202" type="#_x0000_t202" style="position:absolute;left:0;top:27432;height:213995;width:6645909;" filled="f" stroked="f" coordsize="21600,21600" o:gfxdata="UEsDBAoAAAAAAIdO4kAAAAAAAAAAAAAAAAAEAAAAZHJzL1BLAwQUAAAACACHTuJAV1LIFbwAAADc&#10;AAAADwAAAGRycy9kb3ducmV2LnhtbEVPS2sCMRC+C/6HMAVvmlhB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SyB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12EFE5">
                        <w:pPr>
                          <w:spacing w:before="80"/>
                          <w:ind w:left="0" w:right="0" w:firstLine="0"/>
                          <w:jc w:val="left"/>
                          <w:rPr>
                            <w:rFonts w:ascii="Calibri"/>
                            <w:b/>
                            <w:sz w:val="21"/>
                          </w:rPr>
                        </w:pPr>
                        <w:r>
                          <w:rPr>
                            <w:rFonts w:ascii="Calibri"/>
                            <w:b/>
                            <w:color w:val="2980B8"/>
                            <w:sz w:val="21"/>
                          </w:rPr>
                          <w:t>Default</w:t>
                        </w:r>
                        <w:r>
                          <w:rPr>
                            <w:rFonts w:ascii="Calibri"/>
                            <w:b/>
                            <w:color w:val="2980B8"/>
                            <w:spacing w:val="-7"/>
                            <w:sz w:val="21"/>
                          </w:rPr>
                          <w:t xml:space="preserve"> </w:t>
                        </w:r>
                        <w:r>
                          <w:rPr>
                            <w:rFonts w:ascii="Calibri"/>
                            <w:b/>
                            <w:color w:val="2980B8"/>
                            <w:spacing w:val="-2"/>
                            <w:sz w:val="21"/>
                          </w:rPr>
                          <w:t>Gateway:</w:t>
                        </w:r>
                      </w:p>
                    </w:txbxContent>
                  </v:textbox>
                </v:shape>
                <w10:wrap type="topAndBottom"/>
              </v:group>
            </w:pict>
          </mc:Fallback>
        </mc:AlternateContent>
      </w:r>
    </w:p>
    <w:p w14:paraId="2846B6DB">
      <w:pPr>
        <w:pStyle w:val="10"/>
        <w:spacing w:before="84"/>
        <w:ind w:left="295"/>
      </w:pPr>
      <w:r>
        <w:rPr>
          <w:color w:val="404040"/>
          <w:shd w:val="clear" w:color="auto" w:fill="FBFBFB"/>
        </w:rPr>
        <w:t>The</w:t>
      </w:r>
      <w:r>
        <w:rPr>
          <w:color w:val="404040"/>
          <w:spacing w:val="-5"/>
          <w:shd w:val="clear" w:color="auto" w:fill="FBFBFB"/>
        </w:rPr>
        <w:t xml:space="preserve"> </w:t>
      </w:r>
      <w:r>
        <w:rPr>
          <w:color w:val="404040"/>
          <w:shd w:val="clear" w:color="auto" w:fill="FBFBFB"/>
        </w:rPr>
        <w:t>IPv4 address</w:t>
      </w:r>
      <w:r>
        <w:rPr>
          <w:color w:val="404040"/>
          <w:spacing w:val="-1"/>
          <w:shd w:val="clear" w:color="auto" w:fill="FBFBFB"/>
        </w:rPr>
        <w:t xml:space="preserve"> </w:t>
      </w:r>
      <w:r>
        <w:rPr>
          <w:color w:val="404040"/>
          <w:shd w:val="clear" w:color="auto" w:fill="FBFBFB"/>
        </w:rPr>
        <w:t>of</w:t>
      </w:r>
      <w:r>
        <w:rPr>
          <w:color w:val="404040"/>
          <w:spacing w:val="-2"/>
          <w:shd w:val="clear" w:color="auto" w:fill="FBFBFB"/>
        </w:rPr>
        <w:t xml:space="preserve"> </w:t>
      </w:r>
      <w:r>
        <w:rPr>
          <w:color w:val="404040"/>
          <w:shd w:val="clear" w:color="auto" w:fill="FBFBFB"/>
        </w:rPr>
        <w:t>the</w:t>
      </w:r>
      <w:r>
        <w:rPr>
          <w:color w:val="404040"/>
          <w:spacing w:val="-1"/>
          <w:shd w:val="clear" w:color="auto" w:fill="FBFBFB"/>
        </w:rPr>
        <w:t xml:space="preserve"> </w:t>
      </w:r>
      <w:r>
        <w:rPr>
          <w:color w:val="404040"/>
          <w:shd w:val="clear" w:color="auto" w:fill="FBFBFB"/>
        </w:rPr>
        <w:t>default</w:t>
      </w:r>
      <w:r>
        <w:rPr>
          <w:color w:val="404040"/>
          <w:spacing w:val="-1"/>
          <w:shd w:val="clear" w:color="auto" w:fill="FBFBFB"/>
        </w:rPr>
        <w:t xml:space="preserve"> </w:t>
      </w:r>
      <w:r>
        <w:rPr>
          <w:color w:val="404040"/>
          <w:shd w:val="clear" w:color="auto" w:fill="FBFBFB"/>
        </w:rPr>
        <w:t>gateway</w:t>
      </w:r>
      <w:r>
        <w:rPr>
          <w:color w:val="404040"/>
          <w:spacing w:val="-2"/>
          <w:shd w:val="clear" w:color="auto" w:fill="FBFBFB"/>
        </w:rPr>
        <w:t xml:space="preserve"> </w:t>
      </w:r>
      <w:r>
        <w:rPr>
          <w:color w:val="404040"/>
          <w:shd w:val="clear" w:color="auto" w:fill="FBFBFB"/>
        </w:rPr>
        <w:t>through</w:t>
      </w:r>
      <w:r>
        <w:rPr>
          <w:color w:val="404040"/>
          <w:spacing w:val="-1"/>
          <w:shd w:val="clear" w:color="auto" w:fill="FBFBFB"/>
        </w:rPr>
        <w:t xml:space="preserve"> </w:t>
      </w:r>
      <w:r>
        <w:rPr>
          <w:color w:val="404040"/>
          <w:shd w:val="clear" w:color="auto" w:fill="FBFBFB"/>
        </w:rPr>
        <w:t>which the</w:t>
      </w:r>
      <w:r>
        <w:rPr>
          <w:color w:val="404040"/>
          <w:spacing w:val="-3"/>
          <w:shd w:val="clear" w:color="auto" w:fill="FBFBFB"/>
        </w:rPr>
        <w:t xml:space="preserve"> </w:t>
      </w:r>
      <w:r>
        <w:rPr>
          <w:color w:val="404040"/>
          <w:shd w:val="clear" w:color="auto" w:fill="FBFBFB"/>
        </w:rPr>
        <w:t>installer</w:t>
      </w:r>
      <w:r>
        <w:rPr>
          <w:color w:val="404040"/>
          <w:spacing w:val="-2"/>
          <w:shd w:val="clear" w:color="auto" w:fill="FBFBFB"/>
        </w:rPr>
        <w:t xml:space="preserve"> </w:t>
      </w:r>
      <w:r>
        <w:rPr>
          <w:color w:val="404040"/>
          <w:shd w:val="clear" w:color="auto" w:fill="FBFBFB"/>
        </w:rPr>
        <w:t>can reach</w:t>
      </w:r>
      <w:r>
        <w:rPr>
          <w:color w:val="404040"/>
          <w:spacing w:val="-1"/>
          <w:shd w:val="clear" w:color="auto" w:fill="FBFBFB"/>
        </w:rPr>
        <w:t xml:space="preserve"> </w:t>
      </w:r>
      <w:r>
        <w:rPr>
          <w:color w:val="404040"/>
          <w:shd w:val="clear" w:color="auto" w:fill="FBFBFB"/>
        </w:rPr>
        <w:t>the</w:t>
      </w:r>
      <w:r>
        <w:rPr>
          <w:color w:val="404040"/>
          <w:spacing w:val="-2"/>
          <w:shd w:val="clear" w:color="auto" w:fill="FBFBFB"/>
        </w:rPr>
        <w:t xml:space="preserve"> Internet.</w:t>
      </w:r>
    </w:p>
    <w:p w14:paraId="38CBC7C8">
      <w:pPr>
        <w:pStyle w:val="10"/>
        <w:ind w:left="295"/>
        <w:rPr>
          <w:sz w:val="20"/>
        </w:rPr>
      </w:pPr>
      <w:r>
        <w:rPr>
          <w:sz w:val="20"/>
        </w:rPr>
        <mc:AlternateContent>
          <mc:Choice Requires="wpg">
            <w:drawing>
              <wp:inline distT="0" distB="0" distL="0" distR="0">
                <wp:extent cx="6645275" cy="241935"/>
                <wp:effectExtent l="0" t="0" r="0" b="5714"/>
                <wp:docPr id="104" name="Group 104"/>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105" name="Graphic 105"/>
                        <wps:cNvSpPr/>
                        <wps:spPr>
                          <a:xfrm>
                            <a:off x="0" y="27940"/>
                            <a:ext cx="6645909" cy="213995"/>
                          </a:xfrm>
                          <a:custGeom>
                            <a:avLst/>
                            <a:gdLst/>
                            <a:ahLst/>
                            <a:cxnLst/>
                            <a:rect l="l" t="t" r="r" b="b"/>
                            <a:pathLst>
                              <a:path w="6645909" h="213995">
                                <a:moveTo>
                                  <a:pt x="6645909" y="213995"/>
                                </a:moveTo>
                                <a:lnTo>
                                  <a:pt x="0" y="213995"/>
                                </a:lnTo>
                                <a:lnTo>
                                  <a:pt x="0" y="0"/>
                                </a:lnTo>
                                <a:lnTo>
                                  <a:pt x="6645909" y="0"/>
                                </a:lnTo>
                                <a:lnTo>
                                  <a:pt x="6645909" y="213995"/>
                                </a:lnTo>
                                <a:close/>
                              </a:path>
                            </a:pathLst>
                          </a:custGeom>
                          <a:solidFill>
                            <a:srgbClr val="E7F1F9"/>
                          </a:solidFill>
                        </wps:spPr>
                        <wps:bodyPr wrap="square" lIns="0" tIns="0" rIns="0" bIns="0" rtlCol="0">
                          <a:noAutofit/>
                        </wps:bodyPr>
                      </wps:wsp>
                      <wps:wsp>
                        <wps:cNvPr id="106" name="Graphic 106"/>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07" name="Textbox 107"/>
                        <wps:cNvSpPr txBox="1"/>
                        <wps:spPr>
                          <a:xfrm>
                            <a:off x="0" y="27432"/>
                            <a:ext cx="6645909" cy="214629"/>
                          </a:xfrm>
                          <a:prstGeom prst="rect">
                            <a:avLst/>
                          </a:prstGeom>
                        </wps:spPr>
                        <wps:txbx>
                          <w:txbxContent>
                            <w:p w14:paraId="57E6F13A">
                              <w:pPr>
                                <w:spacing w:before="81"/>
                                <w:ind w:left="0" w:right="0" w:firstLine="0"/>
                                <w:jc w:val="left"/>
                                <w:rPr>
                                  <w:rFonts w:ascii="Calibri"/>
                                  <w:b/>
                                  <w:sz w:val="21"/>
                                </w:rPr>
                              </w:pPr>
                              <w:r>
                                <w:rPr>
                                  <w:rFonts w:ascii="Calibri"/>
                                  <w:b/>
                                  <w:color w:val="2980B8"/>
                                  <w:sz w:val="21"/>
                                </w:rPr>
                                <w:t>DNS</w:t>
                              </w:r>
                              <w:r>
                                <w:rPr>
                                  <w:rFonts w:ascii="Calibri"/>
                                  <w:b/>
                                  <w:color w:val="2980B8"/>
                                  <w:spacing w:val="-3"/>
                                  <w:sz w:val="21"/>
                                </w:rPr>
                                <w:t xml:space="preserve"> </w:t>
                              </w:r>
                              <w:r>
                                <w:rPr>
                                  <w:rFonts w:ascii="Calibri"/>
                                  <w:b/>
                                  <w:color w:val="2980B8"/>
                                  <w:spacing w:val="-2"/>
                                  <w:sz w:val="21"/>
                                </w:rPr>
                                <w:t>Server:</w:t>
                              </w:r>
                            </w:p>
                          </w:txbxContent>
                        </wps:txbx>
                        <wps:bodyPr wrap="square" lIns="0" tIns="0" rIns="0" bIns="0" rtlCol="0">
                          <a:noAutofit/>
                        </wps:bodyPr>
                      </wps:wsp>
                    </wpg:wgp>
                  </a:graphicData>
                </a:graphic>
              </wp:inline>
            </w:drawing>
          </mc:Choice>
          <mc:Fallback>
            <w:pict>
              <v:group id="_x0000_s1026" o:spid="_x0000_s1026" o:spt="203" style="height:19.05pt;width:523.25pt;" coordsize="6645909,241935" o:gfxdata="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BHaV/fWAAAABQEAAA8AAAAAAAAAAQAgAAAAIgAAAGRycy9kb3ducmV2LnhtbFBL&#10;AQIUABQAAAAIAIdO4kB9MqVFFQMAAMsKAAAOAAAAAAAAAAEAIAAAACUBAABkcnMvZTJvRG9jLnht&#10;bFBLBQYAAAAABgAGAFkBAACsBgAAAAA=&#10;">
                <o:lock v:ext="edit" aspectratio="f"/>
                <v:shape id="Graphic 105" o:spid="_x0000_s1026" o:spt="100" style="position:absolute;left:0;top:27940;height:213995;width:6645909;" fillcolor="#E7F1F9" filled="t" stroked="f" coordsize="6645909,213995" o:gfxdata="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Nir4A&#10;AADcAAAADwAAAAAAAAABACAAAAAiAAAAZHJzL2Rvd25yZXYueG1sUEsBAhQAFAAAAAgAh07iQDMv&#10;BZ47AAAAOQAAABAAAAAAAAAAAQAgAAAADQEAAGRycy9zaGFwZXhtbC54bWxQSwUGAAAAAAYABgBb&#10;AQAAtwMAAAAA&#10;" path="m6645909,213995l0,213995,0,0,6645909,0,6645909,213995xe">
                  <v:fill on="t" focussize="0,0"/>
                  <v:stroke on="f"/>
                  <v:imagedata o:title=""/>
                  <o:lock v:ext="edit" aspectratio="f"/>
                  <v:textbox inset="0mm,0mm,0mm,0mm"/>
                </v:shape>
                <v:shape id="Graphic 106" o:spid="_x0000_s1026" o:spt="100" style="position:absolute;left:0;top:0;height:27940;width:6645909;" fillcolor="#6AAFDE" filled="t" stroked="f" coordsize="6645909,27940" o:gfxdata="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ljTOugAAANwA&#10;AAAPAAAAAAAAAAEAIAAAACIAAABkcnMvZG93bnJldi54bWxQSwECFAAUAAAACACHTuJAMy8FnjsA&#10;AAA5AAAAEAAAAAAAAAABACAAAAAJAQAAZHJzL3NoYXBleG1sLnhtbFBLBQYAAAAABgAGAFsBAACz&#10;AwAAAAA=&#10;" path="m6645909,27431l0,27431,0,0,6645909,0,6645909,27431xe">
                  <v:fill on="t" focussize="0,0"/>
                  <v:stroke on="f"/>
                  <v:imagedata o:title=""/>
                  <o:lock v:ext="edit" aspectratio="f"/>
                  <v:textbox inset="0mm,0mm,0mm,0mm"/>
                </v:shape>
                <v:shape id="Textbox 107" o:spid="_x0000_s1026" o:spt="202" type="#_x0000_t202" style="position:absolute;left:0;top:27432;height:214629;width:6645909;" filled="f" stroked="f" coordsize="21600,21600" o:gfxdata="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ac4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7E6F13A">
                        <w:pPr>
                          <w:spacing w:before="81"/>
                          <w:ind w:left="0" w:right="0" w:firstLine="0"/>
                          <w:jc w:val="left"/>
                          <w:rPr>
                            <w:rFonts w:ascii="Calibri"/>
                            <w:b/>
                            <w:sz w:val="21"/>
                          </w:rPr>
                        </w:pPr>
                        <w:r>
                          <w:rPr>
                            <w:rFonts w:ascii="Calibri"/>
                            <w:b/>
                            <w:color w:val="2980B8"/>
                            <w:sz w:val="21"/>
                          </w:rPr>
                          <w:t>DNS</w:t>
                        </w:r>
                        <w:r>
                          <w:rPr>
                            <w:rFonts w:ascii="Calibri"/>
                            <w:b/>
                            <w:color w:val="2980B8"/>
                            <w:spacing w:val="-3"/>
                            <w:sz w:val="21"/>
                          </w:rPr>
                          <w:t xml:space="preserve"> </w:t>
                        </w:r>
                        <w:r>
                          <w:rPr>
                            <w:rFonts w:ascii="Calibri"/>
                            <w:b/>
                            <w:color w:val="2980B8"/>
                            <w:spacing w:val="-2"/>
                            <w:sz w:val="21"/>
                          </w:rPr>
                          <w:t>Server:</w:t>
                        </w:r>
                      </w:p>
                    </w:txbxContent>
                  </v:textbox>
                </v:shape>
                <w10:wrap type="none"/>
                <w10:anchorlock/>
              </v:group>
            </w:pict>
          </mc:Fallback>
        </mc:AlternateContent>
      </w:r>
    </w:p>
    <w:p w14:paraId="713E1DA5">
      <w:pPr>
        <w:pStyle w:val="10"/>
        <w:spacing w:before="50" w:line="312" w:lineRule="auto"/>
        <w:ind w:left="295" w:right="411"/>
      </w:pPr>
      <w:r>
        <w:rPr>
          <w:color w:val="404040"/>
          <w:shd w:val="clear" w:color="auto" w:fill="FBFBFB"/>
        </w:rPr>
        <w:t>The</w:t>
      </w:r>
      <w:r>
        <w:rPr>
          <w:color w:val="404040"/>
          <w:spacing w:val="-4"/>
          <w:shd w:val="clear" w:color="auto" w:fill="FBFBFB"/>
        </w:rPr>
        <w:t xml:space="preserve"> </w:t>
      </w:r>
      <w:r>
        <w:rPr>
          <w:color w:val="404040"/>
          <w:shd w:val="clear" w:color="auto" w:fill="FBFBFB"/>
        </w:rPr>
        <w:t>IPv4</w:t>
      </w:r>
      <w:r>
        <w:rPr>
          <w:color w:val="404040"/>
          <w:spacing w:val="-1"/>
          <w:shd w:val="clear" w:color="auto" w:fill="FBFBFB"/>
        </w:rPr>
        <w:t xml:space="preserve"> </w:t>
      </w:r>
      <w:r>
        <w:rPr>
          <w:color w:val="404040"/>
          <w:shd w:val="clear" w:color="auto" w:fill="FBFBFB"/>
        </w:rPr>
        <w:t>address</w:t>
      </w:r>
      <w:r>
        <w:rPr>
          <w:color w:val="404040"/>
          <w:spacing w:val="-3"/>
          <w:shd w:val="clear" w:color="auto" w:fill="FBFBFB"/>
        </w:rPr>
        <w:t xml:space="preserve"> </w:t>
      </w:r>
      <w:r>
        <w:rPr>
          <w:color w:val="404040"/>
          <w:shd w:val="clear" w:color="auto" w:fill="FBFBFB"/>
        </w:rPr>
        <w:t>of</w:t>
      </w:r>
      <w:r>
        <w:rPr>
          <w:color w:val="404040"/>
          <w:spacing w:val="-4"/>
          <w:shd w:val="clear" w:color="auto" w:fill="FBFBFB"/>
        </w:rPr>
        <w:t xml:space="preserve"> </w:t>
      </w:r>
      <w:r>
        <w:rPr>
          <w:color w:val="404040"/>
          <w:shd w:val="clear" w:color="auto" w:fill="FBFBFB"/>
        </w:rPr>
        <w:t>a</w:t>
      </w:r>
      <w:r>
        <w:rPr>
          <w:color w:val="404040"/>
          <w:spacing w:val="-2"/>
          <w:shd w:val="clear" w:color="auto" w:fill="FBFBFB"/>
        </w:rPr>
        <w:t xml:space="preserve"> </w:t>
      </w:r>
      <w:r>
        <w:rPr>
          <w:color w:val="404040"/>
          <w:shd w:val="clear" w:color="auto" w:fill="FBFBFB"/>
        </w:rPr>
        <w:t>DNS</w:t>
      </w:r>
      <w:r>
        <w:rPr>
          <w:color w:val="404040"/>
          <w:spacing w:val="-3"/>
          <w:shd w:val="clear" w:color="auto" w:fill="FBFBFB"/>
        </w:rPr>
        <w:t xml:space="preserve"> </w:t>
      </w:r>
      <w:r>
        <w:rPr>
          <w:color w:val="404040"/>
          <w:shd w:val="clear" w:color="auto" w:fill="FBFBFB"/>
        </w:rPr>
        <w:t>server,</w:t>
      </w:r>
      <w:r>
        <w:rPr>
          <w:color w:val="404040"/>
          <w:spacing w:val="-1"/>
          <w:shd w:val="clear" w:color="auto" w:fill="FBFBFB"/>
        </w:rPr>
        <w:t xml:space="preserve"> </w:t>
      </w:r>
      <w:r>
        <w:rPr>
          <w:color w:val="404040"/>
          <w:shd w:val="clear" w:color="auto" w:fill="FBFBFB"/>
        </w:rPr>
        <w:t>usually</w:t>
      </w:r>
      <w:r>
        <w:rPr>
          <w:color w:val="404040"/>
          <w:spacing w:val="-3"/>
          <w:shd w:val="clear" w:color="auto" w:fill="FBFBFB"/>
        </w:rPr>
        <w:t xml:space="preserve"> </w:t>
      </w:r>
      <w:r>
        <w:rPr>
          <w:color w:val="404040"/>
          <w:shd w:val="clear" w:color="auto" w:fill="FBFBFB"/>
        </w:rPr>
        <w:t>at</w:t>
      </w:r>
      <w:r>
        <w:rPr>
          <w:color w:val="404040"/>
          <w:spacing w:val="-3"/>
          <w:shd w:val="clear" w:color="auto" w:fill="FBFBFB"/>
        </w:rPr>
        <w:t xml:space="preserve"> </w:t>
      </w:r>
      <w:r>
        <w:rPr>
          <w:color w:val="404040"/>
          <w:shd w:val="clear" w:color="auto" w:fill="FBFBFB"/>
        </w:rPr>
        <w:t>the</w:t>
      </w:r>
      <w:r>
        <w:rPr>
          <w:color w:val="404040"/>
          <w:spacing w:val="-4"/>
          <w:shd w:val="clear" w:color="auto" w:fill="FBFBFB"/>
        </w:rPr>
        <w:t xml:space="preserve"> </w:t>
      </w:r>
      <w:r>
        <w:rPr>
          <w:color w:val="404040"/>
          <w:shd w:val="clear" w:color="auto" w:fill="FBFBFB"/>
        </w:rPr>
        <w:t>ISP or</w:t>
      </w:r>
      <w:r>
        <w:rPr>
          <w:color w:val="404040"/>
          <w:spacing w:val="-4"/>
          <w:shd w:val="clear" w:color="auto" w:fill="FBFBFB"/>
        </w:rPr>
        <w:t xml:space="preserve"> </w:t>
      </w:r>
      <w:r>
        <w:rPr>
          <w:color w:val="404040"/>
          <w:shd w:val="clear" w:color="auto" w:fill="FBFBFB"/>
        </w:rPr>
        <w:t>a</w:t>
      </w:r>
      <w:r>
        <w:rPr>
          <w:color w:val="404040"/>
          <w:spacing w:val="-2"/>
          <w:shd w:val="clear" w:color="auto" w:fill="FBFBFB"/>
        </w:rPr>
        <w:t xml:space="preserve"> </w:t>
      </w:r>
      <w:r>
        <w:rPr>
          <w:color w:val="404040"/>
          <w:shd w:val="clear" w:color="auto" w:fill="FBFBFB"/>
        </w:rPr>
        <w:t>public</w:t>
      </w:r>
      <w:r>
        <w:rPr>
          <w:color w:val="404040"/>
          <w:spacing w:val="-4"/>
          <w:shd w:val="clear" w:color="auto" w:fill="FBFBFB"/>
        </w:rPr>
        <w:t xml:space="preserve"> </w:t>
      </w:r>
      <w:r>
        <w:rPr>
          <w:color w:val="404040"/>
          <w:shd w:val="clear" w:color="auto" w:fill="FBFBFB"/>
        </w:rPr>
        <w:t>DNS</w:t>
      </w:r>
      <w:r>
        <w:rPr>
          <w:color w:val="404040"/>
          <w:spacing w:val="-3"/>
          <w:shd w:val="clear" w:color="auto" w:fill="FBFBFB"/>
        </w:rPr>
        <w:t xml:space="preserve"> </w:t>
      </w:r>
      <w:r>
        <w:rPr>
          <w:color w:val="404040"/>
          <w:shd w:val="clear" w:color="auto" w:fill="FBFBFB"/>
        </w:rPr>
        <w:t>server</w:t>
      </w:r>
      <w:r>
        <w:rPr>
          <w:color w:val="404040"/>
          <w:spacing w:val="-2"/>
          <w:shd w:val="clear" w:color="auto" w:fill="FBFBFB"/>
        </w:rPr>
        <w:t xml:space="preserve"> </w:t>
      </w:r>
      <w:r>
        <w:rPr>
          <w:color w:val="404040"/>
          <w:shd w:val="clear" w:color="auto" w:fill="FBFBFB"/>
        </w:rPr>
        <w:t>such</w:t>
      </w:r>
      <w:r>
        <w:rPr>
          <w:color w:val="404040"/>
          <w:spacing w:val="-3"/>
          <w:shd w:val="clear" w:color="auto" w:fill="FBFBFB"/>
        </w:rPr>
        <w:t xml:space="preserve"> </w:t>
      </w:r>
      <w:r>
        <w:rPr>
          <w:color w:val="404040"/>
          <w:shd w:val="clear" w:color="auto" w:fill="FBFBFB"/>
        </w:rPr>
        <w:t>as</w:t>
      </w:r>
      <w:r>
        <w:rPr>
          <w:color w:val="404040"/>
          <w:spacing w:val="-3"/>
          <w:shd w:val="clear" w:color="auto" w:fill="FBFBFB"/>
        </w:rPr>
        <w:t xml:space="preserve"> </w:t>
      </w:r>
      <w:r>
        <w:rPr>
          <w:color w:val="404040"/>
          <w:shd w:val="clear" w:color="auto" w:fill="FBFBFB"/>
        </w:rPr>
        <w:t>Google,</w:t>
      </w:r>
      <w:r>
        <w:rPr>
          <w:color w:val="404040"/>
          <w:spacing w:val="-1"/>
          <w:shd w:val="clear" w:color="auto" w:fill="FBFBFB"/>
        </w:rPr>
        <w:t xml:space="preserve"> </w:t>
      </w:r>
      <w:r>
        <w:rPr>
          <w:color w:val="404040"/>
          <w:shd w:val="clear" w:color="auto" w:fill="FBFBFB"/>
        </w:rPr>
        <w:t>CloudFlare,</w:t>
      </w:r>
      <w:r>
        <w:rPr>
          <w:color w:val="404040"/>
        </w:rPr>
        <w:t xml:space="preserve"> </w:t>
      </w:r>
      <w:r>
        <w:rPr>
          <w:color w:val="404040"/>
          <w:spacing w:val="-4"/>
          <w:shd w:val="clear" w:color="auto" w:fill="FBFBFB"/>
        </w:rPr>
        <w:t>etc.</w:t>
      </w:r>
    </w:p>
    <w:p w14:paraId="3AD3ED84">
      <w:pPr>
        <w:pStyle w:val="10"/>
        <w:spacing w:after="0" w:line="312" w:lineRule="auto"/>
        <w:sectPr>
          <w:headerReference r:id="rId19" w:type="default"/>
          <w:footerReference r:id="rId20"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1CF356CB">
      <w:pPr>
        <w:pStyle w:val="10"/>
        <w:ind w:left="295"/>
        <w:jc w:val="center"/>
        <w:rPr>
          <w:sz w:val="20"/>
        </w:rPr>
      </w:pPr>
      <w:r>
        <w:rPr>
          <w:sz w:val="20"/>
        </w:rPr>
        <w:drawing>
          <wp:inline distT="0" distB="0" distL="0" distR="0">
            <wp:extent cx="4666615" cy="2838450"/>
            <wp:effectExtent l="0" t="0" r="6985" b="6350"/>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6" cstate="print"/>
                    <a:stretch>
                      <a:fillRect/>
                    </a:stretch>
                  </pic:blipFill>
                  <pic:spPr>
                    <a:xfrm>
                      <a:off x="0" y="0"/>
                      <a:ext cx="4667155" cy="2838450"/>
                    </a:xfrm>
                    <a:prstGeom prst="rect">
                      <a:avLst/>
                    </a:prstGeom>
                  </pic:spPr>
                </pic:pic>
              </a:graphicData>
            </a:graphic>
          </wp:inline>
        </w:drawing>
      </w:r>
    </w:p>
    <w:p w14:paraId="27097605">
      <w:pPr>
        <w:spacing w:before="0"/>
        <w:ind w:left="1855" w:right="0" w:firstLine="0"/>
        <w:jc w:val="left"/>
        <w:rPr>
          <w:rFonts w:ascii="Segoe Print" w:hAnsi="Segoe Print"/>
          <w:sz w:val="21"/>
        </w:rPr>
      </w:pPr>
      <w:r>
        <w:rPr>
          <w:i/>
          <w:sz w:val="24"/>
        </w:rPr>
        <w:t>Static</w:t>
      </w:r>
      <w:r>
        <w:rPr>
          <w:i/>
          <w:spacing w:val="-5"/>
          <w:sz w:val="24"/>
        </w:rPr>
        <w:t xml:space="preserve"> </w:t>
      </w:r>
      <w:r>
        <w:rPr>
          <w:i/>
          <w:sz w:val="24"/>
        </w:rPr>
        <w:t>IP</w:t>
      </w:r>
      <w:r>
        <w:rPr>
          <w:i/>
          <w:spacing w:val="1"/>
          <w:sz w:val="24"/>
        </w:rPr>
        <w:t xml:space="preserve"> </w:t>
      </w:r>
      <w:r>
        <w:rPr>
          <w:i/>
          <w:sz w:val="24"/>
        </w:rPr>
        <w:t>Address</w:t>
      </w:r>
      <w:r>
        <w:rPr>
          <w:i/>
          <w:spacing w:val="-1"/>
          <w:sz w:val="24"/>
        </w:rPr>
        <w:t xml:space="preserve"> </w:t>
      </w:r>
      <w:r>
        <w:rPr>
          <w:i/>
          <w:spacing w:val="-2"/>
          <w:sz w:val="24"/>
        </w:rPr>
        <w:t>(Configured)</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097F2CF7">
      <w:pPr>
        <w:pStyle w:val="10"/>
        <w:spacing w:before="17"/>
        <w:rPr>
          <w:rFonts w:ascii="Segoe Print"/>
        </w:rPr>
      </w:pPr>
    </w:p>
    <w:p w14:paraId="536CE1BB">
      <w:pPr>
        <w:pStyle w:val="10"/>
        <w:spacing w:before="1"/>
        <w:ind w:left="295"/>
      </w:pPr>
      <w:r>
        <w:t>The</w:t>
      </w:r>
      <w:r>
        <w:rPr>
          <w:spacing w:val="-3"/>
        </w:rPr>
        <w:t xml:space="preserve"> </w:t>
      </w:r>
      <w:r>
        <w:t>figure above</w:t>
      </w:r>
      <w:r>
        <w:rPr>
          <w:spacing w:val="-1"/>
        </w:rPr>
        <w:t xml:space="preserve"> </w:t>
      </w:r>
      <w:r>
        <w:t>depicts</w:t>
      </w:r>
      <w:r>
        <w:rPr>
          <w:spacing w:val="-1"/>
        </w:rPr>
        <w:t xml:space="preserve"> </w:t>
      </w:r>
      <w:r>
        <w:t>a</w:t>
      </w:r>
      <w:r>
        <w:rPr>
          <w:spacing w:val="-3"/>
        </w:rPr>
        <w:t xml:space="preserve"> </w:t>
      </w:r>
      <w:r>
        <w:t>fully</w:t>
      </w:r>
      <w:r>
        <w:rPr>
          <w:spacing w:val="-1"/>
        </w:rPr>
        <w:t xml:space="preserve"> </w:t>
      </w:r>
      <w:r>
        <w:t>configured</w:t>
      </w:r>
      <w:r>
        <w:rPr>
          <w:spacing w:val="-2"/>
        </w:rPr>
        <w:t xml:space="preserve"> </w:t>
      </w:r>
      <w:r>
        <w:t>static</w:t>
      </w:r>
      <w:r>
        <w:rPr>
          <w:spacing w:val="-2"/>
        </w:rPr>
        <w:t xml:space="preserve"> </w:t>
      </w:r>
      <w:r>
        <w:t>IP</w:t>
      </w:r>
      <w:r>
        <w:rPr>
          <w:spacing w:val="1"/>
        </w:rPr>
        <w:t xml:space="preserve"> </w:t>
      </w:r>
      <w:r>
        <w:t>address</w:t>
      </w:r>
      <w:r>
        <w:rPr>
          <w:spacing w:val="-1"/>
        </w:rPr>
        <w:t xml:space="preserve"> </w:t>
      </w:r>
      <w:r>
        <w:rPr>
          <w:spacing w:val="-4"/>
        </w:rPr>
        <w:t>WAN.</w:t>
      </w:r>
    </w:p>
    <w:p w14:paraId="5B643420">
      <w:pPr>
        <w:pStyle w:val="10"/>
        <w:spacing w:before="84"/>
      </w:pPr>
    </w:p>
    <w:p w14:paraId="20C9193C">
      <w:pPr>
        <w:pStyle w:val="6"/>
        <w:rPr>
          <w:rFonts w:ascii="Segoe Print" w:hAnsi="Segoe Print"/>
          <w:sz w:val="21"/>
        </w:rPr>
      </w:pPr>
      <w:bookmarkStart w:id="11" w:name="PPPoE WAN"/>
      <w:bookmarkEnd w:id="11"/>
      <w:r>
        <w:t>PPPoE</w:t>
      </w:r>
      <w:r>
        <w:rPr>
          <w:spacing w:val="-10"/>
        </w:rPr>
        <w:t xml:space="preserve"> </w:t>
      </w:r>
      <w:r>
        <w:rPr>
          <w:spacing w:val="-4"/>
        </w:rPr>
        <w:t>WAN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4"/>
          <w:sz w:val="21"/>
        </w:rPr>
        <w:t>¶</w:t>
      </w:r>
      <w:r>
        <w:rPr>
          <w:rFonts w:ascii="Segoe Print" w:hAnsi="Segoe Print"/>
          <w:color w:val="2980B8"/>
          <w:spacing w:val="-4"/>
          <w:sz w:val="21"/>
        </w:rPr>
        <w:fldChar w:fldCharType="end"/>
      </w:r>
    </w:p>
    <w:p w14:paraId="21AABC55">
      <w:pPr>
        <w:pStyle w:val="10"/>
        <w:spacing w:before="445" w:line="312" w:lineRule="auto"/>
        <w:ind w:left="295"/>
      </w:pPr>
      <w:r>
        <w:t>Changing</w:t>
      </w:r>
      <w:r>
        <w:rPr>
          <w:spacing w:val="-3"/>
        </w:rPr>
        <w:t xml:space="preserve"> </w:t>
      </w:r>
      <w:r>
        <w:t>the</w:t>
      </w:r>
      <w:r>
        <w:rPr>
          <w:spacing w:val="-4"/>
        </w:rPr>
        <w:t xml:space="preserve"> </w:t>
      </w:r>
      <w:r>
        <w:rPr>
          <w:b/>
        </w:rPr>
        <w:t>Interface</w:t>
      </w:r>
      <w:r>
        <w:rPr>
          <w:b/>
          <w:spacing w:val="-2"/>
        </w:rPr>
        <w:t xml:space="preserve"> </w:t>
      </w:r>
      <w:r>
        <w:rPr>
          <w:b/>
        </w:rPr>
        <w:t>Mode</w:t>
      </w:r>
      <w:r>
        <w:rPr>
          <w:b/>
          <w:spacing w:val="-4"/>
        </w:rPr>
        <w:t xml:space="preserve"> </w:t>
      </w:r>
      <w:r>
        <w:t>to</w:t>
      </w:r>
      <w:r>
        <w:rPr>
          <w:spacing w:val="-3"/>
        </w:rPr>
        <w:t xml:space="preserve"> </w:t>
      </w:r>
      <w:r>
        <w:rPr>
          <w:b/>
        </w:rPr>
        <w:t xml:space="preserve">PPPoE </w:t>
      </w:r>
      <w:r>
        <w:t>presents</w:t>
      </w:r>
      <w:r>
        <w:rPr>
          <w:spacing w:val="-3"/>
        </w:rPr>
        <w:t xml:space="preserve"> </w:t>
      </w:r>
      <w:r>
        <w:t>several</w:t>
      </w:r>
      <w:r>
        <w:rPr>
          <w:spacing w:val="-3"/>
        </w:rPr>
        <w:t xml:space="preserve"> </w:t>
      </w:r>
      <w:r>
        <w:t>additional</w:t>
      </w:r>
      <w:r>
        <w:rPr>
          <w:spacing w:val="-3"/>
        </w:rPr>
        <w:t xml:space="preserve"> </w:t>
      </w:r>
      <w:r>
        <w:t>fields</w:t>
      </w:r>
      <w:r>
        <w:rPr>
          <w:spacing w:val="-1"/>
        </w:rPr>
        <w:t xml:space="preserve"> </w:t>
      </w:r>
      <w:r>
        <w:t>to</w:t>
      </w:r>
      <w:r>
        <w:rPr>
          <w:spacing w:val="-6"/>
        </w:rPr>
        <w:t xml:space="preserve"> </w:t>
      </w:r>
      <w:r>
        <w:t>configure</w:t>
      </w:r>
      <w:r>
        <w:rPr>
          <w:spacing w:val="-2"/>
        </w:rPr>
        <w:t xml:space="preserve"> </w:t>
      </w:r>
      <w:r>
        <w:t>PPPoE</w:t>
      </w:r>
      <w:r>
        <w:rPr>
          <w:spacing w:val="-4"/>
        </w:rPr>
        <w:t xml:space="preserve"> </w:t>
      </w:r>
      <w:r>
        <w:t xml:space="preserve">WAN </w:t>
      </w:r>
      <w:r>
        <w:rPr>
          <w:spacing w:val="-2"/>
        </w:rPr>
        <w:t>connectivity.</w:t>
      </w:r>
    </w:p>
    <w:p w14:paraId="0BE738FC">
      <w:pPr>
        <w:pStyle w:val="10"/>
        <w:spacing w:before="24"/>
        <w:rPr>
          <w:sz w:val="20"/>
        </w:rPr>
      </w:pPr>
      <w:r>
        <w:rPr>
          <w:sz w:val="20"/>
        </w:rPr>
        <w:drawing>
          <wp:anchor distT="0" distB="0" distL="0" distR="0" simplePos="0" relativeHeight="251709440" behindDoc="1" locked="0" layoutInCell="1" allowOverlap="1">
            <wp:simplePos x="0" y="0"/>
            <wp:positionH relativeFrom="page">
              <wp:posOffset>457200</wp:posOffset>
            </wp:positionH>
            <wp:positionV relativeFrom="paragraph">
              <wp:posOffset>176530</wp:posOffset>
            </wp:positionV>
            <wp:extent cx="4895215" cy="2990850"/>
            <wp:effectExtent l="0" t="0" r="0" b="0"/>
            <wp:wrapTopAndBottom/>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7" cstate="print"/>
                    <a:stretch>
                      <a:fillRect/>
                    </a:stretch>
                  </pic:blipFill>
                  <pic:spPr>
                    <a:xfrm>
                      <a:off x="0" y="0"/>
                      <a:ext cx="4895364" cy="2990850"/>
                    </a:xfrm>
                    <a:prstGeom prst="rect">
                      <a:avLst/>
                    </a:prstGeom>
                  </pic:spPr>
                </pic:pic>
              </a:graphicData>
            </a:graphic>
          </wp:anchor>
        </w:drawing>
      </w:r>
    </w:p>
    <w:p w14:paraId="5FC88DD4">
      <w:pPr>
        <w:pStyle w:val="10"/>
        <w:spacing w:before="83"/>
      </w:pPr>
    </w:p>
    <w:p w14:paraId="12B4BE8B">
      <w:pPr>
        <w:spacing w:before="0"/>
        <w:ind w:left="3055" w:right="0" w:firstLine="0"/>
        <w:jc w:val="left"/>
        <w:rPr>
          <w:rFonts w:ascii="Segoe Print" w:hAnsi="Segoe Print"/>
          <w:sz w:val="21"/>
        </w:rPr>
      </w:pPr>
      <w:r>
        <w:rPr>
          <w:i/>
          <w:sz w:val="24"/>
        </w:rPr>
        <w:t>PPPoE</w:t>
      </w:r>
      <w:r>
        <w:rPr>
          <w:i/>
          <w:spacing w:val="-4"/>
          <w:sz w:val="24"/>
        </w:rPr>
        <w:t xml:space="preserve"> WAN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4"/>
          <w:sz w:val="21"/>
        </w:rPr>
        <w:t>¶</w:t>
      </w:r>
      <w:r>
        <w:rPr>
          <w:rFonts w:ascii="Segoe Print" w:hAnsi="Segoe Print"/>
          <w:color w:val="2980B8"/>
          <w:spacing w:val="-4"/>
          <w:sz w:val="21"/>
        </w:rPr>
        <w:fldChar w:fldCharType="end"/>
      </w:r>
    </w:p>
    <w:p w14:paraId="064A5AC1">
      <w:pPr>
        <w:pStyle w:val="10"/>
        <w:spacing w:before="20"/>
        <w:rPr>
          <w:rFonts w:ascii="Segoe Print"/>
        </w:rPr>
      </w:pPr>
    </w:p>
    <w:p w14:paraId="2FBAB78D">
      <w:pPr>
        <w:pStyle w:val="10"/>
        <w:tabs>
          <w:tab w:val="left" w:pos="10760"/>
        </w:tabs>
        <w:ind w:left="295"/>
        <w:rPr>
          <w:rFonts w:ascii="Arial MT"/>
        </w:rPr>
      </w:pPr>
      <w:r>
        <w:rPr>
          <w:rFonts w:ascii="Arial MT"/>
          <w:color w:val="404040"/>
          <w:shd w:val="clear" w:color="auto" w:fill="FBFBFB"/>
        </w:rPr>
        <w:t>The</w:t>
      </w:r>
      <w:r>
        <w:rPr>
          <w:rFonts w:ascii="Arial MT"/>
          <w:color w:val="404040"/>
          <w:spacing w:val="-4"/>
          <w:shd w:val="clear" w:color="auto" w:fill="FBFBFB"/>
        </w:rPr>
        <w:t xml:space="preserve"> </w:t>
      </w:r>
      <w:r>
        <w:rPr>
          <w:rFonts w:ascii="Arial MT"/>
          <w:color w:val="404040"/>
          <w:shd w:val="clear" w:color="auto" w:fill="FBFBFB"/>
        </w:rPr>
        <w:t>available</w:t>
      </w:r>
      <w:r>
        <w:rPr>
          <w:rFonts w:ascii="Arial MT"/>
          <w:color w:val="404040"/>
          <w:spacing w:val="-4"/>
          <w:shd w:val="clear" w:color="auto" w:fill="FBFBFB"/>
        </w:rPr>
        <w:t xml:space="preserve"> </w:t>
      </w:r>
      <w:r>
        <w:rPr>
          <w:rFonts w:ascii="Arial MT"/>
          <w:color w:val="404040"/>
          <w:shd w:val="clear" w:color="auto" w:fill="FBFBFB"/>
        </w:rPr>
        <w:t>settings</w:t>
      </w:r>
      <w:r>
        <w:rPr>
          <w:rFonts w:ascii="Arial MT"/>
          <w:color w:val="404040"/>
          <w:spacing w:val="-3"/>
          <w:shd w:val="clear" w:color="auto" w:fill="FBFBFB"/>
        </w:rPr>
        <w:t xml:space="preserve"> </w:t>
      </w:r>
      <w:r>
        <w:rPr>
          <w:rFonts w:ascii="Arial MT"/>
          <w:color w:val="404040"/>
          <w:spacing w:val="-4"/>
          <w:shd w:val="clear" w:color="auto" w:fill="FBFBFB"/>
        </w:rPr>
        <w:t>are:</w:t>
      </w:r>
      <w:r>
        <w:rPr>
          <w:rFonts w:ascii="Arial MT"/>
          <w:color w:val="404040"/>
          <w:shd w:val="clear" w:color="auto" w:fill="FBFBFB"/>
        </w:rPr>
        <w:tab/>
      </w:r>
    </w:p>
    <w:p w14:paraId="23E3735F">
      <w:pPr>
        <w:pStyle w:val="10"/>
        <w:spacing w:before="108"/>
        <w:rPr>
          <w:rFonts w:ascii="Arial MT"/>
          <w:sz w:val="20"/>
        </w:rPr>
      </w:pPr>
      <w:r>
        <w:rPr>
          <w:rFonts w:ascii="Arial MT"/>
          <w:sz w:val="20"/>
        </w:rPr>
        <mc:AlternateContent>
          <mc:Choice Requires="wpg">
            <w:drawing>
              <wp:anchor distT="0" distB="0" distL="0" distR="0" simplePos="0" relativeHeight="251710464" behindDoc="1" locked="0" layoutInCell="1" allowOverlap="1">
                <wp:simplePos x="0" y="0"/>
                <wp:positionH relativeFrom="page">
                  <wp:posOffset>457200</wp:posOffset>
                </wp:positionH>
                <wp:positionV relativeFrom="paragraph">
                  <wp:posOffset>229235</wp:posOffset>
                </wp:positionV>
                <wp:extent cx="6645910" cy="241300"/>
                <wp:effectExtent l="0" t="0" r="0" b="0"/>
                <wp:wrapTopAndBottom/>
                <wp:docPr id="112" name="Group 112"/>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13" name="Graphic 113"/>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14" name="Graphic 114"/>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15" name="Textbox 115"/>
                        <wps:cNvSpPr txBox="1"/>
                        <wps:spPr>
                          <a:xfrm>
                            <a:off x="0" y="27432"/>
                            <a:ext cx="6645909" cy="213995"/>
                          </a:xfrm>
                          <a:prstGeom prst="rect">
                            <a:avLst/>
                          </a:prstGeom>
                        </wps:spPr>
                        <wps:txbx>
                          <w:txbxContent>
                            <w:p w14:paraId="377198AA">
                              <w:pPr>
                                <w:spacing w:before="81" w:line="256" w:lineRule="exact"/>
                                <w:ind w:left="0" w:right="0" w:firstLine="0"/>
                                <w:jc w:val="left"/>
                                <w:rPr>
                                  <w:rFonts w:ascii="Calibri"/>
                                  <w:b/>
                                  <w:sz w:val="21"/>
                                </w:rPr>
                              </w:pPr>
                              <w:r>
                                <w:rPr>
                                  <w:rFonts w:ascii="Calibri"/>
                                  <w:b/>
                                  <w:color w:val="2980B8"/>
                                  <w:sz w:val="21"/>
                                </w:rPr>
                                <w:t>PPPoE</w:t>
                              </w:r>
                              <w:r>
                                <w:rPr>
                                  <w:rFonts w:ascii="Calibri"/>
                                  <w:b/>
                                  <w:color w:val="2980B8"/>
                                  <w:spacing w:val="-6"/>
                                  <w:sz w:val="21"/>
                                </w:rPr>
                                <w:t xml:space="preserve"> </w:t>
                              </w:r>
                              <w:r>
                                <w:rPr>
                                  <w:rFonts w:ascii="Calibri"/>
                                  <w:b/>
                                  <w:color w:val="2980B8"/>
                                  <w:spacing w:val="-2"/>
                                  <w:sz w:val="21"/>
                                </w:rPr>
                                <w:t>User:</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8.05pt;height:19pt;width:523.3pt;mso-position-horizontal-relative:page;mso-wrap-distance-bottom:0pt;mso-wrap-distance-top:0pt;z-index:-251606016;mso-width-relative:page;mso-height-relative:page;" coordsize="6645909,241300" o:gfxdata="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MAITufYAAAACQEAAA8AAAAAAAAAAQAgAAAAIgAAAGRycy9kb3ducmV2LnhtbFBLAQIUABQAAAAI&#10;AIdO4kCUhkx4CgMAAMsKAAAOAAAAAAAAAAEAIAAAACcBAABkcnMvZTJvRG9jLnhtbFBLBQYAAAAA&#10;BgAGAFkBAACjBgAAAAA=&#10;">
                <o:lock v:ext="edit" aspectratio="f"/>
                <v:shape id="Graphic 113" o:spid="_x0000_s1026" o:spt="100" style="position:absolute;left:0;top:27940;height:213360;width:6645909;" fillcolor="#E7F1F9" filled="t" stroked="f" coordsize="6645909,213360" o:gfxdata="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4Mgu5AAAA3AAA&#10;AA8AAAAAAAAAAQAgAAAAIgAAAGRycy9kb3ducmV2LnhtbFBLAQIUABQAAAAIAIdO4kAzLwWeOwAA&#10;ADkAAAAQAAAAAAAAAAEAIAAAAAgBAABkcnMvc2hhcGV4bWwueG1sUEsFBgAAAAAGAAYAWwEAALID&#10;AAAAAA==&#10;" path="m6645909,213359l0,213359,0,0,6645909,0,6645909,213359xe">
                  <v:fill on="t" focussize="0,0"/>
                  <v:stroke on="f"/>
                  <v:imagedata o:title=""/>
                  <o:lock v:ext="edit" aspectratio="f"/>
                  <v:textbox inset="0mm,0mm,0mm,0mm"/>
                </v:shape>
                <v:shape id="Graphic 114" o:spid="_x0000_s1026" o:spt="100" style="position:absolute;left:0;top:0;height:27940;width:6645909;" fillcolor="#6AAFDE" filled="t" stroked="f" coordsize="6645909,27940" o:gfxdata="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GZ/7sAAADc&#10;AAAADwAAAAAAAAABACAAAAAiAAAAZHJzL2Rvd25yZXYueG1sUEsBAhQAFAAAAAgAh07iQDMvBZ47&#10;AAAAOQAAABAAAAAAAAAAAQAgAAAACgEAAGRycy9zaGFwZXhtbC54bWxQSwUGAAAAAAYABgBbAQAA&#10;tAMAAAAA&#10;" path="m6645909,27431l0,27431,0,0,6645909,0,6645909,27431xe">
                  <v:fill on="t" focussize="0,0"/>
                  <v:stroke on="f"/>
                  <v:imagedata o:title=""/>
                  <o:lock v:ext="edit" aspectratio="f"/>
                  <v:textbox inset="0mm,0mm,0mm,0mm"/>
                </v:shape>
                <v:shape id="Textbox 115" o:spid="_x0000_s1026" o:spt="202" type="#_x0000_t202" style="position:absolute;left:0;top:27432;height:213995;width:6645909;" filled="f" stroked="f" coordsize="21600,21600" o:gfxdata="UEsDBAoAAAAAAIdO4kAAAAAAAAAAAAAAAAAEAAAAZHJzL1BLAwQUAAAACACHTuJAMi5jJ7wAAADc&#10;AAAADwAAAGRycy9kb3ducmV2LnhtbEVPTWsCMRC9F/wPYYTearKFSl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uYy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7198AA">
                        <w:pPr>
                          <w:spacing w:before="81" w:line="256" w:lineRule="exact"/>
                          <w:ind w:left="0" w:right="0" w:firstLine="0"/>
                          <w:jc w:val="left"/>
                          <w:rPr>
                            <w:rFonts w:ascii="Calibri"/>
                            <w:b/>
                            <w:sz w:val="21"/>
                          </w:rPr>
                        </w:pPr>
                        <w:r>
                          <w:rPr>
                            <w:rFonts w:ascii="Calibri"/>
                            <w:b/>
                            <w:color w:val="2980B8"/>
                            <w:sz w:val="21"/>
                          </w:rPr>
                          <w:t>PPPoE</w:t>
                        </w:r>
                        <w:r>
                          <w:rPr>
                            <w:rFonts w:ascii="Calibri"/>
                            <w:b/>
                            <w:color w:val="2980B8"/>
                            <w:spacing w:val="-6"/>
                            <w:sz w:val="21"/>
                          </w:rPr>
                          <w:t xml:space="preserve"> </w:t>
                        </w:r>
                        <w:r>
                          <w:rPr>
                            <w:rFonts w:ascii="Calibri"/>
                            <w:b/>
                            <w:color w:val="2980B8"/>
                            <w:spacing w:val="-2"/>
                            <w:sz w:val="21"/>
                          </w:rPr>
                          <w:t>User:</w:t>
                        </w:r>
                      </w:p>
                    </w:txbxContent>
                  </v:textbox>
                </v:shape>
                <w10:wrap type="topAndBottom"/>
              </v:group>
            </w:pict>
          </mc:Fallback>
        </mc:AlternateContent>
      </w:r>
    </w:p>
    <w:p w14:paraId="479DA022">
      <w:pPr>
        <w:pStyle w:val="10"/>
        <w:spacing w:after="0"/>
        <w:rPr>
          <w:rFonts w:ascii="Arial MT"/>
          <w:sz w:val="20"/>
        </w:rPr>
        <w:sectPr>
          <w:headerReference r:id="rId21" w:type="default"/>
          <w:footerReference r:id="rId22"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6004931B">
      <w:pPr>
        <w:pStyle w:val="10"/>
        <w:spacing w:before="83"/>
        <w:ind w:left="295"/>
      </w:pPr>
      <w:r>
        <w:rPr>
          <w:color w:val="404040"/>
          <w:shd w:val="clear" w:color="auto" w:fill="FBFBFB"/>
        </w:rPr>
        <w:t>The</w:t>
      </w:r>
      <w:r>
        <w:rPr>
          <w:color w:val="404040"/>
          <w:spacing w:val="-5"/>
          <w:shd w:val="clear" w:color="auto" w:fill="FBFBFB"/>
        </w:rPr>
        <w:t xml:space="preserve"> </w:t>
      </w:r>
      <w:r>
        <w:rPr>
          <w:color w:val="404040"/>
          <w:shd w:val="clear" w:color="auto" w:fill="FBFBFB"/>
        </w:rPr>
        <w:t>username to</w:t>
      </w:r>
      <w:r>
        <w:rPr>
          <w:color w:val="404040"/>
          <w:spacing w:val="-2"/>
          <w:shd w:val="clear" w:color="auto" w:fill="FBFBFB"/>
        </w:rPr>
        <w:t xml:space="preserve"> </w:t>
      </w:r>
      <w:r>
        <w:rPr>
          <w:color w:val="404040"/>
          <w:shd w:val="clear" w:color="auto" w:fill="FBFBFB"/>
        </w:rPr>
        <w:t>use when</w:t>
      </w:r>
      <w:r>
        <w:rPr>
          <w:color w:val="404040"/>
          <w:spacing w:val="-2"/>
          <w:shd w:val="clear" w:color="auto" w:fill="FBFBFB"/>
        </w:rPr>
        <w:t xml:space="preserve"> </w:t>
      </w:r>
      <w:r>
        <w:rPr>
          <w:color w:val="404040"/>
          <w:shd w:val="clear" w:color="auto" w:fill="FBFBFB"/>
        </w:rPr>
        <w:t>logging</w:t>
      </w:r>
      <w:r>
        <w:rPr>
          <w:color w:val="404040"/>
          <w:spacing w:val="1"/>
          <w:shd w:val="clear" w:color="auto" w:fill="FBFBFB"/>
        </w:rPr>
        <w:t xml:space="preserve"> </w:t>
      </w:r>
      <w:r>
        <w:rPr>
          <w:color w:val="404040"/>
          <w:shd w:val="clear" w:color="auto" w:fill="FBFBFB"/>
        </w:rPr>
        <w:t>into</w:t>
      </w:r>
      <w:r>
        <w:rPr>
          <w:color w:val="404040"/>
          <w:spacing w:val="-4"/>
          <w:shd w:val="clear" w:color="auto" w:fill="FBFBFB"/>
        </w:rPr>
        <w:t xml:space="preserve"> </w:t>
      </w:r>
      <w:r>
        <w:rPr>
          <w:color w:val="404040"/>
          <w:shd w:val="clear" w:color="auto" w:fill="FBFBFB"/>
        </w:rPr>
        <w:t>the</w:t>
      </w:r>
      <w:r>
        <w:rPr>
          <w:color w:val="404040"/>
          <w:spacing w:val="-1"/>
          <w:shd w:val="clear" w:color="auto" w:fill="FBFBFB"/>
        </w:rPr>
        <w:t xml:space="preserve"> </w:t>
      </w:r>
      <w:r>
        <w:rPr>
          <w:color w:val="404040"/>
          <w:shd w:val="clear" w:color="auto" w:fill="FBFBFB"/>
        </w:rPr>
        <w:t>upstream</w:t>
      </w:r>
      <w:r>
        <w:rPr>
          <w:color w:val="404040"/>
          <w:spacing w:val="-1"/>
          <w:shd w:val="clear" w:color="auto" w:fill="FBFBFB"/>
        </w:rPr>
        <w:t xml:space="preserve"> </w:t>
      </w:r>
      <w:r>
        <w:rPr>
          <w:color w:val="404040"/>
          <w:shd w:val="clear" w:color="auto" w:fill="FBFBFB"/>
        </w:rPr>
        <w:t>PPPoE</w:t>
      </w:r>
      <w:r>
        <w:rPr>
          <w:color w:val="404040"/>
          <w:spacing w:val="-2"/>
          <w:shd w:val="clear" w:color="auto" w:fill="FBFBFB"/>
        </w:rPr>
        <w:t xml:space="preserve"> service.</w:t>
      </w:r>
    </w:p>
    <w:p w14:paraId="7A59FF41">
      <w:pPr>
        <w:pStyle w:val="10"/>
        <w:ind w:left="295"/>
        <w:rPr>
          <w:sz w:val="20"/>
        </w:rPr>
      </w:pPr>
      <w:r>
        <w:rPr>
          <w:sz w:val="20"/>
        </w:rPr>
        <mc:AlternateContent>
          <mc:Choice Requires="wpg">
            <w:drawing>
              <wp:inline distT="0" distB="0" distL="0" distR="0">
                <wp:extent cx="6645275" cy="241300"/>
                <wp:effectExtent l="0" t="0" r="0" b="6350"/>
                <wp:docPr id="118" name="Group 118"/>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19" name="Graphic 119"/>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20" name="Graphic 120"/>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21" name="Textbox 121"/>
                        <wps:cNvSpPr txBox="1"/>
                        <wps:spPr>
                          <a:xfrm>
                            <a:off x="0" y="27432"/>
                            <a:ext cx="6645909" cy="213995"/>
                          </a:xfrm>
                          <a:prstGeom prst="rect">
                            <a:avLst/>
                          </a:prstGeom>
                        </wps:spPr>
                        <wps:txbx>
                          <w:txbxContent>
                            <w:p w14:paraId="6893363D">
                              <w:pPr>
                                <w:spacing w:before="81" w:line="255" w:lineRule="exact"/>
                                <w:ind w:left="0" w:right="0" w:firstLine="0"/>
                                <w:jc w:val="left"/>
                                <w:rPr>
                                  <w:rFonts w:ascii="Calibri"/>
                                  <w:b/>
                                  <w:sz w:val="21"/>
                                </w:rPr>
                              </w:pPr>
                              <w:r>
                                <w:rPr>
                                  <w:rFonts w:ascii="Calibri"/>
                                  <w:b/>
                                  <w:color w:val="2980B8"/>
                                  <w:sz w:val="21"/>
                                </w:rPr>
                                <w:t>PPPoE</w:t>
                              </w:r>
                              <w:r>
                                <w:rPr>
                                  <w:rFonts w:ascii="Calibri"/>
                                  <w:b/>
                                  <w:color w:val="2980B8"/>
                                  <w:spacing w:val="-6"/>
                                  <w:sz w:val="21"/>
                                </w:rPr>
                                <w:t xml:space="preserve"> </w:t>
                              </w:r>
                              <w:r>
                                <w:rPr>
                                  <w:rFonts w:ascii="Calibri"/>
                                  <w:b/>
                                  <w:color w:val="2980B8"/>
                                  <w:spacing w:val="-2"/>
                                  <w:sz w:val="21"/>
                                </w:rPr>
                                <w:t>Password:</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ElatSDVAAAABQEAAA8AAAAAAAAAAQAgAAAAIgAAAGRycy9kb3ducmV2LnhtbFBLAQIUABQA&#10;AAAIAIdO4kBR34zkEAMAAMsKAAAOAAAAAAAAAAEAIAAAACQBAABkcnMvZTJvRG9jLnhtbFBLBQYA&#10;AAAABgAGAFkBAACmBgAAAAA=&#10;">
                <o:lock v:ext="edit" aspectratio="f"/>
                <v:shape id="Graphic 119" o:spid="_x0000_s1026" o:spt="100" style="position:absolute;left:0;top:27940;height:213360;width:6645909;" fillcolor="#E7F1F9" filled="t" stroked="f" coordsize="6645909,213360" o:gfxdata="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4QBeG5AAAA3AAA&#10;AA8AAAAAAAAAAQAgAAAAIgAAAGRycy9kb3ducmV2LnhtbFBLAQIUABQAAAAIAIdO4kAzLwWeOwAA&#10;ADkAAAAQAAAAAAAAAAEAIAAAAAgBAABkcnMvc2hhcGV4bWwueG1sUEsFBgAAAAAGAAYAWwEAALID&#10;AAAAAA==&#10;" path="m6645909,213359l0,213359,0,0,6645909,0,6645909,213359xe">
                  <v:fill on="t" focussize="0,0"/>
                  <v:stroke on="f"/>
                  <v:imagedata o:title=""/>
                  <o:lock v:ext="edit" aspectratio="f"/>
                  <v:textbox inset="0mm,0mm,0mm,0mm"/>
                </v:shape>
                <v:shape id="Graphic 120" o:spid="_x0000_s1026" o:spt="100" style="position:absolute;left:0;top:0;height:27940;width:6645909;" fillcolor="#6AAFDE" filled="t" stroked="f" coordsize="6645909,27940" o:gfxdata="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ZVQb4A&#10;AADcAAAADwAAAAAAAAABACAAAAAiAAAAZHJzL2Rvd25yZXYueG1sUEsBAhQAFAAAAAgAh07iQDMv&#10;BZ47AAAAOQAAABAAAAAAAAAAAQAgAAAADQEAAGRycy9zaGFwZXhtbC54bWxQSwUGAAAAAAYABgBb&#10;AQAAtwMAAAAA&#10;" path="m6645909,27432l0,27432,0,0,6645909,0,6645909,27432xe">
                  <v:fill on="t" focussize="0,0"/>
                  <v:stroke on="f"/>
                  <v:imagedata o:title=""/>
                  <o:lock v:ext="edit" aspectratio="f"/>
                  <v:textbox inset="0mm,0mm,0mm,0mm"/>
                </v:shape>
                <v:shape id="Textbox 121" o:spid="_x0000_s1026" o:spt="202" type="#_x0000_t202" style="position:absolute;left:0;top:27432;height:213995;width:6645909;" filled="f" stroked="f" coordsize="21600,21600" o:gfxdata="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5r5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893363D">
                        <w:pPr>
                          <w:spacing w:before="81" w:line="255" w:lineRule="exact"/>
                          <w:ind w:left="0" w:right="0" w:firstLine="0"/>
                          <w:jc w:val="left"/>
                          <w:rPr>
                            <w:rFonts w:ascii="Calibri"/>
                            <w:b/>
                            <w:sz w:val="21"/>
                          </w:rPr>
                        </w:pPr>
                        <w:r>
                          <w:rPr>
                            <w:rFonts w:ascii="Calibri"/>
                            <w:b/>
                            <w:color w:val="2980B8"/>
                            <w:sz w:val="21"/>
                          </w:rPr>
                          <w:t>PPPoE</w:t>
                        </w:r>
                        <w:r>
                          <w:rPr>
                            <w:rFonts w:ascii="Calibri"/>
                            <w:b/>
                            <w:color w:val="2980B8"/>
                            <w:spacing w:val="-6"/>
                            <w:sz w:val="21"/>
                          </w:rPr>
                          <w:t xml:space="preserve"> </w:t>
                        </w:r>
                        <w:r>
                          <w:rPr>
                            <w:rFonts w:ascii="Calibri"/>
                            <w:b/>
                            <w:color w:val="2980B8"/>
                            <w:spacing w:val="-2"/>
                            <w:sz w:val="21"/>
                          </w:rPr>
                          <w:t>Password:</w:t>
                        </w:r>
                      </w:p>
                    </w:txbxContent>
                  </v:textbox>
                </v:shape>
                <w10:wrap type="none"/>
                <w10:anchorlock/>
              </v:group>
            </w:pict>
          </mc:Fallback>
        </mc:AlternateContent>
      </w:r>
    </w:p>
    <w:p w14:paraId="087AF856">
      <w:pPr>
        <w:pStyle w:val="10"/>
        <w:spacing w:before="48" w:after="2"/>
        <w:ind w:left="295"/>
      </w:pPr>
      <w:r>
        <w:rPr>
          <w:color w:val="404040"/>
          <w:shd w:val="clear" w:color="auto" w:fill="FBFBFB"/>
        </w:rPr>
        <w:t>The</w:t>
      </w:r>
      <w:r>
        <w:rPr>
          <w:color w:val="404040"/>
          <w:spacing w:val="-5"/>
          <w:shd w:val="clear" w:color="auto" w:fill="FBFBFB"/>
        </w:rPr>
        <w:t xml:space="preserve"> </w:t>
      </w:r>
      <w:r>
        <w:rPr>
          <w:color w:val="404040"/>
          <w:shd w:val="clear" w:color="auto" w:fill="FBFBFB"/>
        </w:rPr>
        <w:t>password</w:t>
      </w:r>
      <w:r>
        <w:rPr>
          <w:color w:val="404040"/>
          <w:spacing w:val="1"/>
          <w:shd w:val="clear" w:color="auto" w:fill="FBFBFB"/>
        </w:rPr>
        <w:t xml:space="preserve"> </w:t>
      </w:r>
      <w:r>
        <w:rPr>
          <w:color w:val="404040"/>
          <w:shd w:val="clear" w:color="auto" w:fill="FBFBFB"/>
        </w:rPr>
        <w:t>to</w:t>
      </w:r>
      <w:r>
        <w:rPr>
          <w:color w:val="404040"/>
          <w:spacing w:val="-2"/>
          <w:shd w:val="clear" w:color="auto" w:fill="FBFBFB"/>
        </w:rPr>
        <w:t xml:space="preserve"> </w:t>
      </w:r>
      <w:r>
        <w:rPr>
          <w:color w:val="404040"/>
          <w:shd w:val="clear" w:color="auto" w:fill="FBFBFB"/>
        </w:rPr>
        <w:t>use</w:t>
      </w:r>
      <w:r>
        <w:rPr>
          <w:color w:val="404040"/>
          <w:spacing w:val="-2"/>
          <w:shd w:val="clear" w:color="auto" w:fill="FBFBFB"/>
        </w:rPr>
        <w:t xml:space="preserve"> </w:t>
      </w:r>
      <w:r>
        <w:rPr>
          <w:color w:val="404040"/>
          <w:shd w:val="clear" w:color="auto" w:fill="FBFBFB"/>
        </w:rPr>
        <w:t>when logging</w:t>
      </w:r>
      <w:r>
        <w:rPr>
          <w:color w:val="404040"/>
          <w:spacing w:val="-1"/>
          <w:shd w:val="clear" w:color="auto" w:fill="FBFBFB"/>
        </w:rPr>
        <w:t xml:space="preserve"> </w:t>
      </w:r>
      <w:r>
        <w:rPr>
          <w:color w:val="404040"/>
          <w:shd w:val="clear" w:color="auto" w:fill="FBFBFB"/>
        </w:rPr>
        <w:t>into</w:t>
      </w:r>
      <w:r>
        <w:rPr>
          <w:color w:val="404040"/>
          <w:spacing w:val="-1"/>
          <w:shd w:val="clear" w:color="auto" w:fill="FBFBFB"/>
        </w:rPr>
        <w:t xml:space="preserve"> </w:t>
      </w:r>
      <w:r>
        <w:rPr>
          <w:color w:val="404040"/>
          <w:shd w:val="clear" w:color="auto" w:fill="FBFBFB"/>
        </w:rPr>
        <w:t>the</w:t>
      </w:r>
      <w:r>
        <w:rPr>
          <w:color w:val="404040"/>
          <w:spacing w:val="-3"/>
          <w:shd w:val="clear" w:color="auto" w:fill="FBFBFB"/>
        </w:rPr>
        <w:t xml:space="preserve"> </w:t>
      </w:r>
      <w:r>
        <w:rPr>
          <w:color w:val="404040"/>
          <w:shd w:val="clear" w:color="auto" w:fill="FBFBFB"/>
        </w:rPr>
        <w:t>upstream</w:t>
      </w:r>
      <w:r>
        <w:rPr>
          <w:color w:val="404040"/>
          <w:spacing w:val="-1"/>
          <w:shd w:val="clear" w:color="auto" w:fill="FBFBFB"/>
        </w:rPr>
        <w:t xml:space="preserve"> </w:t>
      </w:r>
      <w:r>
        <w:rPr>
          <w:color w:val="404040"/>
          <w:shd w:val="clear" w:color="auto" w:fill="FBFBFB"/>
        </w:rPr>
        <w:t>PPPoE</w:t>
      </w:r>
      <w:r>
        <w:rPr>
          <w:color w:val="404040"/>
          <w:spacing w:val="-2"/>
          <w:shd w:val="clear" w:color="auto" w:fill="FBFBFB"/>
        </w:rPr>
        <w:t xml:space="preserve"> service.</w:t>
      </w:r>
    </w:p>
    <w:p w14:paraId="57E7F213">
      <w:pPr>
        <w:pStyle w:val="10"/>
        <w:ind w:left="295"/>
        <w:rPr>
          <w:sz w:val="20"/>
        </w:rPr>
      </w:pPr>
      <w:r>
        <w:rPr>
          <w:sz w:val="20"/>
        </w:rPr>
        <mc:AlternateContent>
          <mc:Choice Requires="wpg">
            <w:drawing>
              <wp:inline distT="0" distB="0" distL="0" distR="0">
                <wp:extent cx="6645275" cy="241300"/>
                <wp:effectExtent l="0" t="0" r="0" b="6350"/>
                <wp:docPr id="122" name="Group 122"/>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23" name="Graphic 123"/>
                        <wps:cNvSpPr/>
                        <wps:spPr>
                          <a:xfrm>
                            <a:off x="0" y="27940"/>
                            <a:ext cx="6645909" cy="213360"/>
                          </a:xfrm>
                          <a:custGeom>
                            <a:avLst/>
                            <a:gdLst/>
                            <a:ahLst/>
                            <a:cxnLst/>
                            <a:rect l="l" t="t" r="r" b="b"/>
                            <a:pathLst>
                              <a:path w="6645909" h="213360">
                                <a:moveTo>
                                  <a:pt x="6645909" y="213360"/>
                                </a:moveTo>
                                <a:lnTo>
                                  <a:pt x="0" y="213360"/>
                                </a:lnTo>
                                <a:lnTo>
                                  <a:pt x="0" y="0"/>
                                </a:lnTo>
                                <a:lnTo>
                                  <a:pt x="6645909" y="0"/>
                                </a:lnTo>
                                <a:lnTo>
                                  <a:pt x="6645909" y="213360"/>
                                </a:lnTo>
                                <a:close/>
                              </a:path>
                            </a:pathLst>
                          </a:custGeom>
                          <a:solidFill>
                            <a:srgbClr val="E7F1F9"/>
                          </a:solidFill>
                        </wps:spPr>
                        <wps:bodyPr wrap="square" lIns="0" tIns="0" rIns="0" bIns="0" rtlCol="0">
                          <a:noAutofit/>
                        </wps:bodyPr>
                      </wps:wsp>
                      <wps:wsp>
                        <wps:cNvPr id="124" name="Graphic 124"/>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25" name="Textbox 125"/>
                        <wps:cNvSpPr txBox="1"/>
                        <wps:spPr>
                          <a:xfrm>
                            <a:off x="0" y="27432"/>
                            <a:ext cx="6645909" cy="213995"/>
                          </a:xfrm>
                          <a:prstGeom prst="rect">
                            <a:avLst/>
                          </a:prstGeom>
                        </wps:spPr>
                        <wps:txbx>
                          <w:txbxContent>
                            <w:p w14:paraId="3736D830">
                              <w:pPr>
                                <w:spacing w:before="80"/>
                                <w:ind w:left="0" w:right="0" w:firstLine="0"/>
                                <w:jc w:val="left"/>
                                <w:rPr>
                                  <w:rFonts w:ascii="Calibri"/>
                                  <w:b/>
                                  <w:sz w:val="21"/>
                                </w:rPr>
                              </w:pPr>
                              <w:r>
                                <w:rPr>
                                  <w:rFonts w:ascii="Calibri"/>
                                  <w:b/>
                                  <w:color w:val="2980B8"/>
                                  <w:sz w:val="21"/>
                                </w:rPr>
                                <w:t>PPPoE</w:t>
                              </w:r>
                              <w:r>
                                <w:rPr>
                                  <w:rFonts w:ascii="Calibri"/>
                                  <w:b/>
                                  <w:color w:val="2980B8"/>
                                  <w:spacing w:val="-6"/>
                                  <w:sz w:val="21"/>
                                </w:rPr>
                                <w:t xml:space="preserve"> </w:t>
                              </w:r>
                              <w:r>
                                <w:rPr>
                                  <w:rFonts w:ascii="Calibri"/>
                                  <w:b/>
                                  <w:color w:val="2980B8"/>
                                  <w:sz w:val="21"/>
                                </w:rPr>
                                <w:t>Service</w:t>
                              </w:r>
                              <w:r>
                                <w:rPr>
                                  <w:rFonts w:ascii="Calibri"/>
                                  <w:b/>
                                  <w:color w:val="2980B8"/>
                                  <w:spacing w:val="-6"/>
                                  <w:sz w:val="21"/>
                                </w:rPr>
                                <w:t xml:space="preserve"> </w:t>
                              </w:r>
                              <w:r>
                                <w:rPr>
                                  <w:rFonts w:ascii="Calibri"/>
                                  <w:b/>
                                  <w:color w:val="2980B8"/>
                                  <w:spacing w:val="-2"/>
                                  <w:sz w:val="21"/>
                                </w:rPr>
                                <w:t>Name:</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SVq1&#10;INUAAAAFAQAADwAAAAAAAAABACAAAAAiAAAAZHJzL2Rvd25yZXYueG1sUEsBAhQAFAAAAAgAh07i&#10;QBx7yNsJAwAAywoAAA4AAAAAAAAAAQAgAAAAJAEAAGRycy9lMm9Eb2MueG1sUEsFBgAAAAAGAAYA&#10;WQEAAJ8GAAAAAA==&#10;">
                <o:lock v:ext="edit" aspectratio="f"/>
                <v:shape id="Graphic 123" o:spid="_x0000_s1026" o:spt="100" style="position:absolute;left:0;top:27940;height:213360;width:6645909;" fillcolor="#E7F1F9" filled="t" stroked="f" coordsize="6645909,213360" o:gfxdata="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lPi2twAAANwAAAAP&#10;AAAAAAAAAAEAIAAAACIAAABkcnMvZG93bnJldi54bWxQSwECFAAUAAAACACHTuJAMy8FnjsAAAA5&#10;AAAAEAAAAAAAAAABACAAAAAGAQAAZHJzL3NoYXBleG1sLnhtbFBLBQYAAAAABgAGAFsBAACwAwAA&#10;AAA=&#10;" path="m6645909,213360l0,213360,0,0,6645909,0,6645909,213360xe">
                  <v:fill on="t" focussize="0,0"/>
                  <v:stroke on="f"/>
                  <v:imagedata o:title=""/>
                  <o:lock v:ext="edit" aspectratio="f"/>
                  <v:textbox inset="0mm,0mm,0mm,0mm"/>
                </v:shape>
                <v:shape id="Graphic 124" o:spid="_x0000_s1026" o:spt="100" style="position:absolute;left:0;top:0;height:27940;width:6645909;" fillcolor="#6AAFDE" filled="t" stroked="f" coordsize="6645909,27940" o:gfxdata="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71TQrsAAADc&#10;AAAADwAAAAAAAAABACAAAAAiAAAAZHJzL2Rvd25yZXYueG1sUEsBAhQAFAAAAAgAh07iQDMvBZ47&#10;AAAAOQAAABAAAAAAAAAAAQAgAAAACgEAAGRycy9zaGFwZXhtbC54bWxQSwUGAAAAAAYABgBbAQAA&#10;tAMAAAAA&#10;" path="m6645909,27431l0,27431,0,0,6645909,0,6645909,27431xe">
                  <v:fill on="t" focussize="0,0"/>
                  <v:stroke on="f"/>
                  <v:imagedata o:title=""/>
                  <o:lock v:ext="edit" aspectratio="f"/>
                  <v:textbox inset="0mm,0mm,0mm,0mm"/>
                </v:shape>
                <v:shape id="Textbox 125" o:spid="_x0000_s1026" o:spt="202" type="#_x0000_t202" style="position:absolute;left:0;top:27432;height:213995;width:6645909;" filled="f" stroked="f" coordsize="21600,21600" o:gfxdata="UEsDBAoAAAAAAIdO4kAAAAAAAAAAAAAAAAAEAAAAZHJzL1BLAwQUAAAACACHTuJA/EKpmr0AAADc&#10;AAAADwAAAGRycy9kb3ducmV2LnhtbEVPS2sCMRC+F/ofwhR6q4lCpa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qm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736D830">
                        <w:pPr>
                          <w:spacing w:before="80"/>
                          <w:ind w:left="0" w:right="0" w:firstLine="0"/>
                          <w:jc w:val="left"/>
                          <w:rPr>
                            <w:rFonts w:ascii="Calibri"/>
                            <w:b/>
                            <w:sz w:val="21"/>
                          </w:rPr>
                        </w:pPr>
                        <w:r>
                          <w:rPr>
                            <w:rFonts w:ascii="Calibri"/>
                            <w:b/>
                            <w:color w:val="2980B8"/>
                            <w:sz w:val="21"/>
                          </w:rPr>
                          <w:t>PPPoE</w:t>
                        </w:r>
                        <w:r>
                          <w:rPr>
                            <w:rFonts w:ascii="Calibri"/>
                            <w:b/>
                            <w:color w:val="2980B8"/>
                            <w:spacing w:val="-6"/>
                            <w:sz w:val="21"/>
                          </w:rPr>
                          <w:t xml:space="preserve"> </w:t>
                        </w:r>
                        <w:r>
                          <w:rPr>
                            <w:rFonts w:ascii="Calibri"/>
                            <w:b/>
                            <w:color w:val="2980B8"/>
                            <w:sz w:val="21"/>
                          </w:rPr>
                          <w:t>Service</w:t>
                        </w:r>
                        <w:r>
                          <w:rPr>
                            <w:rFonts w:ascii="Calibri"/>
                            <w:b/>
                            <w:color w:val="2980B8"/>
                            <w:spacing w:val="-6"/>
                            <w:sz w:val="21"/>
                          </w:rPr>
                          <w:t xml:space="preserve"> </w:t>
                        </w:r>
                        <w:r>
                          <w:rPr>
                            <w:rFonts w:ascii="Calibri"/>
                            <w:b/>
                            <w:color w:val="2980B8"/>
                            <w:spacing w:val="-2"/>
                            <w:sz w:val="21"/>
                          </w:rPr>
                          <w:t>Name:</w:t>
                        </w:r>
                      </w:p>
                    </w:txbxContent>
                  </v:textbox>
                </v:shape>
                <w10:wrap type="none"/>
                <w10:anchorlock/>
              </v:group>
            </w:pict>
          </mc:Fallback>
        </mc:AlternateContent>
      </w:r>
    </w:p>
    <w:p w14:paraId="361ECEB8">
      <w:pPr>
        <w:pStyle w:val="10"/>
        <w:spacing w:before="48" w:line="312" w:lineRule="auto"/>
        <w:ind w:left="295"/>
      </w:pPr>
      <w:r>
        <mc:AlternateContent>
          <mc:Choice Requires="wpg">
            <w:drawing>
              <wp:anchor distT="0" distB="0" distL="0" distR="0" simplePos="0" relativeHeight="251679744" behindDoc="1" locked="0" layoutInCell="1" allowOverlap="1">
                <wp:simplePos x="0" y="0"/>
                <wp:positionH relativeFrom="page">
                  <wp:posOffset>457200</wp:posOffset>
                </wp:positionH>
                <wp:positionV relativeFrom="paragraph">
                  <wp:posOffset>434975</wp:posOffset>
                </wp:positionV>
                <wp:extent cx="6645910" cy="241935"/>
                <wp:effectExtent l="0" t="0" r="0" b="0"/>
                <wp:wrapNone/>
                <wp:docPr id="126" name="Group 126"/>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127" name="Graphic 127"/>
                        <wps:cNvSpPr/>
                        <wps:spPr>
                          <a:xfrm>
                            <a:off x="0" y="27940"/>
                            <a:ext cx="6645909" cy="213995"/>
                          </a:xfrm>
                          <a:custGeom>
                            <a:avLst/>
                            <a:gdLst/>
                            <a:ahLst/>
                            <a:cxnLst/>
                            <a:rect l="l" t="t" r="r" b="b"/>
                            <a:pathLst>
                              <a:path w="6645909" h="213995">
                                <a:moveTo>
                                  <a:pt x="6645909" y="213994"/>
                                </a:moveTo>
                                <a:lnTo>
                                  <a:pt x="0" y="213994"/>
                                </a:lnTo>
                                <a:lnTo>
                                  <a:pt x="0" y="0"/>
                                </a:lnTo>
                                <a:lnTo>
                                  <a:pt x="6645909" y="0"/>
                                </a:lnTo>
                                <a:lnTo>
                                  <a:pt x="6645909" y="213994"/>
                                </a:lnTo>
                                <a:close/>
                              </a:path>
                            </a:pathLst>
                          </a:custGeom>
                          <a:solidFill>
                            <a:srgbClr val="E7F1F9"/>
                          </a:solidFill>
                        </wps:spPr>
                        <wps:bodyPr wrap="square" lIns="0" tIns="0" rIns="0" bIns="0" rtlCol="0">
                          <a:noAutofit/>
                        </wps:bodyPr>
                      </wps:wsp>
                      <wps:wsp>
                        <wps:cNvPr id="128" name="Graphic 128"/>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29" name="Textbox 129"/>
                        <wps:cNvSpPr txBox="1"/>
                        <wps:spPr>
                          <a:xfrm>
                            <a:off x="0" y="27432"/>
                            <a:ext cx="6645909" cy="214629"/>
                          </a:xfrm>
                          <a:prstGeom prst="rect">
                            <a:avLst/>
                          </a:prstGeom>
                        </wps:spPr>
                        <wps:txbx>
                          <w:txbxContent>
                            <w:p w14:paraId="2E4436E7">
                              <w:pPr>
                                <w:spacing w:before="80"/>
                                <w:ind w:left="0" w:right="0" w:firstLine="0"/>
                                <w:jc w:val="left"/>
                                <w:rPr>
                                  <w:rFonts w:ascii="Calibri"/>
                                  <w:b/>
                                  <w:sz w:val="21"/>
                                </w:rPr>
                              </w:pPr>
                              <w:r>
                                <w:rPr>
                                  <w:rFonts w:ascii="Calibri"/>
                                  <w:b/>
                                  <w:color w:val="2980B8"/>
                                  <w:sz w:val="21"/>
                                </w:rPr>
                                <w:t>PPPoE</w:t>
                              </w:r>
                              <w:r>
                                <w:rPr>
                                  <w:rFonts w:ascii="Calibri"/>
                                  <w:b/>
                                  <w:color w:val="2980B8"/>
                                  <w:spacing w:val="-5"/>
                                  <w:sz w:val="21"/>
                                </w:rPr>
                                <w:t xml:space="preserve"> </w:t>
                              </w:r>
                              <w:r>
                                <w:rPr>
                                  <w:rFonts w:ascii="Calibri"/>
                                  <w:b/>
                                  <w:color w:val="2980B8"/>
                                  <w:sz w:val="21"/>
                                </w:rPr>
                                <w:t>Null</w:t>
                              </w:r>
                              <w:r>
                                <w:rPr>
                                  <w:rFonts w:ascii="Calibri"/>
                                  <w:b/>
                                  <w:color w:val="2980B8"/>
                                  <w:spacing w:val="-6"/>
                                  <w:sz w:val="21"/>
                                </w:rPr>
                                <w:t xml:space="preserve"> </w:t>
                              </w:r>
                              <w:r>
                                <w:rPr>
                                  <w:rFonts w:ascii="Calibri"/>
                                  <w:b/>
                                  <w:color w:val="2980B8"/>
                                  <w:sz w:val="21"/>
                                </w:rPr>
                                <w:t>Service</w:t>
                              </w:r>
                              <w:r>
                                <w:rPr>
                                  <w:rFonts w:ascii="Calibri"/>
                                  <w:b/>
                                  <w:color w:val="2980B8"/>
                                  <w:spacing w:val="-6"/>
                                  <w:sz w:val="21"/>
                                </w:rPr>
                                <w:t xml:space="preserve"> </w:t>
                              </w:r>
                              <w:r>
                                <w:rPr>
                                  <w:rFonts w:ascii="Calibri"/>
                                  <w:b/>
                                  <w:color w:val="2980B8"/>
                                  <w:spacing w:val="-4"/>
                                  <w:sz w:val="21"/>
                                </w:rPr>
                                <w:t>Name:</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34.25pt;height:19.05pt;width:523.3pt;mso-position-horizontal-relative:page;z-index:-251636736;mso-width-relative:page;mso-height-relative:page;" coordsize="6645909,241935" o:gfxdata="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G7Jpd7aAAAACgEAAA8AAAAAAAAAAQAgAAAAIgAAAGRycy9kb3ducmV2LnhtbFBLAQIU&#10;ABQAAAAIAIdO4kCslRkyDgMAAMsKAAAOAAAAAAAAAAEAIAAAACkBAABkcnMvZTJvRG9jLnhtbFBL&#10;BQYAAAAABgAGAFkBAACpBgAAAAA=&#10;">
                <o:lock v:ext="edit" aspectratio="f"/>
                <v:shape id="Graphic 127" o:spid="_x0000_s1026" o:spt="100" style="position:absolute;left:0;top:27940;height:213995;width:6645909;" fillcolor="#E7F1F9" filled="t" stroked="f" coordsize="6645909,213995" o:gfxdata="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wSoGvQAA&#10;ANwAAAAPAAAAAAAAAAEAIAAAACIAAABkcnMvZG93bnJldi54bWxQSwECFAAUAAAACACHTuJAMy8F&#10;njsAAAA5AAAAEAAAAAAAAAABACAAAAAMAQAAZHJzL3NoYXBleG1sLnhtbFBLBQYAAAAABgAGAFsB&#10;AAC2AwAAAAA=&#10;" path="m6645909,213994l0,213994,0,0,6645909,0,6645909,213994xe">
                  <v:fill on="t" focussize="0,0"/>
                  <v:stroke on="f"/>
                  <v:imagedata o:title=""/>
                  <o:lock v:ext="edit" aspectratio="f"/>
                  <v:textbox inset="0mm,0mm,0mm,0mm"/>
                </v:shape>
                <v:shape id="Graphic 128" o:spid="_x0000_s1026" o:spt="100" style="position:absolute;left:0;top:0;height:27940;width:6645909;" fillcolor="#6AAFDE" filled="t" stroked="f" coordsize="6645909,27940" o:gfxdata="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vBZR74A&#10;AADcAAAADwAAAAAAAAABACAAAAAiAAAAZHJzL2Rvd25yZXYueG1sUEsBAhQAFAAAAAgAh07iQDMv&#10;BZ47AAAAOQAAABAAAAAAAAAAAQAgAAAADQEAAGRycy9zaGFwZXhtbC54bWxQSwUGAAAAAAYABgBb&#10;AQAAtwMAAAAA&#10;" path="m6645909,27432l0,27432,0,0,6645909,0,6645909,27432xe">
                  <v:fill on="t" focussize="0,0"/>
                  <v:stroke on="f"/>
                  <v:imagedata o:title=""/>
                  <o:lock v:ext="edit" aspectratio="f"/>
                  <v:textbox inset="0mm,0mm,0mm,0mm"/>
                </v:shape>
                <v:shape id="Textbox 129" o:spid="_x0000_s1026" o:spt="202" type="#_x0000_t202" style="position:absolute;left:0;top:27432;height:214629;width:6645909;"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E4436E7">
                        <w:pPr>
                          <w:spacing w:before="80"/>
                          <w:ind w:left="0" w:right="0" w:firstLine="0"/>
                          <w:jc w:val="left"/>
                          <w:rPr>
                            <w:rFonts w:ascii="Calibri"/>
                            <w:b/>
                            <w:sz w:val="21"/>
                          </w:rPr>
                        </w:pPr>
                        <w:r>
                          <w:rPr>
                            <w:rFonts w:ascii="Calibri"/>
                            <w:b/>
                            <w:color w:val="2980B8"/>
                            <w:sz w:val="21"/>
                          </w:rPr>
                          <w:t>PPPoE</w:t>
                        </w:r>
                        <w:r>
                          <w:rPr>
                            <w:rFonts w:ascii="Calibri"/>
                            <w:b/>
                            <w:color w:val="2980B8"/>
                            <w:spacing w:val="-5"/>
                            <w:sz w:val="21"/>
                          </w:rPr>
                          <w:t xml:space="preserve"> </w:t>
                        </w:r>
                        <w:r>
                          <w:rPr>
                            <w:rFonts w:ascii="Calibri"/>
                            <w:b/>
                            <w:color w:val="2980B8"/>
                            <w:sz w:val="21"/>
                          </w:rPr>
                          <w:t>Null</w:t>
                        </w:r>
                        <w:r>
                          <w:rPr>
                            <w:rFonts w:ascii="Calibri"/>
                            <w:b/>
                            <w:color w:val="2980B8"/>
                            <w:spacing w:val="-6"/>
                            <w:sz w:val="21"/>
                          </w:rPr>
                          <w:t xml:space="preserve"> </w:t>
                        </w:r>
                        <w:r>
                          <w:rPr>
                            <w:rFonts w:ascii="Calibri"/>
                            <w:b/>
                            <w:color w:val="2980B8"/>
                            <w:sz w:val="21"/>
                          </w:rPr>
                          <w:t>Service</w:t>
                        </w:r>
                        <w:r>
                          <w:rPr>
                            <w:rFonts w:ascii="Calibri"/>
                            <w:b/>
                            <w:color w:val="2980B8"/>
                            <w:spacing w:val="-6"/>
                            <w:sz w:val="21"/>
                          </w:rPr>
                          <w:t xml:space="preserve"> </w:t>
                        </w:r>
                        <w:r>
                          <w:rPr>
                            <w:rFonts w:ascii="Calibri"/>
                            <w:b/>
                            <w:color w:val="2980B8"/>
                            <w:spacing w:val="-4"/>
                            <w:sz w:val="21"/>
                          </w:rPr>
                          <w:t>Name:</w:t>
                        </w:r>
                      </w:p>
                    </w:txbxContent>
                  </v:textbox>
                </v:shape>
              </v:group>
            </w:pict>
          </mc:Fallback>
        </mc:AlternateContent>
      </w:r>
      <w:r>
        <w:rPr>
          <w:color w:val="404040"/>
          <w:shd w:val="clear" w:color="auto" w:fill="FBFBFB"/>
        </w:rPr>
        <w:t>Some</w:t>
      </w:r>
      <w:r>
        <w:rPr>
          <w:color w:val="404040"/>
          <w:spacing w:val="-7"/>
          <w:shd w:val="clear" w:color="auto" w:fill="FBFBFB"/>
        </w:rPr>
        <w:t xml:space="preserve"> </w:t>
      </w:r>
      <w:r>
        <w:rPr>
          <w:color w:val="404040"/>
          <w:shd w:val="clear" w:color="auto" w:fill="FBFBFB"/>
        </w:rPr>
        <w:t>PPPoE</w:t>
      </w:r>
      <w:r>
        <w:rPr>
          <w:color w:val="404040"/>
          <w:spacing w:val="-4"/>
          <w:shd w:val="clear" w:color="auto" w:fill="FBFBFB"/>
        </w:rPr>
        <w:t xml:space="preserve"> </w:t>
      </w:r>
      <w:r>
        <w:rPr>
          <w:color w:val="404040"/>
          <w:shd w:val="clear" w:color="auto" w:fill="FBFBFB"/>
        </w:rPr>
        <w:t>providers</w:t>
      </w:r>
      <w:r>
        <w:rPr>
          <w:color w:val="404040"/>
          <w:spacing w:val="-1"/>
          <w:shd w:val="clear" w:color="auto" w:fill="FBFBFB"/>
        </w:rPr>
        <w:t xml:space="preserve"> </w:t>
      </w:r>
      <w:r>
        <w:rPr>
          <w:color w:val="404040"/>
          <w:shd w:val="clear" w:color="auto" w:fill="FBFBFB"/>
        </w:rPr>
        <w:t>require</w:t>
      </w:r>
      <w:r>
        <w:rPr>
          <w:color w:val="404040"/>
          <w:spacing w:val="-2"/>
          <w:shd w:val="clear" w:color="auto" w:fill="FBFBFB"/>
        </w:rPr>
        <w:t xml:space="preserve"> </w:t>
      </w:r>
      <w:r>
        <w:rPr>
          <w:color w:val="404040"/>
          <w:shd w:val="clear" w:color="auto" w:fill="FBFBFB"/>
        </w:rPr>
        <w:t>a</w:t>
      </w:r>
      <w:r>
        <w:rPr>
          <w:color w:val="404040"/>
          <w:spacing w:val="-2"/>
          <w:shd w:val="clear" w:color="auto" w:fill="FBFBFB"/>
        </w:rPr>
        <w:t xml:space="preserve"> </w:t>
      </w:r>
      <w:r>
        <w:rPr>
          <w:color w:val="404040"/>
          <w:shd w:val="clear" w:color="auto" w:fill="FBFBFB"/>
        </w:rPr>
        <w:t>specific</w:t>
      </w:r>
      <w:r>
        <w:rPr>
          <w:color w:val="404040"/>
          <w:spacing w:val="-2"/>
          <w:shd w:val="clear" w:color="auto" w:fill="FBFBFB"/>
        </w:rPr>
        <w:t xml:space="preserve"> </w:t>
      </w:r>
      <w:r>
        <w:rPr>
          <w:color w:val="404040"/>
          <w:shd w:val="clear" w:color="auto" w:fill="FBFBFB"/>
        </w:rPr>
        <w:t>service</w:t>
      </w:r>
      <w:r>
        <w:rPr>
          <w:color w:val="404040"/>
          <w:spacing w:val="-2"/>
          <w:shd w:val="clear" w:color="auto" w:fill="FBFBFB"/>
        </w:rPr>
        <w:t xml:space="preserve"> </w:t>
      </w:r>
      <w:r>
        <w:rPr>
          <w:color w:val="404040"/>
          <w:shd w:val="clear" w:color="auto" w:fill="FBFBFB"/>
        </w:rPr>
        <w:t>name</w:t>
      </w:r>
      <w:r>
        <w:rPr>
          <w:color w:val="404040"/>
          <w:spacing w:val="-4"/>
          <w:shd w:val="clear" w:color="auto" w:fill="FBFBFB"/>
        </w:rPr>
        <w:t xml:space="preserve"> </w:t>
      </w:r>
      <w:r>
        <w:rPr>
          <w:color w:val="404040"/>
          <w:shd w:val="clear" w:color="auto" w:fill="FBFBFB"/>
        </w:rPr>
        <w:t>to</w:t>
      </w:r>
      <w:r>
        <w:rPr>
          <w:color w:val="404040"/>
          <w:spacing w:val="-3"/>
          <w:shd w:val="clear" w:color="auto" w:fill="FBFBFB"/>
        </w:rPr>
        <w:t xml:space="preserve"> </w:t>
      </w:r>
      <w:r>
        <w:rPr>
          <w:color w:val="404040"/>
          <w:shd w:val="clear" w:color="auto" w:fill="FBFBFB"/>
        </w:rPr>
        <w:t>be</w:t>
      </w:r>
      <w:r>
        <w:rPr>
          <w:color w:val="404040"/>
          <w:spacing w:val="-2"/>
          <w:shd w:val="clear" w:color="auto" w:fill="FBFBFB"/>
        </w:rPr>
        <w:t xml:space="preserve"> </w:t>
      </w:r>
      <w:r>
        <w:rPr>
          <w:color w:val="404040"/>
          <w:shd w:val="clear" w:color="auto" w:fill="FBFBFB"/>
        </w:rPr>
        <w:t>set</w:t>
      </w:r>
      <w:r>
        <w:rPr>
          <w:color w:val="404040"/>
          <w:spacing w:val="-3"/>
          <w:shd w:val="clear" w:color="auto" w:fill="FBFBFB"/>
        </w:rPr>
        <w:t xml:space="preserve"> </w:t>
      </w:r>
      <w:r>
        <w:rPr>
          <w:color w:val="404040"/>
          <w:shd w:val="clear" w:color="auto" w:fill="FBFBFB"/>
        </w:rPr>
        <w:t>in</w:t>
      </w:r>
      <w:r>
        <w:rPr>
          <w:color w:val="404040"/>
          <w:spacing w:val="-6"/>
          <w:shd w:val="clear" w:color="auto" w:fill="FBFBFB"/>
        </w:rPr>
        <w:t xml:space="preserve"> </w:t>
      </w:r>
      <w:r>
        <w:rPr>
          <w:color w:val="404040"/>
          <w:shd w:val="clear" w:color="auto" w:fill="FBFBFB"/>
        </w:rPr>
        <w:t>authentication</w:t>
      </w:r>
      <w:r>
        <w:rPr>
          <w:color w:val="404040"/>
          <w:spacing w:val="-1"/>
          <w:shd w:val="clear" w:color="auto" w:fill="FBFBFB"/>
        </w:rPr>
        <w:t xml:space="preserve"> </w:t>
      </w:r>
      <w:r>
        <w:rPr>
          <w:color w:val="404040"/>
          <w:shd w:val="clear" w:color="auto" w:fill="FBFBFB"/>
        </w:rPr>
        <w:t>requests.</w:t>
      </w:r>
      <w:r>
        <w:rPr>
          <w:color w:val="404040"/>
          <w:spacing w:val="-1"/>
          <w:shd w:val="clear" w:color="auto" w:fill="FBFBFB"/>
        </w:rPr>
        <w:t xml:space="preserve"> </w:t>
      </w:r>
      <w:r>
        <w:rPr>
          <w:color w:val="404040"/>
          <w:shd w:val="clear" w:color="auto" w:fill="FBFBFB"/>
        </w:rPr>
        <w:t>If</w:t>
      </w:r>
      <w:r>
        <w:rPr>
          <w:color w:val="404040"/>
          <w:spacing w:val="-2"/>
          <w:shd w:val="clear" w:color="auto" w:fill="FBFBFB"/>
        </w:rPr>
        <w:t xml:space="preserve"> </w:t>
      </w:r>
      <w:r>
        <w:rPr>
          <w:color w:val="404040"/>
          <w:shd w:val="clear" w:color="auto" w:fill="FBFBFB"/>
        </w:rPr>
        <w:t>the</w:t>
      </w:r>
      <w:r>
        <w:rPr>
          <w:color w:val="404040"/>
          <w:spacing w:val="-4"/>
          <w:shd w:val="clear" w:color="auto" w:fill="FBFBFB"/>
        </w:rPr>
        <w:t xml:space="preserve"> </w:t>
      </w:r>
      <w:r>
        <w:rPr>
          <w:color w:val="404040"/>
          <w:shd w:val="clear" w:color="auto" w:fill="FBFBFB"/>
        </w:rPr>
        <w:t>provider</w:t>
      </w:r>
      <w:r>
        <w:rPr>
          <w:color w:val="404040"/>
        </w:rPr>
        <w:t xml:space="preserve"> </w:t>
      </w:r>
      <w:r>
        <w:rPr>
          <w:color w:val="404040"/>
          <w:shd w:val="clear" w:color="auto" w:fill="FBFBFB"/>
        </w:rPr>
        <w:t>requires such a value, set it here. Otherwise, leave it empty.</w:t>
      </w:r>
    </w:p>
    <w:p w14:paraId="081541FA">
      <w:pPr>
        <w:pStyle w:val="10"/>
        <w:spacing w:before="108"/>
      </w:pPr>
    </w:p>
    <w:p w14:paraId="7319354E">
      <w:pPr>
        <w:pStyle w:val="10"/>
        <w:spacing w:before="1" w:line="312" w:lineRule="auto"/>
        <w:ind w:left="295" w:right="308"/>
      </w:pPr>
      <w:r>
        <w:rPr>
          <w:color w:val="404040"/>
          <w:shd w:val="clear" w:color="auto" w:fill="FBFBFB"/>
        </w:rPr>
        <w:t>Configures</w:t>
      </w:r>
      <w:r>
        <w:rPr>
          <w:color w:val="404040"/>
          <w:spacing w:val="-2"/>
          <w:shd w:val="clear" w:color="auto" w:fill="FBFBFB"/>
        </w:rPr>
        <w:t xml:space="preserve"> </w:t>
      </w:r>
      <w:r>
        <w:rPr>
          <w:color w:val="404040"/>
          <w:shd w:val="clear" w:color="auto" w:fill="FBFBFB"/>
        </w:rPr>
        <w:t>the</w:t>
      </w:r>
      <w:r>
        <w:rPr>
          <w:color w:val="404040"/>
          <w:spacing w:val="-3"/>
          <w:shd w:val="clear" w:color="auto" w:fill="FBFBFB"/>
        </w:rPr>
        <w:t xml:space="preserve"> </w:t>
      </w:r>
      <w:r>
        <w:rPr>
          <w:color w:val="404040"/>
          <w:shd w:val="clear" w:color="auto" w:fill="FBFBFB"/>
        </w:rPr>
        <w:t>PPPoE</w:t>
      </w:r>
      <w:r>
        <w:rPr>
          <w:color w:val="404040"/>
          <w:spacing w:val="-3"/>
          <w:shd w:val="clear" w:color="auto" w:fill="FBFBFB"/>
        </w:rPr>
        <w:t xml:space="preserve"> </w:t>
      </w:r>
      <w:r>
        <w:rPr>
          <w:color w:val="404040"/>
          <w:shd w:val="clear" w:color="auto" w:fill="FBFBFB"/>
        </w:rPr>
        <w:t>client</w:t>
      </w:r>
      <w:r>
        <w:rPr>
          <w:color w:val="404040"/>
          <w:spacing w:val="-2"/>
          <w:shd w:val="clear" w:color="auto" w:fill="FBFBFB"/>
        </w:rPr>
        <w:t xml:space="preserve"> </w:t>
      </w:r>
      <w:r>
        <w:rPr>
          <w:color w:val="404040"/>
          <w:shd w:val="clear" w:color="auto" w:fill="FBFBFB"/>
        </w:rPr>
        <w:t>to</w:t>
      </w:r>
      <w:r>
        <w:rPr>
          <w:color w:val="404040"/>
          <w:spacing w:val="-2"/>
          <w:shd w:val="clear" w:color="auto" w:fill="FBFBFB"/>
        </w:rPr>
        <w:t xml:space="preserve"> </w:t>
      </w:r>
      <w:r>
        <w:rPr>
          <w:color w:val="404040"/>
          <w:shd w:val="clear" w:color="auto" w:fill="FBFBFB"/>
        </w:rPr>
        <w:t>send</w:t>
      </w:r>
      <w:r>
        <w:rPr>
          <w:color w:val="404040"/>
          <w:spacing w:val="-2"/>
          <w:shd w:val="clear" w:color="auto" w:fill="FBFBFB"/>
        </w:rPr>
        <w:t xml:space="preserve"> </w:t>
      </w:r>
      <w:r>
        <w:rPr>
          <w:color w:val="404040"/>
          <w:shd w:val="clear" w:color="auto" w:fill="FBFBFB"/>
        </w:rPr>
        <w:t>a</w:t>
      </w:r>
      <w:r>
        <w:rPr>
          <w:color w:val="404040"/>
          <w:spacing w:val="-1"/>
          <w:shd w:val="clear" w:color="auto" w:fill="FBFBFB"/>
        </w:rPr>
        <w:t xml:space="preserve"> </w:t>
      </w:r>
      <w:r>
        <w:rPr>
          <w:color w:val="404040"/>
          <w:shd w:val="clear" w:color="auto" w:fill="FBFBFB"/>
        </w:rPr>
        <w:t>null</w:t>
      </w:r>
      <w:r>
        <w:rPr>
          <w:color w:val="404040"/>
          <w:spacing w:val="-4"/>
          <w:shd w:val="clear" w:color="auto" w:fill="FBFBFB"/>
        </w:rPr>
        <w:t xml:space="preserve"> </w:t>
      </w:r>
      <w:r>
        <w:rPr>
          <w:color w:val="404040"/>
          <w:shd w:val="clear" w:color="auto" w:fill="FBFBFB"/>
        </w:rPr>
        <w:t>service</w:t>
      </w:r>
      <w:r>
        <w:rPr>
          <w:color w:val="404040"/>
          <w:spacing w:val="-1"/>
          <w:shd w:val="clear" w:color="auto" w:fill="FBFBFB"/>
        </w:rPr>
        <w:t xml:space="preserve"> </w:t>
      </w:r>
      <w:r>
        <w:rPr>
          <w:color w:val="404040"/>
          <w:shd w:val="clear" w:color="auto" w:fill="FBFBFB"/>
        </w:rPr>
        <w:t>name</w:t>
      </w:r>
      <w:r>
        <w:rPr>
          <w:color w:val="404040"/>
          <w:spacing w:val="-1"/>
          <w:shd w:val="clear" w:color="auto" w:fill="FBFBFB"/>
        </w:rPr>
        <w:t xml:space="preserve"> </w:t>
      </w:r>
      <w:r>
        <w:rPr>
          <w:color w:val="404040"/>
          <w:shd w:val="clear" w:color="auto" w:fill="FBFBFB"/>
        </w:rPr>
        <w:t>instead</w:t>
      </w:r>
      <w:r>
        <w:rPr>
          <w:color w:val="404040"/>
          <w:spacing w:val="-2"/>
          <w:shd w:val="clear" w:color="auto" w:fill="FBFBFB"/>
        </w:rPr>
        <w:t xml:space="preserve"> </w:t>
      </w:r>
      <w:r>
        <w:rPr>
          <w:color w:val="404040"/>
          <w:shd w:val="clear" w:color="auto" w:fill="FBFBFB"/>
        </w:rPr>
        <w:t>of</w:t>
      </w:r>
      <w:r>
        <w:rPr>
          <w:color w:val="404040"/>
          <w:spacing w:val="-1"/>
          <w:shd w:val="clear" w:color="auto" w:fill="FBFBFB"/>
        </w:rPr>
        <w:t xml:space="preserve"> </w:t>
      </w:r>
      <w:r>
        <w:rPr>
          <w:color w:val="404040"/>
          <w:shd w:val="clear" w:color="auto" w:fill="FBFBFB"/>
        </w:rPr>
        <w:t>an</w:t>
      </w:r>
      <w:r>
        <w:rPr>
          <w:color w:val="404040"/>
          <w:spacing w:val="-3"/>
          <w:shd w:val="clear" w:color="auto" w:fill="FBFBFB"/>
        </w:rPr>
        <w:t xml:space="preserve"> </w:t>
      </w:r>
      <w:r>
        <w:rPr>
          <w:color w:val="404040"/>
          <w:shd w:val="clear" w:color="auto" w:fill="FBFBFB"/>
        </w:rPr>
        <w:t>empty</w:t>
      </w:r>
      <w:r>
        <w:rPr>
          <w:color w:val="404040"/>
          <w:spacing w:val="-2"/>
          <w:shd w:val="clear" w:color="auto" w:fill="FBFBFB"/>
        </w:rPr>
        <w:t xml:space="preserve"> </w:t>
      </w:r>
      <w:r>
        <w:rPr>
          <w:color w:val="404040"/>
          <w:shd w:val="clear" w:color="auto" w:fill="FBFBFB"/>
        </w:rPr>
        <w:t>name</w:t>
      </w:r>
      <w:r>
        <w:rPr>
          <w:color w:val="404040"/>
          <w:spacing w:val="-1"/>
          <w:shd w:val="clear" w:color="auto" w:fill="FBFBFB"/>
        </w:rPr>
        <w:t xml:space="preserve"> </w:t>
      </w:r>
      <w:r>
        <w:rPr>
          <w:color w:val="404040"/>
          <w:shd w:val="clear" w:color="auto" w:fill="FBFBFB"/>
        </w:rPr>
        <w:t>when</w:t>
      </w:r>
      <w:r>
        <w:rPr>
          <w:color w:val="404040"/>
          <w:spacing w:val="-2"/>
          <w:shd w:val="clear" w:color="auto" w:fill="FBFBFB"/>
        </w:rPr>
        <w:t xml:space="preserve"> </w:t>
      </w:r>
      <w:r>
        <w:rPr>
          <w:color w:val="404040"/>
          <w:shd w:val="clear" w:color="auto" w:fill="FBFBFB"/>
        </w:rPr>
        <w:t>the</w:t>
      </w:r>
      <w:r>
        <w:rPr>
          <w:color w:val="404040"/>
          <w:spacing w:val="-3"/>
          <w:shd w:val="clear" w:color="auto" w:fill="FBFBFB"/>
        </w:rPr>
        <w:t xml:space="preserve"> </w:t>
      </w:r>
      <w:r>
        <w:rPr>
          <w:b/>
          <w:color w:val="404040"/>
          <w:shd w:val="clear" w:color="auto" w:fill="FBFBFB"/>
        </w:rPr>
        <w:t>PPPoE</w:t>
      </w:r>
      <w:r>
        <w:rPr>
          <w:b/>
          <w:color w:val="404040"/>
          <w:spacing w:val="-2"/>
          <w:shd w:val="clear" w:color="auto" w:fill="FBFBFB"/>
        </w:rPr>
        <w:t xml:space="preserve"> </w:t>
      </w:r>
      <w:r>
        <w:rPr>
          <w:b/>
          <w:color w:val="404040"/>
          <w:shd w:val="clear" w:color="auto" w:fill="FBFBFB"/>
        </w:rPr>
        <w:t>Service</w:t>
      </w:r>
      <w:r>
        <w:rPr>
          <w:b/>
          <w:color w:val="404040"/>
        </w:rPr>
        <w:t xml:space="preserve"> </w:t>
      </w:r>
      <w:r>
        <w:rPr>
          <w:b/>
          <w:color w:val="404040"/>
          <w:shd w:val="clear" w:color="auto" w:fill="FBFBFB"/>
        </w:rPr>
        <w:t xml:space="preserve">Name </w:t>
      </w:r>
      <w:r>
        <w:rPr>
          <w:color w:val="404040"/>
          <w:shd w:val="clear" w:color="auto" w:fill="FBFBFB"/>
        </w:rPr>
        <w:t>is empty. Certain providers may prefer one method or the other when they do not require a service</w:t>
      </w:r>
      <w:r>
        <w:rPr>
          <w:color w:val="404040"/>
        </w:rPr>
        <w:t xml:space="preserve"> </w:t>
      </w:r>
      <w:r>
        <w:rPr>
          <w:color w:val="404040"/>
          <w:spacing w:val="-2"/>
          <w:shd w:val="clear" w:color="auto" w:fill="FBFBFB"/>
        </w:rPr>
        <w:t>name.</w:t>
      </w:r>
    </w:p>
    <w:p w14:paraId="1FF576BE">
      <w:pPr>
        <w:spacing w:before="183"/>
        <w:ind w:left="295" w:right="0" w:firstLine="0"/>
        <w:jc w:val="left"/>
        <w:rPr>
          <w:sz w:val="24"/>
        </w:rPr>
      </w:pPr>
      <w:r>
        <w:rPr>
          <w:color w:val="404040"/>
          <w:sz w:val="24"/>
          <w:shd w:val="clear" w:color="auto" w:fill="FBFBFB"/>
        </w:rPr>
        <w:t>Entering</w:t>
      </w:r>
      <w:r>
        <w:rPr>
          <w:color w:val="404040"/>
          <w:spacing w:val="-4"/>
          <w:sz w:val="24"/>
          <w:shd w:val="clear" w:color="auto" w:fill="FBFBFB"/>
        </w:rPr>
        <w:t xml:space="preserve"> </w:t>
      </w:r>
      <w:r>
        <w:rPr>
          <w:color w:val="404040"/>
          <w:sz w:val="24"/>
          <w:shd w:val="clear" w:color="auto" w:fill="FBFBFB"/>
        </w:rPr>
        <w:t>a</w:t>
      </w:r>
      <w:r>
        <w:rPr>
          <w:color w:val="404040"/>
          <w:spacing w:val="-3"/>
          <w:sz w:val="24"/>
          <w:shd w:val="clear" w:color="auto" w:fill="FBFBFB"/>
        </w:rPr>
        <w:t xml:space="preserve"> </w:t>
      </w:r>
      <w:r>
        <w:rPr>
          <w:b/>
          <w:color w:val="404040"/>
          <w:sz w:val="24"/>
          <w:shd w:val="clear" w:color="auto" w:fill="FBFBFB"/>
        </w:rPr>
        <w:t>PPPoE</w:t>
      </w:r>
      <w:r>
        <w:rPr>
          <w:b/>
          <w:color w:val="404040"/>
          <w:spacing w:val="-2"/>
          <w:sz w:val="24"/>
          <w:shd w:val="clear" w:color="auto" w:fill="FBFBFB"/>
        </w:rPr>
        <w:t xml:space="preserve"> </w:t>
      </w:r>
      <w:r>
        <w:rPr>
          <w:b/>
          <w:color w:val="404040"/>
          <w:sz w:val="24"/>
          <w:shd w:val="clear" w:color="auto" w:fill="FBFBFB"/>
        </w:rPr>
        <w:t>Service</w:t>
      </w:r>
      <w:r>
        <w:rPr>
          <w:b/>
          <w:color w:val="404040"/>
          <w:spacing w:val="1"/>
          <w:sz w:val="24"/>
          <w:shd w:val="clear" w:color="auto" w:fill="FBFBFB"/>
        </w:rPr>
        <w:t xml:space="preserve"> </w:t>
      </w:r>
      <w:r>
        <w:rPr>
          <w:b/>
          <w:color w:val="404040"/>
          <w:sz w:val="24"/>
          <w:shd w:val="clear" w:color="auto" w:fill="FBFBFB"/>
        </w:rPr>
        <w:t>Name</w:t>
      </w:r>
      <w:r>
        <w:rPr>
          <w:b/>
          <w:color w:val="404040"/>
          <w:spacing w:val="-2"/>
          <w:sz w:val="24"/>
          <w:shd w:val="clear" w:color="auto" w:fill="FBFBFB"/>
        </w:rPr>
        <w:t xml:space="preserve"> </w:t>
      </w:r>
      <w:r>
        <w:rPr>
          <w:color w:val="404040"/>
          <w:sz w:val="24"/>
          <w:shd w:val="clear" w:color="auto" w:fill="FBFBFB"/>
        </w:rPr>
        <w:t>automatically sets</w:t>
      </w:r>
      <w:r>
        <w:rPr>
          <w:color w:val="404040"/>
          <w:spacing w:val="-2"/>
          <w:sz w:val="24"/>
          <w:shd w:val="clear" w:color="auto" w:fill="FBFBFB"/>
        </w:rPr>
        <w:t xml:space="preserve"> </w:t>
      </w:r>
      <w:r>
        <w:rPr>
          <w:color w:val="404040"/>
          <w:sz w:val="24"/>
          <w:shd w:val="clear" w:color="auto" w:fill="FBFBFB"/>
        </w:rPr>
        <w:t>this</w:t>
      </w:r>
      <w:r>
        <w:rPr>
          <w:color w:val="404040"/>
          <w:spacing w:val="-5"/>
          <w:sz w:val="24"/>
          <w:shd w:val="clear" w:color="auto" w:fill="FBFBFB"/>
        </w:rPr>
        <w:t xml:space="preserve"> </w:t>
      </w:r>
      <w:r>
        <w:rPr>
          <w:color w:val="404040"/>
          <w:sz w:val="24"/>
          <w:shd w:val="clear" w:color="auto" w:fill="FBFBFB"/>
        </w:rPr>
        <w:t>to</w:t>
      </w:r>
      <w:r>
        <w:rPr>
          <w:color w:val="404040"/>
          <w:spacing w:val="-1"/>
          <w:sz w:val="24"/>
          <w:shd w:val="clear" w:color="auto" w:fill="FBFBFB"/>
        </w:rPr>
        <w:t xml:space="preserve"> </w:t>
      </w:r>
      <w:r>
        <w:rPr>
          <w:b/>
          <w:color w:val="404040"/>
          <w:spacing w:val="-2"/>
          <w:sz w:val="24"/>
          <w:shd w:val="clear" w:color="auto" w:fill="FBFBFB"/>
        </w:rPr>
        <w:t>false</w:t>
      </w:r>
      <w:r>
        <w:rPr>
          <w:color w:val="404040"/>
          <w:spacing w:val="-2"/>
          <w:sz w:val="24"/>
          <w:shd w:val="clear" w:color="auto" w:fill="FBFBFB"/>
        </w:rPr>
        <w:t>.</w:t>
      </w:r>
    </w:p>
    <w:p w14:paraId="6D3EB29C">
      <w:pPr>
        <w:spacing w:before="264"/>
        <w:ind w:left="295" w:right="0" w:firstLine="0"/>
        <w:jc w:val="left"/>
        <w:rPr>
          <w:sz w:val="24"/>
        </w:rPr>
      </w:pPr>
      <w:r>
        <w:rPr>
          <w:color w:val="404040"/>
          <w:sz w:val="24"/>
          <w:shd w:val="clear" w:color="auto" w:fill="FBFBFB"/>
        </w:rPr>
        <w:t>Toggling</w:t>
      </w:r>
      <w:r>
        <w:rPr>
          <w:color w:val="404040"/>
          <w:spacing w:val="-7"/>
          <w:sz w:val="24"/>
          <w:shd w:val="clear" w:color="auto" w:fill="FBFBFB"/>
        </w:rPr>
        <w:t xml:space="preserve"> </w:t>
      </w:r>
      <w:r>
        <w:rPr>
          <w:color w:val="404040"/>
          <w:sz w:val="24"/>
          <w:shd w:val="clear" w:color="auto" w:fill="FBFBFB"/>
        </w:rPr>
        <w:t>this</w:t>
      </w:r>
      <w:r>
        <w:rPr>
          <w:color w:val="404040"/>
          <w:spacing w:val="-2"/>
          <w:sz w:val="24"/>
          <w:shd w:val="clear" w:color="auto" w:fill="FBFBFB"/>
        </w:rPr>
        <w:t xml:space="preserve"> </w:t>
      </w:r>
      <w:r>
        <w:rPr>
          <w:color w:val="404040"/>
          <w:sz w:val="24"/>
          <w:shd w:val="clear" w:color="auto" w:fill="FBFBFB"/>
        </w:rPr>
        <w:t>setting</w:t>
      </w:r>
      <w:r>
        <w:rPr>
          <w:color w:val="404040"/>
          <w:spacing w:val="-4"/>
          <w:sz w:val="24"/>
          <w:shd w:val="clear" w:color="auto" w:fill="FBFBFB"/>
        </w:rPr>
        <w:t xml:space="preserve"> </w:t>
      </w:r>
      <w:r>
        <w:rPr>
          <w:color w:val="404040"/>
          <w:sz w:val="24"/>
          <w:shd w:val="clear" w:color="auto" w:fill="FBFBFB"/>
        </w:rPr>
        <w:t>to</w:t>
      </w:r>
      <w:r>
        <w:rPr>
          <w:color w:val="404040"/>
          <w:spacing w:val="-2"/>
          <w:sz w:val="24"/>
          <w:shd w:val="clear" w:color="auto" w:fill="FBFBFB"/>
        </w:rPr>
        <w:t xml:space="preserve"> </w:t>
      </w:r>
      <w:r>
        <w:rPr>
          <w:b/>
          <w:color w:val="404040"/>
          <w:sz w:val="24"/>
          <w:shd w:val="clear" w:color="auto" w:fill="FBFBFB"/>
        </w:rPr>
        <w:t xml:space="preserve">true </w:t>
      </w:r>
      <w:r>
        <w:rPr>
          <w:color w:val="404040"/>
          <w:sz w:val="24"/>
          <w:shd w:val="clear" w:color="auto" w:fill="FBFBFB"/>
        </w:rPr>
        <w:t>erases</w:t>
      </w:r>
      <w:r>
        <w:rPr>
          <w:color w:val="404040"/>
          <w:spacing w:val="-2"/>
          <w:sz w:val="24"/>
          <w:shd w:val="clear" w:color="auto" w:fill="FBFBFB"/>
        </w:rPr>
        <w:t xml:space="preserve"> </w:t>
      </w:r>
      <w:r>
        <w:rPr>
          <w:color w:val="404040"/>
          <w:sz w:val="24"/>
          <w:shd w:val="clear" w:color="auto" w:fill="FBFBFB"/>
        </w:rPr>
        <w:t xml:space="preserve">the </w:t>
      </w:r>
      <w:r>
        <w:rPr>
          <w:b/>
          <w:color w:val="404040"/>
          <w:sz w:val="24"/>
          <w:shd w:val="clear" w:color="auto" w:fill="FBFBFB"/>
        </w:rPr>
        <w:t>PPPoE</w:t>
      </w:r>
      <w:r>
        <w:rPr>
          <w:b/>
          <w:color w:val="404040"/>
          <w:spacing w:val="1"/>
          <w:sz w:val="24"/>
          <w:shd w:val="clear" w:color="auto" w:fill="FBFBFB"/>
        </w:rPr>
        <w:t xml:space="preserve"> </w:t>
      </w:r>
      <w:r>
        <w:rPr>
          <w:b/>
          <w:color w:val="404040"/>
          <w:sz w:val="24"/>
          <w:shd w:val="clear" w:color="auto" w:fill="FBFBFB"/>
        </w:rPr>
        <w:t>Service</w:t>
      </w:r>
      <w:r>
        <w:rPr>
          <w:b/>
          <w:color w:val="404040"/>
          <w:spacing w:val="-2"/>
          <w:sz w:val="24"/>
          <w:shd w:val="clear" w:color="auto" w:fill="FBFBFB"/>
        </w:rPr>
        <w:t xml:space="preserve"> Name</w:t>
      </w:r>
      <w:r>
        <w:rPr>
          <w:color w:val="404040"/>
          <w:spacing w:val="-2"/>
          <w:sz w:val="24"/>
          <w:shd w:val="clear" w:color="auto" w:fill="FBFBFB"/>
        </w:rPr>
        <w:t>.</w:t>
      </w:r>
    </w:p>
    <w:p w14:paraId="661325DE">
      <w:pPr>
        <w:pStyle w:val="10"/>
        <w:ind w:left="295"/>
        <w:jc w:val="center"/>
        <w:rPr>
          <w:sz w:val="20"/>
        </w:rPr>
      </w:pPr>
      <w:r>
        <w:rPr>
          <w:sz w:val="20"/>
        </w:rPr>
        <w:drawing>
          <wp:inline distT="0" distB="0" distL="0" distR="0">
            <wp:extent cx="4895215" cy="2990850"/>
            <wp:effectExtent l="0" t="0" r="6985" b="6350"/>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8" cstate="print"/>
                    <a:stretch>
                      <a:fillRect/>
                    </a:stretch>
                  </pic:blipFill>
                  <pic:spPr>
                    <a:xfrm>
                      <a:off x="0" y="0"/>
                      <a:ext cx="4895364" cy="2990850"/>
                    </a:xfrm>
                    <a:prstGeom prst="rect">
                      <a:avLst/>
                    </a:prstGeom>
                  </pic:spPr>
                </pic:pic>
              </a:graphicData>
            </a:graphic>
          </wp:inline>
        </w:drawing>
      </w:r>
    </w:p>
    <w:p w14:paraId="2D844A81">
      <w:pPr>
        <w:spacing w:before="85"/>
        <w:ind w:left="2575" w:right="0" w:firstLine="0"/>
        <w:jc w:val="left"/>
        <w:rPr>
          <w:i/>
          <w:sz w:val="24"/>
        </w:rPr>
      </w:pPr>
      <w:r>
        <w:rPr>
          <w:i/>
          <w:sz w:val="24"/>
        </w:rPr>
        <w:t>PPPoE</w:t>
      </w:r>
      <w:r>
        <w:rPr>
          <w:i/>
          <w:spacing w:val="-4"/>
          <w:sz w:val="24"/>
        </w:rPr>
        <w:t xml:space="preserve"> </w:t>
      </w:r>
      <w:r>
        <w:rPr>
          <w:i/>
          <w:sz w:val="24"/>
        </w:rPr>
        <w:t>WAN</w:t>
      </w:r>
      <w:r>
        <w:rPr>
          <w:i/>
          <w:spacing w:val="-2"/>
          <w:sz w:val="24"/>
        </w:rPr>
        <w:t xml:space="preserve"> (Configured)</w:t>
      </w:r>
    </w:p>
    <w:p w14:paraId="27630188">
      <w:pPr>
        <w:pStyle w:val="10"/>
        <w:spacing w:before="168"/>
        <w:rPr>
          <w:i/>
        </w:rPr>
      </w:pPr>
    </w:p>
    <w:p w14:paraId="2299A118">
      <w:pPr>
        <w:pStyle w:val="10"/>
        <w:ind w:left="295"/>
      </w:pPr>
      <w:r>
        <w:t>The</w:t>
      </w:r>
      <w:r>
        <w:rPr>
          <w:spacing w:val="-5"/>
        </w:rPr>
        <w:t xml:space="preserve"> </w:t>
      </w:r>
      <w:r>
        <w:t>figure above</w:t>
      </w:r>
      <w:r>
        <w:rPr>
          <w:spacing w:val="-1"/>
        </w:rPr>
        <w:t xml:space="preserve"> </w:t>
      </w:r>
      <w:r>
        <w:t>depicts</w:t>
      </w:r>
      <w:r>
        <w:rPr>
          <w:spacing w:val="-1"/>
        </w:rPr>
        <w:t xml:space="preserve"> </w:t>
      </w:r>
      <w:r>
        <w:t>a</w:t>
      </w:r>
      <w:r>
        <w:rPr>
          <w:spacing w:val="-3"/>
        </w:rPr>
        <w:t xml:space="preserve"> </w:t>
      </w:r>
      <w:r>
        <w:t>configured</w:t>
      </w:r>
      <w:r>
        <w:rPr>
          <w:spacing w:val="1"/>
        </w:rPr>
        <w:t xml:space="preserve"> </w:t>
      </w:r>
      <w:r>
        <w:t>PPPoE</w:t>
      </w:r>
      <w:r>
        <w:rPr>
          <w:spacing w:val="-2"/>
        </w:rPr>
        <w:t xml:space="preserve"> </w:t>
      </w:r>
      <w:r>
        <w:rPr>
          <w:spacing w:val="-4"/>
        </w:rPr>
        <w:t>WAN.</w:t>
      </w:r>
    </w:p>
    <w:p w14:paraId="2EBFB999">
      <w:pPr>
        <w:pStyle w:val="10"/>
        <w:spacing w:before="84"/>
      </w:pPr>
    </w:p>
    <w:p w14:paraId="2748C6A7">
      <w:pPr>
        <w:pStyle w:val="5"/>
        <w:rPr>
          <w:rFonts w:ascii="Segoe Print" w:hAnsi="Segoe Print"/>
          <w:sz w:val="21"/>
        </w:rPr>
      </w:pPr>
      <w:bookmarkStart w:id="12" w:name="VLAN Configuration"/>
      <w:bookmarkEnd w:id="12"/>
      <w:r>
        <w:t>VLAN</w:t>
      </w:r>
      <w:r>
        <w:rPr>
          <w:spacing w:val="-9"/>
        </w:rPr>
        <w:t xml:space="preserve"> </w:t>
      </w:r>
      <w:r>
        <w:rPr>
          <w:spacing w:val="-2"/>
        </w:rPr>
        <w:t>Configuration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5C5275A1">
      <w:pPr>
        <w:pStyle w:val="10"/>
        <w:spacing w:before="442" w:line="312" w:lineRule="auto"/>
        <w:ind w:left="295"/>
      </w:pPr>
      <w:r>
        <w:t>Each</w:t>
      </w:r>
      <w:r>
        <w:rPr>
          <w:spacing w:val="-1"/>
        </w:rPr>
        <w:t xml:space="preserve"> </w:t>
      </w:r>
      <w:r>
        <w:t>interface</w:t>
      </w:r>
      <w:r>
        <w:rPr>
          <w:spacing w:val="-2"/>
        </w:rPr>
        <w:t xml:space="preserve"> </w:t>
      </w:r>
      <w:r>
        <w:t>can</w:t>
      </w:r>
      <w:r>
        <w:rPr>
          <w:spacing w:val="-1"/>
        </w:rPr>
        <w:t xml:space="preserve"> </w:t>
      </w:r>
      <w:r>
        <w:t>be</w:t>
      </w:r>
      <w:r>
        <w:rPr>
          <w:spacing w:val="-4"/>
        </w:rPr>
        <w:t xml:space="preserve"> </w:t>
      </w:r>
      <w:r>
        <w:t>optionally</w:t>
      </w:r>
      <w:r>
        <w:rPr>
          <w:spacing w:val="-3"/>
        </w:rPr>
        <w:t xml:space="preserve"> </w:t>
      </w:r>
      <w:r>
        <w:t>configured</w:t>
      </w:r>
      <w:r>
        <w:rPr>
          <w:spacing w:val="-3"/>
        </w:rPr>
        <w:t xml:space="preserve"> </w:t>
      </w:r>
      <w:r>
        <w:t>to</w:t>
      </w:r>
      <w:r>
        <w:rPr>
          <w:spacing w:val="-3"/>
        </w:rPr>
        <w:t xml:space="preserve"> </w:t>
      </w:r>
      <w:r>
        <w:t>use</w:t>
      </w:r>
      <w:r>
        <w:rPr>
          <w:spacing w:val="-4"/>
        </w:rPr>
        <w:t xml:space="preserve"> </w:t>
      </w:r>
      <w:r>
        <w:t>a</w:t>
      </w:r>
      <w:r>
        <w:rPr>
          <w:spacing w:val="-2"/>
        </w:rPr>
        <w:t xml:space="preserve"> </w:t>
      </w:r>
      <w:r>
        <w:t>VLAN</w:t>
      </w:r>
      <w:r>
        <w:rPr>
          <w:spacing w:val="-2"/>
        </w:rPr>
        <w:t xml:space="preserve"> </w:t>
      </w:r>
      <w:r>
        <w:t>tag</w:t>
      </w:r>
      <w:r>
        <w:rPr>
          <w:spacing w:val="-3"/>
        </w:rPr>
        <w:t xml:space="preserve"> </w:t>
      </w:r>
      <w:r>
        <w:t>when</w:t>
      </w:r>
      <w:r>
        <w:rPr>
          <w:spacing w:val="-4"/>
        </w:rPr>
        <w:t xml:space="preserve"> </w:t>
      </w:r>
      <w:r>
        <w:t>communicating</w:t>
      </w:r>
      <w:r>
        <w:rPr>
          <w:spacing w:val="-3"/>
        </w:rPr>
        <w:t xml:space="preserve"> </w:t>
      </w:r>
      <w:r>
        <w:t>with</w:t>
      </w:r>
      <w:r>
        <w:rPr>
          <w:spacing w:val="-3"/>
        </w:rPr>
        <w:t xml:space="preserve"> </w:t>
      </w:r>
      <w:r>
        <w:t>the</w:t>
      </w:r>
      <w:r>
        <w:rPr>
          <w:spacing w:val="-4"/>
        </w:rPr>
        <w:t xml:space="preserve"> </w:t>
      </w:r>
      <w:r>
        <w:t>rest</w:t>
      </w:r>
      <w:r>
        <w:rPr>
          <w:spacing w:val="-1"/>
        </w:rPr>
        <w:t xml:space="preserve"> </w:t>
      </w:r>
      <w:r>
        <w:t>of</w:t>
      </w:r>
      <w:r>
        <w:rPr>
          <w:spacing w:val="-4"/>
        </w:rPr>
        <w:t xml:space="preserve"> </w:t>
      </w:r>
      <w:r>
        <w:t>the network connected to that interface.</w:t>
      </w:r>
    </w:p>
    <w:p w14:paraId="2EB30B68">
      <w:pPr>
        <w:pStyle w:val="10"/>
        <w:spacing w:before="86"/>
      </w:pPr>
    </w:p>
    <w:p w14:paraId="787FF600">
      <w:pPr>
        <w:pStyle w:val="10"/>
        <w:spacing w:before="1" w:line="312" w:lineRule="auto"/>
        <w:ind w:left="295"/>
      </w:pPr>
      <w:r>
        <w:t>To</w:t>
      </w:r>
      <w:r>
        <w:rPr>
          <w:spacing w:val="-3"/>
        </w:rPr>
        <w:t xml:space="preserve"> </w:t>
      </w:r>
      <w:r>
        <w:t>use</w:t>
      </w:r>
      <w:r>
        <w:rPr>
          <w:spacing w:val="-4"/>
        </w:rPr>
        <w:t xml:space="preserve"> </w:t>
      </w:r>
      <w:r>
        <w:t>a</w:t>
      </w:r>
      <w:r>
        <w:rPr>
          <w:spacing w:val="-2"/>
        </w:rPr>
        <w:t xml:space="preserve"> </w:t>
      </w:r>
      <w:r>
        <w:t>VLAN</w:t>
      </w:r>
      <w:r>
        <w:rPr>
          <w:spacing w:val="-4"/>
        </w:rPr>
        <w:t xml:space="preserve"> </w:t>
      </w:r>
      <w:r>
        <w:t>tag,</w:t>
      </w:r>
      <w:r>
        <w:rPr>
          <w:spacing w:val="-3"/>
        </w:rPr>
        <w:t xml:space="preserve"> </w:t>
      </w:r>
      <w:r>
        <w:t>first</w:t>
      </w:r>
      <w:r>
        <w:rPr>
          <w:spacing w:val="-1"/>
        </w:rPr>
        <w:t xml:space="preserve"> </w:t>
      </w:r>
      <w:r>
        <w:t>select</w:t>
      </w:r>
      <w:r>
        <w:rPr>
          <w:spacing w:val="-3"/>
        </w:rPr>
        <w:t xml:space="preserve"> </w:t>
      </w:r>
      <w:r>
        <w:rPr>
          <w:b/>
        </w:rPr>
        <w:t>VLAN</w:t>
      </w:r>
      <w:r>
        <w:rPr>
          <w:b/>
          <w:spacing w:val="-4"/>
        </w:rPr>
        <w:t xml:space="preserve"> </w:t>
      </w:r>
      <w:r>
        <w:rPr>
          <w:b/>
        </w:rPr>
        <w:t>Settings</w:t>
      </w:r>
      <w:r>
        <w:rPr>
          <w:b/>
          <w:spacing w:val="-1"/>
        </w:rPr>
        <w:t xml:space="preserve"> </w:t>
      </w:r>
      <w:r>
        <w:t>from</w:t>
      </w:r>
      <w:r>
        <w:rPr>
          <w:spacing w:val="-3"/>
        </w:rPr>
        <w:t xml:space="preserve"> </w:t>
      </w:r>
      <w:r>
        <w:t>the</w:t>
      </w:r>
      <w:r>
        <w:rPr>
          <w:spacing w:val="-4"/>
        </w:rPr>
        <w:t xml:space="preserve"> </w:t>
      </w:r>
      <w:r>
        <w:t>interface</w:t>
      </w:r>
      <w:r>
        <w:rPr>
          <w:spacing w:val="-2"/>
        </w:rPr>
        <w:t xml:space="preserve"> </w:t>
      </w:r>
      <w:r>
        <w:t>configuration</w:t>
      </w:r>
      <w:r>
        <w:rPr>
          <w:spacing w:val="-1"/>
        </w:rPr>
        <w:t xml:space="preserve"> </w:t>
      </w:r>
      <w:r>
        <w:t>screen</w:t>
      </w:r>
      <w:r>
        <w:rPr>
          <w:spacing w:val="-1"/>
        </w:rPr>
        <w:t xml:space="preserve"> </w:t>
      </w:r>
      <w:r>
        <w:t>to</w:t>
      </w:r>
      <w:r>
        <w:rPr>
          <w:spacing w:val="-6"/>
        </w:rPr>
        <w:t xml:space="preserve"> </w:t>
      </w:r>
      <w:r>
        <w:t>reach</w:t>
      </w:r>
      <w:r>
        <w:rPr>
          <w:spacing w:val="-1"/>
        </w:rPr>
        <w:t xml:space="preserve"> </w:t>
      </w:r>
      <w:r>
        <w:t>the</w:t>
      </w:r>
      <w:r>
        <w:rPr>
          <w:spacing w:val="-4"/>
        </w:rPr>
        <w:t xml:space="preserve"> </w:t>
      </w:r>
      <w:r>
        <w:t>VLAN settings screen.</w:t>
      </w:r>
    </w:p>
    <w:p w14:paraId="05FD1446">
      <w:pPr>
        <w:pStyle w:val="10"/>
        <w:spacing w:after="0" w:line="312" w:lineRule="auto"/>
        <w:sectPr>
          <w:headerReference r:id="rId23" w:type="default"/>
          <w:footerReference r:id="rId24"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16DFC5D2">
      <w:pPr>
        <w:pStyle w:val="10"/>
        <w:ind w:left="1135"/>
        <w:jc w:val="center"/>
        <w:rPr>
          <w:sz w:val="20"/>
        </w:rPr>
      </w:pPr>
      <w:r>
        <w:rPr>
          <w:sz w:val="20"/>
        </w:rPr>
        <w:drawing>
          <wp:inline distT="0" distB="0" distL="0" distR="0">
            <wp:extent cx="4057015" cy="2381250"/>
            <wp:effectExtent l="0" t="0" r="0" b="0"/>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89" cstate="print"/>
                    <a:stretch>
                      <a:fillRect/>
                    </a:stretch>
                  </pic:blipFill>
                  <pic:spPr>
                    <a:xfrm>
                      <a:off x="0" y="0"/>
                      <a:ext cx="4057524" cy="2381250"/>
                    </a:xfrm>
                    <a:prstGeom prst="rect">
                      <a:avLst/>
                    </a:prstGeom>
                  </pic:spPr>
                </pic:pic>
              </a:graphicData>
            </a:graphic>
          </wp:inline>
        </w:drawing>
      </w:r>
    </w:p>
    <w:p w14:paraId="4243C048">
      <w:pPr>
        <w:spacing w:before="0"/>
        <w:ind w:left="2815" w:right="0" w:firstLine="714" w:firstLineChars="0"/>
        <w:jc w:val="left"/>
        <w:rPr>
          <w:rFonts w:ascii="Segoe Print" w:hAnsi="Segoe Print"/>
          <w:sz w:val="21"/>
        </w:rPr>
      </w:pPr>
      <w:r>
        <w:rPr>
          <w:i/>
          <w:sz w:val="24"/>
        </w:rPr>
        <w:t>VLAN</w:t>
      </w:r>
      <w:r>
        <w:rPr>
          <w:i/>
          <w:spacing w:val="-4"/>
          <w:sz w:val="24"/>
        </w:rPr>
        <w:t xml:space="preserve"> </w:t>
      </w:r>
      <w:r>
        <w:rPr>
          <w:i/>
          <w:spacing w:val="-2"/>
          <w:sz w:val="24"/>
        </w:rPr>
        <w:t>Configuration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65F094CA">
      <w:pPr>
        <w:pStyle w:val="10"/>
        <w:spacing w:before="17"/>
        <w:rPr>
          <w:rFonts w:ascii="Segoe Print"/>
        </w:rPr>
      </w:pPr>
    </w:p>
    <w:p w14:paraId="20ED7687">
      <w:pPr>
        <w:pStyle w:val="10"/>
        <w:spacing w:before="1" w:line="312" w:lineRule="auto"/>
        <w:ind w:left="295" w:right="308"/>
      </w:pPr>
      <w:r>
        <w:t>The</w:t>
      </w:r>
      <w:r>
        <w:rPr>
          <w:spacing w:val="-4"/>
        </w:rPr>
        <w:t xml:space="preserve"> </w:t>
      </w:r>
      <w:r>
        <w:rPr>
          <w:b/>
        </w:rPr>
        <w:t>VLAN</w:t>
      </w:r>
      <w:r>
        <w:rPr>
          <w:b/>
          <w:spacing w:val="-2"/>
        </w:rPr>
        <w:t xml:space="preserve"> </w:t>
      </w:r>
      <w:r>
        <w:rPr>
          <w:b/>
        </w:rPr>
        <w:t>configuration</w:t>
      </w:r>
      <w:r>
        <w:rPr>
          <w:b/>
          <w:spacing w:val="-5"/>
        </w:rPr>
        <w:t xml:space="preserve"> </w:t>
      </w:r>
      <w:r>
        <w:t>screen</w:t>
      </w:r>
      <w:r>
        <w:rPr>
          <w:spacing w:val="-1"/>
        </w:rPr>
        <w:t xml:space="preserve"> </w:t>
      </w:r>
      <w:r>
        <w:t>controls</w:t>
      </w:r>
      <w:r>
        <w:rPr>
          <w:spacing w:val="-3"/>
        </w:rPr>
        <w:t xml:space="preserve"> </w:t>
      </w:r>
      <w:r>
        <w:t>how</w:t>
      </w:r>
      <w:r>
        <w:rPr>
          <w:spacing w:val="-4"/>
        </w:rPr>
        <w:t xml:space="preserve"> </w:t>
      </w:r>
      <w:r>
        <w:t>installer</w:t>
      </w:r>
      <w:r>
        <w:rPr>
          <w:spacing w:val="-4"/>
        </w:rPr>
        <w:t xml:space="preserve"> </w:t>
      </w:r>
      <w:r>
        <w:t>uses</w:t>
      </w:r>
      <w:r>
        <w:rPr>
          <w:spacing w:val="-3"/>
        </w:rPr>
        <w:t xml:space="preserve"> </w:t>
      </w:r>
      <w:r>
        <w:t>VLANs</w:t>
      </w:r>
      <w:r>
        <w:rPr>
          <w:spacing w:val="-1"/>
        </w:rPr>
        <w:t xml:space="preserve"> </w:t>
      </w:r>
      <w:r>
        <w:t>on</w:t>
      </w:r>
      <w:r>
        <w:rPr>
          <w:spacing w:val="-3"/>
        </w:rPr>
        <w:t xml:space="preserve"> </w:t>
      </w:r>
      <w:r>
        <w:t>an</w:t>
      </w:r>
      <w:r>
        <w:rPr>
          <w:spacing w:val="-1"/>
        </w:rPr>
        <w:t xml:space="preserve"> </w:t>
      </w:r>
      <w:r>
        <w:t>interface.</w:t>
      </w:r>
      <w:r>
        <w:rPr>
          <w:spacing w:val="-3"/>
        </w:rPr>
        <w:t xml:space="preserve"> </w:t>
      </w:r>
      <w:r>
        <w:t>The</w:t>
      </w:r>
      <w:r>
        <w:rPr>
          <w:spacing w:val="-2"/>
        </w:rPr>
        <w:t xml:space="preserve"> </w:t>
      </w:r>
      <w:r>
        <w:t>following</w:t>
      </w:r>
      <w:r>
        <w:rPr>
          <w:spacing w:val="-6"/>
        </w:rPr>
        <w:t xml:space="preserve"> </w:t>
      </w:r>
      <w:r>
        <w:t>options are available:</w:t>
      </w:r>
    </w:p>
    <w:p w14:paraId="4CE5AACB">
      <w:pPr>
        <w:pStyle w:val="10"/>
        <w:spacing w:before="25"/>
        <w:rPr>
          <w:sz w:val="20"/>
        </w:rPr>
      </w:pPr>
      <w:r>
        <w:rPr>
          <w:sz w:val="20"/>
        </w:rPr>
        <mc:AlternateContent>
          <mc:Choice Requires="wpg">
            <w:drawing>
              <wp:anchor distT="0" distB="0" distL="0" distR="0" simplePos="0" relativeHeight="251711488" behindDoc="1" locked="0" layoutInCell="1" allowOverlap="1">
                <wp:simplePos x="0" y="0"/>
                <wp:positionH relativeFrom="page">
                  <wp:posOffset>457200</wp:posOffset>
                </wp:positionH>
                <wp:positionV relativeFrom="paragraph">
                  <wp:posOffset>177165</wp:posOffset>
                </wp:positionV>
                <wp:extent cx="6645910" cy="241935"/>
                <wp:effectExtent l="0" t="0" r="0" b="0"/>
                <wp:wrapTopAndBottom/>
                <wp:docPr id="134" name="Group 134"/>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135" name="Graphic 135"/>
                        <wps:cNvSpPr/>
                        <wps:spPr>
                          <a:xfrm>
                            <a:off x="0" y="27940"/>
                            <a:ext cx="6645909" cy="213995"/>
                          </a:xfrm>
                          <a:custGeom>
                            <a:avLst/>
                            <a:gdLst/>
                            <a:ahLst/>
                            <a:cxnLst/>
                            <a:rect l="l" t="t" r="r" b="b"/>
                            <a:pathLst>
                              <a:path w="6645909" h="213995">
                                <a:moveTo>
                                  <a:pt x="6645909" y="213995"/>
                                </a:moveTo>
                                <a:lnTo>
                                  <a:pt x="0" y="213995"/>
                                </a:lnTo>
                                <a:lnTo>
                                  <a:pt x="0" y="0"/>
                                </a:lnTo>
                                <a:lnTo>
                                  <a:pt x="6645909" y="0"/>
                                </a:lnTo>
                                <a:lnTo>
                                  <a:pt x="6645909" y="213995"/>
                                </a:lnTo>
                                <a:close/>
                              </a:path>
                            </a:pathLst>
                          </a:custGeom>
                          <a:solidFill>
                            <a:srgbClr val="E7F1F9"/>
                          </a:solidFill>
                        </wps:spPr>
                        <wps:bodyPr wrap="square" lIns="0" tIns="0" rIns="0" bIns="0" rtlCol="0">
                          <a:noAutofit/>
                        </wps:bodyPr>
                      </wps:wsp>
                      <wps:wsp>
                        <wps:cNvPr id="136" name="Graphic 136"/>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37" name="Textbox 137"/>
                        <wps:cNvSpPr txBox="1"/>
                        <wps:spPr>
                          <a:xfrm>
                            <a:off x="0" y="27432"/>
                            <a:ext cx="6645909" cy="214629"/>
                          </a:xfrm>
                          <a:prstGeom prst="rect">
                            <a:avLst/>
                          </a:prstGeom>
                        </wps:spPr>
                        <wps:txbx>
                          <w:txbxContent>
                            <w:p w14:paraId="1482F715">
                              <w:pPr>
                                <w:spacing w:before="80"/>
                                <w:ind w:left="0" w:right="0" w:firstLine="0"/>
                                <w:jc w:val="left"/>
                                <w:rPr>
                                  <w:rFonts w:ascii="Calibri"/>
                                  <w:b/>
                                  <w:sz w:val="21"/>
                                </w:rPr>
                              </w:pPr>
                              <w:r>
                                <w:rPr>
                                  <w:rFonts w:ascii="Calibri"/>
                                  <w:b/>
                                  <w:color w:val="2980B8"/>
                                  <w:sz w:val="21"/>
                                </w:rPr>
                                <w:t>Enable</w:t>
                              </w:r>
                              <w:r>
                                <w:rPr>
                                  <w:rFonts w:ascii="Calibri"/>
                                  <w:b/>
                                  <w:color w:val="2980B8"/>
                                  <w:spacing w:val="-7"/>
                                  <w:sz w:val="21"/>
                                </w:rPr>
                                <w:t xml:space="preserve"> </w:t>
                              </w:r>
                              <w:r>
                                <w:rPr>
                                  <w:rFonts w:ascii="Calibri"/>
                                  <w:b/>
                                  <w:color w:val="2980B8"/>
                                  <w:spacing w:val="-2"/>
                                  <w:sz w:val="21"/>
                                </w:rPr>
                                <w:t>VLAN:</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3.95pt;height:19.05pt;width:523.3pt;mso-position-horizontal-relative:page;mso-wrap-distance-bottom:0pt;mso-wrap-distance-top:0pt;z-index:-251604992;mso-width-relative:page;mso-height-relative:page;" coordsize="6645909,241935" o:gfxdata="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">
                <o:lock v:ext="edit" aspectratio="f"/>
                <v:shape id="Graphic 135" o:spid="_x0000_s1026" o:spt="100" style="position:absolute;left:0;top:27940;height:213995;width:6645909;" fillcolor="#E7F1F9" filled="t" stroked="f" coordsize="6645909,213995" o:gfxdata="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Ghze/&#10;AAAA3AAAAA8AAAAAAAAAAQAgAAAAIgAAAGRycy9kb3ducmV2LnhtbFBLAQIUABQAAAAIAIdO4kAz&#10;LwWeOwAAADkAAAAQAAAAAAAAAAEAIAAAAA4BAABkcnMvc2hhcGV4bWwueG1sUEsFBgAAAAAGAAYA&#10;WwEAALgDAAAAAA==&#10;" path="m6645909,213995l0,213995,0,0,6645909,0,6645909,213995xe">
                  <v:fill on="t" focussize="0,0"/>
                  <v:stroke on="f"/>
                  <v:imagedata o:title=""/>
                  <o:lock v:ext="edit" aspectratio="f"/>
                  <v:textbox inset="0mm,0mm,0mm,0mm"/>
                </v:shape>
                <v:shape id="Graphic 136" o:spid="_x0000_s1026" o:spt="100" style="position:absolute;left:0;top:0;height:27940;width:6645909;" fillcolor="#6AAFDE" filled="t" stroked="f" coordsize="6645909,27940" o:gfxdata="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r+c7sAAADc&#10;AAAADwAAAAAAAAABACAAAAAiAAAAZHJzL2Rvd25yZXYueG1sUEsBAhQAFAAAAAgAh07iQDMvBZ47&#10;AAAAOQAAABAAAAAAAAAAAQAgAAAACgEAAGRycy9zaGFwZXhtbC54bWxQSwUGAAAAAAYABgBbAQAA&#10;tAMAAAAA&#10;" path="m6645909,27431l0,27431,0,0,6645909,0,6645909,27431xe">
                  <v:fill on="t" focussize="0,0"/>
                  <v:stroke on="f"/>
                  <v:imagedata o:title=""/>
                  <o:lock v:ext="edit" aspectratio="f"/>
                  <v:textbox inset="0mm,0mm,0mm,0mm"/>
                </v:shape>
                <v:shape id="Textbox 137" o:spid="_x0000_s1026" o:spt="202" type="#_x0000_t202" style="position:absolute;left:0;top:27432;height:214629;width:6645909;" filled="f" stroked="f" coordsize="21600,21600" o:gfxdata="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FBK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482F715">
                        <w:pPr>
                          <w:spacing w:before="80"/>
                          <w:ind w:left="0" w:right="0" w:firstLine="0"/>
                          <w:jc w:val="left"/>
                          <w:rPr>
                            <w:rFonts w:ascii="Calibri"/>
                            <w:b/>
                            <w:sz w:val="21"/>
                          </w:rPr>
                        </w:pPr>
                        <w:r>
                          <w:rPr>
                            <w:rFonts w:ascii="Calibri"/>
                            <w:b/>
                            <w:color w:val="2980B8"/>
                            <w:sz w:val="21"/>
                          </w:rPr>
                          <w:t>Enable</w:t>
                        </w:r>
                        <w:r>
                          <w:rPr>
                            <w:rFonts w:ascii="Calibri"/>
                            <w:b/>
                            <w:color w:val="2980B8"/>
                            <w:spacing w:val="-7"/>
                            <w:sz w:val="21"/>
                          </w:rPr>
                          <w:t xml:space="preserve"> </w:t>
                        </w:r>
                        <w:r>
                          <w:rPr>
                            <w:rFonts w:ascii="Calibri"/>
                            <w:b/>
                            <w:color w:val="2980B8"/>
                            <w:spacing w:val="-2"/>
                            <w:sz w:val="21"/>
                          </w:rPr>
                          <w:t>VLAN:</w:t>
                        </w:r>
                      </w:p>
                    </w:txbxContent>
                  </v:textbox>
                </v:shape>
                <w10:wrap type="topAndBottom"/>
              </v:group>
            </w:pict>
          </mc:Fallback>
        </mc:AlternateContent>
      </w:r>
    </w:p>
    <w:p w14:paraId="4E92E9BC">
      <w:pPr>
        <w:pStyle w:val="10"/>
        <w:spacing w:before="83" w:after="2"/>
        <w:ind w:left="295"/>
      </w:pPr>
      <w:r>
        <w:t>Enables</w:t>
      </w:r>
      <w:r>
        <w:rPr>
          <w:spacing w:val="-4"/>
        </w:rPr>
        <w:t xml:space="preserve"> </w:t>
      </w:r>
      <w:r>
        <w:t>or</w:t>
      </w:r>
      <w:r>
        <w:rPr>
          <w:spacing w:val="-1"/>
        </w:rPr>
        <w:t xml:space="preserve"> </w:t>
      </w:r>
      <w:r>
        <w:t>disables</w:t>
      </w:r>
      <w:r>
        <w:rPr>
          <w:spacing w:val="-2"/>
        </w:rPr>
        <w:t xml:space="preserve"> </w:t>
      </w:r>
      <w:r>
        <w:t>VLAN</w:t>
      </w:r>
      <w:r>
        <w:rPr>
          <w:spacing w:val="-1"/>
        </w:rPr>
        <w:t xml:space="preserve"> </w:t>
      </w:r>
      <w:r>
        <w:t>tagging for</w:t>
      </w:r>
      <w:r>
        <w:rPr>
          <w:spacing w:val="-3"/>
        </w:rPr>
        <w:t xml:space="preserve"> </w:t>
      </w:r>
      <w:r>
        <w:t>the</w:t>
      </w:r>
      <w:r>
        <w:rPr>
          <w:spacing w:val="-2"/>
        </w:rPr>
        <w:t xml:space="preserve"> interface.</w:t>
      </w:r>
    </w:p>
    <w:p w14:paraId="40599903">
      <w:pPr>
        <w:pStyle w:val="10"/>
        <w:ind w:left="295"/>
        <w:rPr>
          <w:sz w:val="20"/>
        </w:rPr>
      </w:pPr>
      <w:r>
        <w:rPr>
          <w:sz w:val="20"/>
        </w:rPr>
        <mc:AlternateContent>
          <mc:Choice Requires="wpg">
            <w:drawing>
              <wp:inline distT="0" distB="0" distL="0" distR="0">
                <wp:extent cx="6645275" cy="241300"/>
                <wp:effectExtent l="0" t="0" r="0" b="6350"/>
                <wp:docPr id="138" name="Group 138"/>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39" name="Graphic 139"/>
                        <wps:cNvSpPr/>
                        <wps:spPr>
                          <a:xfrm>
                            <a:off x="0" y="27940"/>
                            <a:ext cx="6645909" cy="213360"/>
                          </a:xfrm>
                          <a:custGeom>
                            <a:avLst/>
                            <a:gdLst/>
                            <a:ahLst/>
                            <a:cxnLst/>
                            <a:rect l="l" t="t" r="r" b="b"/>
                            <a:pathLst>
                              <a:path w="6645909" h="213360">
                                <a:moveTo>
                                  <a:pt x="6645909" y="213360"/>
                                </a:moveTo>
                                <a:lnTo>
                                  <a:pt x="0" y="213360"/>
                                </a:lnTo>
                                <a:lnTo>
                                  <a:pt x="0" y="0"/>
                                </a:lnTo>
                                <a:lnTo>
                                  <a:pt x="6645909" y="0"/>
                                </a:lnTo>
                                <a:lnTo>
                                  <a:pt x="6645909" y="213360"/>
                                </a:lnTo>
                                <a:close/>
                              </a:path>
                            </a:pathLst>
                          </a:custGeom>
                          <a:solidFill>
                            <a:srgbClr val="E7F1F9"/>
                          </a:solidFill>
                        </wps:spPr>
                        <wps:bodyPr wrap="square" lIns="0" tIns="0" rIns="0" bIns="0" rtlCol="0">
                          <a:noAutofit/>
                        </wps:bodyPr>
                      </wps:wsp>
                      <wps:wsp>
                        <wps:cNvPr id="140" name="Graphic 140"/>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41" name="Textbox 141"/>
                        <wps:cNvSpPr txBox="1"/>
                        <wps:spPr>
                          <a:xfrm>
                            <a:off x="0" y="27432"/>
                            <a:ext cx="6645909" cy="213995"/>
                          </a:xfrm>
                          <a:prstGeom prst="rect">
                            <a:avLst/>
                          </a:prstGeom>
                        </wps:spPr>
                        <wps:txbx>
                          <w:txbxContent>
                            <w:p w14:paraId="36346802">
                              <w:pPr>
                                <w:spacing w:before="79"/>
                                <w:ind w:left="0" w:right="0" w:firstLine="0"/>
                                <w:jc w:val="left"/>
                                <w:rPr>
                                  <w:rFonts w:ascii="Calibri"/>
                                  <w:b/>
                                  <w:sz w:val="21"/>
                                </w:rPr>
                              </w:pPr>
                              <w:r>
                                <w:rPr>
                                  <w:rFonts w:ascii="Calibri"/>
                                  <w:b/>
                                  <w:color w:val="2980B8"/>
                                  <w:sz w:val="21"/>
                                </w:rPr>
                                <w:t>VLAN</w:t>
                              </w:r>
                              <w:r>
                                <w:rPr>
                                  <w:rFonts w:ascii="Calibri"/>
                                  <w:b/>
                                  <w:color w:val="2980B8"/>
                                  <w:spacing w:val="-5"/>
                                  <w:sz w:val="21"/>
                                </w:rPr>
                                <w:t xml:space="preserve"> </w:t>
                              </w:r>
                              <w:r>
                                <w:rPr>
                                  <w:rFonts w:ascii="Calibri"/>
                                  <w:b/>
                                  <w:color w:val="2980B8"/>
                                  <w:spacing w:val="-4"/>
                                  <w:sz w:val="21"/>
                                </w:rPr>
                                <w:t>Tag:</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BJ&#10;WrUg1QAAAAUBAAAPAAAAAAAAAAEAIAAAACIAAABkcnMvZG93bnJldi54bWxQSwECFAAUAAAACACH&#10;TuJA6YWaJQsDAADLCgAADgAAAAAAAAABACAAAAAkAQAAZHJzL2Uyb0RvYy54bWxQSwUGAAAAAAYA&#10;BgBZAQAAoQYAAAAA&#10;">
                <o:lock v:ext="edit" aspectratio="f"/>
                <v:shape id="Graphic 139" o:spid="_x0000_s1026" o:spt="100" style="position:absolute;left:0;top:27940;height:213360;width:6645909;" fillcolor="#E7F1F9" filled="t" stroked="f" coordsize="6645909,213360" o:gfxdata="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aVZgbgAAADcAAAA&#10;DwAAAAAAAAABACAAAAAiAAAAZHJzL2Rvd25yZXYueG1sUEsBAhQAFAAAAAgAh07iQDMvBZ47AAAA&#10;OQAAABAAAAAAAAAAAQAgAAAABwEAAGRycy9zaGFwZXhtbC54bWxQSwUGAAAAAAYABgBbAQAAsQMA&#10;AAAA&#10;" path="m6645909,213360l0,213360,0,0,6645909,0,6645909,213360xe">
                  <v:fill on="t" focussize="0,0"/>
                  <v:stroke on="f"/>
                  <v:imagedata o:title=""/>
                  <o:lock v:ext="edit" aspectratio="f"/>
                  <v:textbox inset="0mm,0mm,0mm,0mm"/>
                </v:shape>
                <v:shape id="Graphic 140" o:spid="_x0000_s1026" o:spt="100" style="position:absolute;left:0;top:0;height:27940;width:6645909;" fillcolor="#6AAFDE" filled="t" stroked="f" coordsize="6645909,27940" o:gfxdata="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mw4b4A&#10;AADcAAAADwAAAAAAAAABACAAAAAiAAAAZHJzL2Rvd25yZXYueG1sUEsBAhQAFAAAAAgAh07iQDMv&#10;BZ47AAAAOQAAABAAAAAAAAAAAQAgAAAADQEAAGRycy9zaGFwZXhtbC54bWxQSwUGAAAAAAYABgBb&#10;AQAAtwMAAAAA&#10;" path="m6645909,27432l0,27432,0,0,6645909,0,6645909,27432xe">
                  <v:fill on="t" focussize="0,0"/>
                  <v:stroke on="f"/>
                  <v:imagedata o:title=""/>
                  <o:lock v:ext="edit" aspectratio="f"/>
                  <v:textbox inset="0mm,0mm,0mm,0mm"/>
                </v:shape>
                <v:shape id="Textbox 141" o:spid="_x0000_s1026" o:spt="202" type="#_x0000_t202" style="position:absolute;left:0;top:27432;height:213995;width:6645909;" filled="f" stroked="f" coordsize="21600,21600" o:gfxdata="UEsDBAoAAAAAAIdO4kAAAAAAAAAAAAAAAAAEAAAAZHJzL1BLAwQUAAAACACHTuJAXqZKObwAAADc&#10;AAAADwAAAGRycy9kb3ducmV2LnhtbEVPTWsCMRC9F/wPYYTearKl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mSj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6346802">
                        <w:pPr>
                          <w:spacing w:before="79"/>
                          <w:ind w:left="0" w:right="0" w:firstLine="0"/>
                          <w:jc w:val="left"/>
                          <w:rPr>
                            <w:rFonts w:ascii="Calibri"/>
                            <w:b/>
                            <w:sz w:val="21"/>
                          </w:rPr>
                        </w:pPr>
                        <w:r>
                          <w:rPr>
                            <w:rFonts w:ascii="Calibri"/>
                            <w:b/>
                            <w:color w:val="2980B8"/>
                            <w:sz w:val="21"/>
                          </w:rPr>
                          <w:t>VLAN</w:t>
                        </w:r>
                        <w:r>
                          <w:rPr>
                            <w:rFonts w:ascii="Calibri"/>
                            <w:b/>
                            <w:color w:val="2980B8"/>
                            <w:spacing w:val="-5"/>
                            <w:sz w:val="21"/>
                          </w:rPr>
                          <w:t xml:space="preserve"> </w:t>
                        </w:r>
                        <w:r>
                          <w:rPr>
                            <w:rFonts w:ascii="Calibri"/>
                            <w:b/>
                            <w:color w:val="2980B8"/>
                            <w:spacing w:val="-4"/>
                            <w:sz w:val="21"/>
                          </w:rPr>
                          <w:t>Tag:</w:t>
                        </w:r>
                      </w:p>
                    </w:txbxContent>
                  </v:textbox>
                </v:shape>
                <w10:wrap type="none"/>
                <w10:anchorlock/>
              </v:group>
            </w:pict>
          </mc:Fallback>
        </mc:AlternateContent>
      </w:r>
    </w:p>
    <w:p w14:paraId="0D9DBAD2">
      <w:pPr>
        <w:pStyle w:val="10"/>
        <w:spacing w:before="48" w:after="2"/>
        <w:ind w:left="295"/>
      </w:pPr>
      <w:r>
        <w:t>Sets</w:t>
      </w:r>
      <w:r>
        <w:rPr>
          <w:spacing w:val="-1"/>
        </w:rPr>
        <w:t xml:space="preserve"> </w:t>
      </w:r>
      <w:r>
        <w:t>the</w:t>
      </w:r>
      <w:r>
        <w:rPr>
          <w:spacing w:val="-2"/>
        </w:rPr>
        <w:t xml:space="preserve"> </w:t>
      </w:r>
      <w:r>
        <w:t>VLAN</w:t>
      </w:r>
      <w:r>
        <w:rPr>
          <w:spacing w:val="-2"/>
        </w:rPr>
        <w:t xml:space="preserve"> </w:t>
      </w:r>
      <w:r>
        <w:t>tag</w:t>
      </w:r>
      <w:r>
        <w:rPr>
          <w:spacing w:val="1"/>
        </w:rPr>
        <w:t xml:space="preserve"> </w:t>
      </w:r>
      <w:r>
        <w:t>for</w:t>
      </w:r>
      <w:r>
        <w:rPr>
          <w:spacing w:val="-2"/>
        </w:rPr>
        <w:t xml:space="preserve"> </w:t>
      </w:r>
      <w:r>
        <w:t>traffic</w:t>
      </w:r>
      <w:r>
        <w:rPr>
          <w:spacing w:val="-1"/>
        </w:rPr>
        <w:t xml:space="preserve"> </w:t>
      </w:r>
      <w:r>
        <w:t>on</w:t>
      </w:r>
      <w:r>
        <w:rPr>
          <w:spacing w:val="-1"/>
        </w:rPr>
        <w:t xml:space="preserve"> </w:t>
      </w:r>
      <w:r>
        <w:t>the</w:t>
      </w:r>
      <w:r>
        <w:rPr>
          <w:spacing w:val="-1"/>
        </w:rPr>
        <w:t xml:space="preserve"> </w:t>
      </w:r>
      <w:r>
        <w:rPr>
          <w:spacing w:val="-2"/>
        </w:rPr>
        <w:t>interface.</w:t>
      </w:r>
    </w:p>
    <w:p w14:paraId="7117C86B">
      <w:pPr>
        <w:pStyle w:val="10"/>
        <w:ind w:left="295"/>
        <w:rPr>
          <w:sz w:val="20"/>
        </w:rPr>
      </w:pPr>
      <w:r>
        <w:rPr>
          <w:sz w:val="20"/>
        </w:rPr>
        <mc:AlternateContent>
          <mc:Choice Requires="wpg">
            <w:drawing>
              <wp:inline distT="0" distB="0" distL="0" distR="0">
                <wp:extent cx="6645275" cy="241300"/>
                <wp:effectExtent l="0" t="0" r="0" b="6350"/>
                <wp:docPr id="142" name="Group 142"/>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43" name="Graphic 143"/>
                        <wps:cNvSpPr/>
                        <wps:spPr>
                          <a:xfrm>
                            <a:off x="0" y="27940"/>
                            <a:ext cx="6645909" cy="213360"/>
                          </a:xfrm>
                          <a:custGeom>
                            <a:avLst/>
                            <a:gdLst/>
                            <a:ahLst/>
                            <a:cxnLst/>
                            <a:rect l="l" t="t" r="r" b="b"/>
                            <a:pathLst>
                              <a:path w="6645909" h="213360">
                                <a:moveTo>
                                  <a:pt x="6645909" y="213360"/>
                                </a:moveTo>
                                <a:lnTo>
                                  <a:pt x="0" y="213360"/>
                                </a:lnTo>
                                <a:lnTo>
                                  <a:pt x="0" y="0"/>
                                </a:lnTo>
                                <a:lnTo>
                                  <a:pt x="6645909" y="0"/>
                                </a:lnTo>
                                <a:lnTo>
                                  <a:pt x="6645909" y="213360"/>
                                </a:lnTo>
                                <a:close/>
                              </a:path>
                            </a:pathLst>
                          </a:custGeom>
                          <a:solidFill>
                            <a:srgbClr val="E7F1F9"/>
                          </a:solidFill>
                        </wps:spPr>
                        <wps:bodyPr wrap="square" lIns="0" tIns="0" rIns="0" bIns="0" rtlCol="0">
                          <a:noAutofit/>
                        </wps:bodyPr>
                      </wps:wsp>
                      <wps:wsp>
                        <wps:cNvPr id="144" name="Graphic 144"/>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45" name="Textbox 145"/>
                        <wps:cNvSpPr txBox="1"/>
                        <wps:spPr>
                          <a:xfrm>
                            <a:off x="0" y="27432"/>
                            <a:ext cx="6645909" cy="213995"/>
                          </a:xfrm>
                          <a:prstGeom prst="rect">
                            <a:avLst/>
                          </a:prstGeom>
                        </wps:spPr>
                        <wps:txbx>
                          <w:txbxContent>
                            <w:p w14:paraId="339A5EF1">
                              <w:pPr>
                                <w:spacing w:before="80"/>
                                <w:ind w:left="0" w:right="0" w:firstLine="0"/>
                                <w:jc w:val="left"/>
                                <w:rPr>
                                  <w:rFonts w:ascii="Calibri"/>
                                  <w:b/>
                                  <w:sz w:val="21"/>
                                </w:rPr>
                              </w:pPr>
                              <w:r>
                                <w:rPr>
                                  <w:rFonts w:ascii="Calibri"/>
                                  <w:b/>
                                  <w:color w:val="2980B8"/>
                                  <w:sz w:val="21"/>
                                </w:rPr>
                                <w:t>Priority</w:t>
                              </w:r>
                              <w:r>
                                <w:rPr>
                                  <w:rFonts w:ascii="Calibri"/>
                                  <w:b/>
                                  <w:color w:val="2980B8"/>
                                  <w:spacing w:val="-8"/>
                                  <w:sz w:val="21"/>
                                </w:rPr>
                                <w:t xml:space="preserve"> </w:t>
                              </w:r>
                              <w:r>
                                <w:rPr>
                                  <w:rFonts w:ascii="Calibri"/>
                                  <w:b/>
                                  <w:color w:val="2980B8"/>
                                  <w:spacing w:val="-4"/>
                                  <w:sz w:val="21"/>
                                </w:rPr>
                                <w:t>Tag:</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BJWrUg1QAAAAUB&#10;AAAPAAAAAAAAAAEAIAAAACIAAABkcnMvZG93bnJldi54bWxQSwECFAAUAAAACACHTuJAkKNnDgID&#10;AADLCgAADgAAAAAAAAABACAAAAAkAQAAZHJzL2Uyb0RvYy54bWxQSwUGAAAAAAYABgBZAQAAmAYA&#10;AAAA&#10;">
                <o:lock v:ext="edit" aspectratio="f"/>
                <v:shape id="Graphic 143" o:spid="_x0000_s1026" o:spt="100" style="position:absolute;left:0;top:27940;height:213360;width:6645909;" fillcolor="#E7F1F9" filled="t" stroked="f" coordsize="6645909,213360" o:gfxdata="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EsdFrgAAADcAAAA&#10;DwAAAAAAAAABACAAAAAiAAAAZHJzL2Rvd25yZXYueG1sUEsBAhQAFAAAAAgAh07iQDMvBZ47AAAA&#10;OQAAABAAAAAAAAAAAQAgAAAABwEAAGRycy9zaGFwZXhtbC54bWxQSwUGAAAAAAYABgBbAQAAsQMA&#10;AAAA&#10;" path="m6645909,213360l0,213360,0,0,6645909,0,6645909,213360xe">
                  <v:fill on="t" focussize="0,0"/>
                  <v:stroke on="f"/>
                  <v:imagedata o:title=""/>
                  <o:lock v:ext="edit" aspectratio="f"/>
                  <v:textbox inset="0mm,0mm,0mm,0mm"/>
                </v:shape>
                <v:shape id="Graphic 144" o:spid="_x0000_s1026" o:spt="100" style="position:absolute;left:0;top:0;height:27940;width:6645909;" fillcolor="#6AAFDE" filled="t" stroked="f" coordsize="6645909,27940" o:gfxdata="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K24rsAAADc&#10;AAAADwAAAAAAAAABACAAAAAiAAAAZHJzL2Rvd25yZXYueG1sUEsBAhQAFAAAAAgAh07iQDMvBZ47&#10;AAAAOQAAABAAAAAAAAAAAQAgAAAACgEAAGRycy9zaGFwZXhtbC54bWxQSwUGAAAAAAYABgBbAQAA&#10;tAMAAAAA&#10;" path="m6645909,27432l0,27432,0,0,6645909,0,6645909,27432xe">
                  <v:fill on="t" focussize="0,0"/>
                  <v:stroke on="f"/>
                  <v:imagedata o:title=""/>
                  <o:lock v:ext="edit" aspectratio="f"/>
                  <v:textbox inset="0mm,0mm,0mm,0mm"/>
                </v:shape>
                <v:shape id="Textbox 145" o:spid="_x0000_s1026" o:spt="202" type="#_x0000_t202" style="position:absolute;left:0;top:27432;height:213995;width:6645909;" filled="f" stroked="f" coordsize="21600,21600" o:gfxdata="UEsDBAoAAAAAAIdO4kAAAAAAAAAAAAAAAAAEAAAAZHJzL1BLAwQUAAAACACHTuJAIZ1MOr0AAADc&#10;AAAADwAAAGRycy9kb3ducmV2LnhtbEVPTWsCMRC9C/0PYQreNLGo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nUw6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9A5EF1">
                        <w:pPr>
                          <w:spacing w:before="80"/>
                          <w:ind w:left="0" w:right="0" w:firstLine="0"/>
                          <w:jc w:val="left"/>
                          <w:rPr>
                            <w:rFonts w:ascii="Calibri"/>
                            <w:b/>
                            <w:sz w:val="21"/>
                          </w:rPr>
                        </w:pPr>
                        <w:r>
                          <w:rPr>
                            <w:rFonts w:ascii="Calibri"/>
                            <w:b/>
                            <w:color w:val="2980B8"/>
                            <w:sz w:val="21"/>
                          </w:rPr>
                          <w:t>Priority</w:t>
                        </w:r>
                        <w:r>
                          <w:rPr>
                            <w:rFonts w:ascii="Calibri"/>
                            <w:b/>
                            <w:color w:val="2980B8"/>
                            <w:spacing w:val="-8"/>
                            <w:sz w:val="21"/>
                          </w:rPr>
                          <w:t xml:space="preserve"> </w:t>
                        </w:r>
                        <w:r>
                          <w:rPr>
                            <w:rFonts w:ascii="Calibri"/>
                            <w:b/>
                            <w:color w:val="2980B8"/>
                            <w:spacing w:val="-4"/>
                            <w:sz w:val="21"/>
                          </w:rPr>
                          <w:t>Tag:</w:t>
                        </w:r>
                      </w:p>
                    </w:txbxContent>
                  </v:textbox>
                </v:shape>
                <w10:wrap type="none"/>
                <w10:anchorlock/>
              </v:group>
            </w:pict>
          </mc:Fallback>
        </mc:AlternateContent>
      </w:r>
    </w:p>
    <w:p w14:paraId="036E1273">
      <w:pPr>
        <w:pStyle w:val="10"/>
        <w:spacing w:before="49"/>
        <w:ind w:left="295"/>
      </w:pPr>
      <w:r>
        <w:t>Sets</w:t>
      </w:r>
      <w:r>
        <w:rPr>
          <w:spacing w:val="-2"/>
        </w:rPr>
        <w:t xml:space="preserve"> </w:t>
      </w:r>
      <w:r>
        <w:t>a</w:t>
      </w:r>
      <w:r>
        <w:rPr>
          <w:spacing w:val="-2"/>
        </w:rPr>
        <w:t xml:space="preserve"> </w:t>
      </w:r>
      <w:r>
        <w:t>VLAN</w:t>
      </w:r>
      <w:r>
        <w:rPr>
          <w:spacing w:val="-1"/>
        </w:rPr>
        <w:t xml:space="preserve"> </w:t>
      </w:r>
      <w:r>
        <w:t>priority</w:t>
      </w:r>
      <w:r>
        <w:rPr>
          <w:spacing w:val="-1"/>
        </w:rPr>
        <w:t xml:space="preserve"> </w:t>
      </w:r>
      <w:r>
        <w:rPr>
          <w:spacing w:val="-2"/>
        </w:rPr>
        <w:t>value.</w:t>
      </w:r>
    </w:p>
    <w:p w14:paraId="611D93F9">
      <w:pPr>
        <w:pStyle w:val="10"/>
        <w:spacing w:before="84"/>
        <w:ind w:left="295"/>
      </w:pPr>
      <w:r>
        <w:t>Select</w:t>
      </w:r>
      <w:r>
        <w:rPr>
          <w:spacing w:val="-2"/>
        </w:rPr>
        <w:t xml:space="preserve"> </w:t>
      </w:r>
      <w:r>
        <w:rPr>
          <w:b/>
        </w:rPr>
        <w:t>OK</w:t>
      </w:r>
      <w:r>
        <w:rPr>
          <w:b/>
          <w:spacing w:val="-1"/>
        </w:rPr>
        <w:t xml:space="preserve"> </w:t>
      </w:r>
      <w:r>
        <w:t>to</w:t>
      </w:r>
      <w:r>
        <w:rPr>
          <w:spacing w:val="-4"/>
        </w:rPr>
        <w:t xml:space="preserve"> </w:t>
      </w:r>
      <w:r>
        <w:t>return to</w:t>
      </w:r>
      <w:r>
        <w:rPr>
          <w:spacing w:val="-1"/>
        </w:rPr>
        <w:t xml:space="preserve"> </w:t>
      </w:r>
      <w:r>
        <w:t>the</w:t>
      </w:r>
      <w:r>
        <w:rPr>
          <w:spacing w:val="-2"/>
        </w:rPr>
        <w:t xml:space="preserve"> </w:t>
      </w:r>
      <w:r>
        <w:t xml:space="preserve">interface </w:t>
      </w:r>
      <w:r>
        <w:rPr>
          <w:spacing w:val="-2"/>
        </w:rPr>
        <w:t>configuration.</w:t>
      </w:r>
    </w:p>
    <w:p w14:paraId="05E9BDDA">
      <w:pPr>
        <w:pStyle w:val="10"/>
        <w:spacing w:before="84"/>
      </w:pPr>
    </w:p>
    <w:p w14:paraId="1CCC2D65">
      <w:pPr>
        <w:pStyle w:val="5"/>
        <w:spacing w:before="0"/>
        <w:rPr>
          <w:rFonts w:ascii="Segoe Print" w:hAnsi="Segoe Print"/>
          <w:sz w:val="21"/>
        </w:rPr>
      </w:pPr>
      <w:bookmarkStart w:id="13" w:name="Use Local Resolver"/>
      <w:bookmarkEnd w:id="13"/>
      <w:r>
        <w:t>Use</w:t>
      </w:r>
      <w:r>
        <w:rPr>
          <w:spacing w:val="-7"/>
        </w:rPr>
        <w:t xml:space="preserve"> </w:t>
      </w:r>
      <w:r>
        <w:t>Local</w:t>
      </w:r>
      <w:r>
        <w:rPr>
          <w:spacing w:val="-5"/>
        </w:rPr>
        <w:t xml:space="preserve"> </w:t>
      </w:r>
      <w:r>
        <w:rPr>
          <w:spacing w:val="-2"/>
        </w:rPr>
        <w:t>Resolver</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4476A55A">
      <w:pPr>
        <w:pStyle w:val="10"/>
        <w:spacing w:before="443" w:line="312" w:lineRule="auto"/>
        <w:ind w:left="295"/>
      </w:pPr>
      <w:r>
        <w:t>The</w:t>
      </w:r>
      <w:r>
        <w:rPr>
          <w:spacing w:val="-3"/>
        </w:rPr>
        <w:t xml:space="preserve"> </w:t>
      </w:r>
      <w:r>
        <w:rPr>
          <w:b/>
        </w:rPr>
        <w:t>Use</w:t>
      </w:r>
      <w:r>
        <w:rPr>
          <w:b/>
          <w:spacing w:val="-1"/>
        </w:rPr>
        <w:t xml:space="preserve"> </w:t>
      </w:r>
      <w:r>
        <w:rPr>
          <w:b/>
        </w:rPr>
        <w:t>Local</w:t>
      </w:r>
      <w:r>
        <w:rPr>
          <w:b/>
          <w:spacing w:val="-2"/>
        </w:rPr>
        <w:t xml:space="preserve"> </w:t>
      </w:r>
      <w:r>
        <w:rPr>
          <w:b/>
        </w:rPr>
        <w:t>Resolver</w:t>
      </w:r>
      <w:r>
        <w:rPr>
          <w:b/>
          <w:spacing w:val="-1"/>
        </w:rPr>
        <w:t xml:space="preserve"> </w:t>
      </w:r>
      <w:r>
        <w:t>option</w:t>
      </w:r>
      <w:r>
        <w:rPr>
          <w:spacing w:val="-5"/>
        </w:rPr>
        <w:t xml:space="preserve"> </w:t>
      </w:r>
      <w:r>
        <w:t>is</w:t>
      </w:r>
      <w:r>
        <w:rPr>
          <w:spacing w:val="-2"/>
        </w:rPr>
        <w:t xml:space="preserve"> </w:t>
      </w:r>
      <w:r>
        <w:t>present</w:t>
      </w:r>
      <w:r>
        <w:rPr>
          <w:spacing w:val="-1"/>
        </w:rPr>
        <w:t xml:space="preserve"> </w:t>
      </w:r>
      <w:r>
        <w:t>for</w:t>
      </w:r>
      <w:r>
        <w:rPr>
          <w:spacing w:val="-3"/>
        </w:rPr>
        <w:t xml:space="preserve"> </w:t>
      </w:r>
      <w:r>
        <w:t>every</w:t>
      </w:r>
      <w:r>
        <w:rPr>
          <w:spacing w:val="-2"/>
        </w:rPr>
        <w:t xml:space="preserve"> </w:t>
      </w:r>
      <w:r>
        <w:t>WAN</w:t>
      </w:r>
      <w:r>
        <w:rPr>
          <w:spacing w:val="-3"/>
        </w:rPr>
        <w:t xml:space="preserve"> </w:t>
      </w:r>
      <w:r>
        <w:t>type.</w:t>
      </w:r>
      <w:r>
        <w:rPr>
          <w:spacing w:val="-2"/>
        </w:rPr>
        <w:t xml:space="preserve"> </w:t>
      </w:r>
      <w:r>
        <w:t>It</w:t>
      </w:r>
      <w:r>
        <w:rPr>
          <w:spacing w:val="-1"/>
        </w:rPr>
        <w:t xml:space="preserve"> </w:t>
      </w:r>
      <w:r>
        <w:t>toggles</w:t>
      </w:r>
      <w:r>
        <w:rPr>
          <w:spacing w:val="-1"/>
        </w:rPr>
        <w:t xml:space="preserve"> </w:t>
      </w:r>
      <w:r>
        <w:t>the</w:t>
      </w:r>
      <w:r>
        <w:rPr>
          <w:spacing w:val="-1"/>
        </w:rPr>
        <w:t xml:space="preserve"> </w:t>
      </w:r>
      <w:r>
        <w:t>use</w:t>
      </w:r>
      <w:r>
        <w:rPr>
          <w:spacing w:val="-3"/>
        </w:rPr>
        <w:t xml:space="preserve"> </w:t>
      </w:r>
      <w:r>
        <w:t>of</w:t>
      </w:r>
      <w:r>
        <w:rPr>
          <w:spacing w:val="-3"/>
        </w:rPr>
        <w:t xml:space="preserve"> </w:t>
      </w:r>
      <w:r>
        <w:t>a</w:t>
      </w:r>
      <w:r>
        <w:rPr>
          <w:spacing w:val="-3"/>
        </w:rPr>
        <w:t xml:space="preserve"> </w:t>
      </w:r>
      <w:r>
        <w:t>local</w:t>
      </w:r>
      <w:r>
        <w:rPr>
          <w:spacing w:val="-1"/>
        </w:rPr>
        <w:t xml:space="preserve"> </w:t>
      </w:r>
      <w:r>
        <w:t>DNS</w:t>
      </w:r>
      <w:r>
        <w:rPr>
          <w:spacing w:val="-2"/>
        </w:rPr>
        <w:t xml:space="preserve"> </w:t>
      </w:r>
      <w:r>
        <w:t>resolver (Unbound) to handle DNS resolution rather than querying upstream DNS servers directly.</w:t>
      </w:r>
    </w:p>
    <w:p w14:paraId="1E1B0368">
      <w:pPr>
        <w:pStyle w:val="10"/>
        <w:spacing w:before="4"/>
      </w:pPr>
    </w:p>
    <w:p w14:paraId="32D0D045">
      <w:pPr>
        <w:pStyle w:val="4"/>
        <w:rPr>
          <w:rFonts w:ascii="Segoe Print" w:hAnsi="Segoe Print"/>
          <w:sz w:val="21"/>
        </w:rPr>
      </w:pPr>
      <w:bookmarkStart w:id="14" w:name="Select LAN Interface"/>
      <w:bookmarkEnd w:id="14"/>
      <w:r>
        <w:t>Select</w:t>
      </w:r>
      <w:r>
        <w:rPr>
          <w:spacing w:val="-2"/>
        </w:rPr>
        <w:t xml:space="preserve"> </w:t>
      </w:r>
      <w:r>
        <w:t>LAN</w:t>
      </w:r>
      <w:r>
        <w:rPr>
          <w:spacing w:val="-3"/>
        </w:rPr>
        <w:t xml:space="preserve"> </w:t>
      </w:r>
      <w:r>
        <w:rPr>
          <w:spacing w:val="-2"/>
        </w:rPr>
        <w:t>Interface</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07B686FB">
      <w:pPr>
        <w:pStyle w:val="10"/>
        <w:spacing w:before="442" w:line="312" w:lineRule="auto"/>
        <w:ind w:left="295" w:right="360"/>
      </w:pPr>
      <w:r>
        <w:t>The</w:t>
      </w:r>
      <w:r>
        <w:rPr>
          <w:spacing w:val="-3"/>
        </w:rPr>
        <w:t xml:space="preserve"> </w:t>
      </w:r>
      <w:r>
        <w:t>next</w:t>
      </w:r>
      <w:r>
        <w:rPr>
          <w:spacing w:val="-4"/>
        </w:rPr>
        <w:t xml:space="preserve"> </w:t>
      </w:r>
      <w:r>
        <w:t>step</w:t>
      </w:r>
      <w:r>
        <w:rPr>
          <w:spacing w:val="-2"/>
        </w:rPr>
        <w:t xml:space="preserve"> </w:t>
      </w:r>
      <w:r>
        <w:t>is</w:t>
      </w:r>
      <w:r>
        <w:rPr>
          <w:spacing w:val="-2"/>
        </w:rPr>
        <w:t xml:space="preserve"> </w:t>
      </w:r>
      <w:r>
        <w:t>to</w:t>
      </w:r>
      <w:r>
        <w:rPr>
          <w:spacing w:val="-2"/>
        </w:rPr>
        <w:t xml:space="preserve"> </w:t>
      </w:r>
      <w:r>
        <w:t>select the</w:t>
      </w:r>
      <w:r>
        <w:rPr>
          <w:spacing w:val="-3"/>
        </w:rPr>
        <w:t xml:space="preserve"> </w:t>
      </w:r>
      <w:r>
        <w:t>LAN</w:t>
      </w:r>
      <w:r>
        <w:rPr>
          <w:spacing w:val="-3"/>
        </w:rPr>
        <w:t xml:space="preserve"> </w:t>
      </w:r>
      <w:r>
        <w:t>interface. This</w:t>
      </w:r>
      <w:r>
        <w:rPr>
          <w:spacing w:val="-2"/>
        </w:rPr>
        <w:t xml:space="preserve"> </w:t>
      </w:r>
      <w:r>
        <w:t>is</w:t>
      </w:r>
      <w:r>
        <w:rPr>
          <w:spacing w:val="-5"/>
        </w:rPr>
        <w:t xml:space="preserve"> </w:t>
      </w:r>
      <w:r>
        <w:t>used for</w:t>
      </w:r>
      <w:r>
        <w:rPr>
          <w:spacing w:val="-3"/>
        </w:rPr>
        <w:t xml:space="preserve"> </w:t>
      </w:r>
      <w:r>
        <w:t>connecting</w:t>
      </w:r>
      <w:r>
        <w:rPr>
          <w:spacing w:val="-2"/>
        </w:rPr>
        <w:t xml:space="preserve"> </w:t>
      </w:r>
      <w:r>
        <w:t>to</w:t>
      </w:r>
      <w:r>
        <w:rPr>
          <w:spacing w:val="-2"/>
        </w:rPr>
        <w:t xml:space="preserve"> </w:t>
      </w:r>
      <w:r>
        <w:t>the</w:t>
      </w:r>
      <w:r>
        <w:rPr>
          <w:spacing w:val="-3"/>
        </w:rPr>
        <w:t xml:space="preserve"> </w:t>
      </w:r>
      <w:r>
        <w:t>installer</w:t>
      </w:r>
      <w:r>
        <w:rPr>
          <w:spacing w:val="-3"/>
        </w:rPr>
        <w:t xml:space="preserve"> </w:t>
      </w:r>
      <w:r>
        <w:t>from</w:t>
      </w:r>
      <w:r>
        <w:rPr>
          <w:spacing w:val="-2"/>
        </w:rPr>
        <w:t xml:space="preserve"> </w:t>
      </w:r>
      <w:r>
        <w:t>a</w:t>
      </w:r>
      <w:r>
        <w:rPr>
          <w:spacing w:val="-1"/>
        </w:rPr>
        <w:t xml:space="preserve"> </w:t>
      </w:r>
      <w:r>
        <w:t>local</w:t>
      </w:r>
      <w:r>
        <w:rPr>
          <w:spacing w:val="-2"/>
        </w:rPr>
        <w:t xml:space="preserve"> </w:t>
      </w:r>
      <w:r>
        <w:t>network if needed. While not used in this particular walkthrough, future installer features will rely on having a working LAN configuration, and it can also make obtaining information about installation problems easier to gather when obtaining assistance.</w:t>
      </w:r>
    </w:p>
    <w:p w14:paraId="6F39E8DF">
      <w:pPr>
        <w:pStyle w:val="10"/>
        <w:spacing w:before="89"/>
      </w:pPr>
    </w:p>
    <w:p w14:paraId="24494A88">
      <w:pPr>
        <w:pStyle w:val="10"/>
        <w:ind w:left="295"/>
      </w:pPr>
      <w:r>
        <w:t>Selecting</w:t>
      </w:r>
      <w:r>
        <w:rPr>
          <w:spacing w:val="-4"/>
        </w:rPr>
        <w:t xml:space="preserve"> </w:t>
      </w:r>
      <w:r>
        <w:rPr>
          <w:b/>
        </w:rPr>
        <w:t>None</w:t>
      </w:r>
      <w:r>
        <w:rPr>
          <w:b/>
          <w:spacing w:val="-3"/>
        </w:rPr>
        <w:t xml:space="preserve"> </w:t>
      </w:r>
      <w:r>
        <w:t>will</w:t>
      </w:r>
      <w:r>
        <w:rPr>
          <w:spacing w:val="-1"/>
        </w:rPr>
        <w:t xml:space="preserve"> </w:t>
      </w:r>
      <w:r>
        <w:t>proceed</w:t>
      </w:r>
      <w:r>
        <w:rPr>
          <w:spacing w:val="-2"/>
        </w:rPr>
        <w:t xml:space="preserve"> </w:t>
      </w:r>
      <w:r>
        <w:t>without</w:t>
      </w:r>
      <w:r>
        <w:rPr>
          <w:spacing w:val="-1"/>
        </w:rPr>
        <w:t xml:space="preserve"> </w:t>
      </w:r>
      <w:r>
        <w:t>configuring</w:t>
      </w:r>
      <w:r>
        <w:rPr>
          <w:spacing w:val="-2"/>
        </w:rPr>
        <w:t xml:space="preserve"> </w:t>
      </w:r>
      <w:r>
        <w:t>a</w:t>
      </w:r>
      <w:r>
        <w:rPr>
          <w:spacing w:val="-2"/>
        </w:rPr>
        <w:t xml:space="preserve"> </w:t>
      </w:r>
      <w:r>
        <w:t>LAN, which</w:t>
      </w:r>
      <w:r>
        <w:rPr>
          <w:spacing w:val="-1"/>
        </w:rPr>
        <w:t xml:space="preserve"> </w:t>
      </w:r>
      <w:r>
        <w:t>is</w:t>
      </w:r>
      <w:r>
        <w:rPr>
          <w:spacing w:val="-2"/>
        </w:rPr>
        <w:t xml:space="preserve"> </w:t>
      </w:r>
      <w:r>
        <w:t>acceptable for</w:t>
      </w:r>
      <w:r>
        <w:rPr>
          <w:spacing w:val="-1"/>
        </w:rPr>
        <w:t xml:space="preserve"> </w:t>
      </w:r>
      <w:r>
        <w:t>installing</w:t>
      </w:r>
      <w:r>
        <w:rPr>
          <w:spacing w:val="-4"/>
        </w:rPr>
        <w:t xml:space="preserve"> </w:t>
      </w:r>
      <w:r>
        <w:t>from</w:t>
      </w:r>
      <w:r>
        <w:rPr>
          <w:spacing w:val="-2"/>
        </w:rPr>
        <w:t xml:space="preserve"> </w:t>
      </w:r>
      <w:r>
        <w:t xml:space="preserve">the </w:t>
      </w:r>
      <w:r>
        <w:rPr>
          <w:spacing w:val="-2"/>
        </w:rPr>
        <w:t>console.</w:t>
      </w:r>
    </w:p>
    <w:p w14:paraId="6017E1F0">
      <w:pPr>
        <w:pStyle w:val="10"/>
        <w:spacing w:after="0"/>
        <w:sectPr>
          <w:headerReference r:id="rId25" w:type="default"/>
          <w:footerReference r:id="rId26"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12FB6B65">
      <w:pPr>
        <w:pStyle w:val="10"/>
        <w:ind w:left="1615"/>
        <w:jc w:val="center"/>
        <w:rPr>
          <w:sz w:val="20"/>
        </w:rPr>
      </w:pPr>
      <w:r>
        <w:rPr>
          <w:sz w:val="20"/>
        </w:rPr>
        <w:drawing>
          <wp:inline distT="0" distB="0" distL="0" distR="0">
            <wp:extent cx="4057015" cy="1924050"/>
            <wp:effectExtent l="0" t="0" r="0" b="0"/>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90" cstate="print"/>
                    <a:stretch>
                      <a:fillRect/>
                    </a:stretch>
                  </pic:blipFill>
                  <pic:spPr>
                    <a:xfrm>
                      <a:off x="0" y="0"/>
                      <a:ext cx="4057313" cy="1924050"/>
                    </a:xfrm>
                    <a:prstGeom prst="rect">
                      <a:avLst/>
                    </a:prstGeom>
                  </pic:spPr>
                </pic:pic>
              </a:graphicData>
            </a:graphic>
          </wp:inline>
        </w:drawing>
      </w:r>
    </w:p>
    <w:p w14:paraId="06ACD8C0">
      <w:pPr>
        <w:spacing w:before="82"/>
        <w:ind w:left="2815" w:right="0" w:firstLine="714" w:firstLineChars="0"/>
        <w:jc w:val="left"/>
        <w:rPr>
          <w:i/>
          <w:sz w:val="24"/>
        </w:rPr>
      </w:pPr>
      <w:r>
        <w:rPr>
          <w:i/>
          <w:sz w:val="24"/>
        </w:rPr>
        <w:t>Select</w:t>
      </w:r>
      <w:r>
        <w:rPr>
          <w:i/>
          <w:spacing w:val="-2"/>
          <w:sz w:val="24"/>
        </w:rPr>
        <w:t xml:space="preserve"> </w:t>
      </w:r>
      <w:r>
        <w:rPr>
          <w:i/>
          <w:sz w:val="24"/>
        </w:rPr>
        <w:t>LAN</w:t>
      </w:r>
      <w:r>
        <w:rPr>
          <w:i/>
          <w:spacing w:val="-2"/>
          <w:sz w:val="24"/>
        </w:rPr>
        <w:t xml:space="preserve"> </w:t>
      </w:r>
      <w:r>
        <w:rPr>
          <w:i/>
          <w:sz w:val="24"/>
        </w:rPr>
        <w:t>Interface</w:t>
      </w:r>
      <w:r>
        <w:rPr>
          <w:i/>
          <w:spacing w:val="-1"/>
          <w:sz w:val="24"/>
        </w:rPr>
        <w:t xml:space="preserve"> </w:t>
      </w:r>
      <w:r>
        <w:rPr>
          <w:i/>
          <w:sz w:val="24"/>
        </w:rPr>
        <w:t>if</w:t>
      </w:r>
      <w:r>
        <w:rPr>
          <w:i/>
          <w:spacing w:val="-3"/>
          <w:sz w:val="24"/>
        </w:rPr>
        <w:t xml:space="preserve"> </w:t>
      </w:r>
      <w:r>
        <w:rPr>
          <w:i/>
          <w:spacing w:val="-2"/>
          <w:sz w:val="24"/>
        </w:rPr>
        <w:t>necessary</w:t>
      </w:r>
    </w:p>
    <w:p w14:paraId="151C1885">
      <w:pPr>
        <w:pStyle w:val="10"/>
        <w:spacing w:before="84"/>
        <w:rPr>
          <w:i/>
        </w:rPr>
      </w:pPr>
    </w:p>
    <w:p w14:paraId="419BDA17">
      <w:pPr>
        <w:pStyle w:val="7"/>
        <w:tabs>
          <w:tab w:val="left" w:pos="10940"/>
        </w:tabs>
      </w:pPr>
      <w:r>
        <w:rPr>
          <w:color w:val="FFFFFF"/>
          <w:spacing w:val="-4"/>
          <w:shd w:val="clear" w:color="auto" w:fill="6AAFDE"/>
        </w:rPr>
        <w:t>Note</w:t>
      </w:r>
      <w:r>
        <w:rPr>
          <w:color w:val="FFFFFF"/>
          <w:shd w:val="clear" w:color="auto" w:fill="6AAFDE"/>
        </w:rPr>
        <w:tab/>
      </w:r>
    </w:p>
    <w:p w14:paraId="5CA69D89">
      <w:pPr>
        <w:pStyle w:val="10"/>
        <w:spacing w:before="264" w:line="312" w:lineRule="auto"/>
        <w:ind w:left="295" w:right="411"/>
      </w:pPr>
      <w:r>
        <w:rPr>
          <w:color w:val="000000"/>
          <w:shd w:val="clear" w:color="auto" w:fill="E7F1F9"/>
        </w:rPr>
        <w:t>When re-visiting this assignment screen later, for example to change the interface assignment or</w:t>
      </w:r>
      <w:r>
        <w:rPr>
          <w:color w:val="000000"/>
        </w:rPr>
        <w:t xml:space="preserve"> </w:t>
      </w:r>
      <w:r>
        <w:rPr>
          <w:color w:val="000000"/>
          <w:shd w:val="clear" w:color="auto" w:fill="E7F1F9"/>
        </w:rPr>
        <w:t>configuration,</w:t>
      </w:r>
      <w:r>
        <w:rPr>
          <w:color w:val="000000"/>
          <w:spacing w:val="-5"/>
          <w:shd w:val="clear" w:color="auto" w:fill="E7F1F9"/>
        </w:rPr>
        <w:t xml:space="preserve"> </w:t>
      </w:r>
      <w:r>
        <w:rPr>
          <w:color w:val="000000"/>
          <w:shd w:val="clear" w:color="auto" w:fill="E7F1F9"/>
        </w:rPr>
        <w:t>the</w:t>
      </w:r>
      <w:r>
        <w:rPr>
          <w:color w:val="000000"/>
          <w:spacing w:val="-2"/>
          <w:shd w:val="clear" w:color="auto" w:fill="E7F1F9"/>
        </w:rPr>
        <w:t xml:space="preserve"> </w:t>
      </w:r>
      <w:r>
        <w:rPr>
          <w:color w:val="000000"/>
          <w:shd w:val="clear" w:color="auto" w:fill="E7F1F9"/>
        </w:rPr>
        <w:t>list</w:t>
      </w:r>
      <w:r>
        <w:rPr>
          <w:color w:val="000000"/>
          <w:spacing w:val="-4"/>
          <w:shd w:val="clear" w:color="auto" w:fill="E7F1F9"/>
        </w:rPr>
        <w:t xml:space="preserve"> </w:t>
      </w:r>
      <w:r>
        <w:rPr>
          <w:color w:val="000000"/>
          <w:shd w:val="clear" w:color="auto" w:fill="E7F1F9"/>
        </w:rPr>
        <w:t>also</w:t>
      </w:r>
      <w:r>
        <w:rPr>
          <w:color w:val="000000"/>
          <w:spacing w:val="-3"/>
          <w:shd w:val="clear" w:color="auto" w:fill="E7F1F9"/>
        </w:rPr>
        <w:t xml:space="preserve"> </w:t>
      </w:r>
      <w:r>
        <w:rPr>
          <w:color w:val="000000"/>
          <w:shd w:val="clear" w:color="auto" w:fill="E7F1F9"/>
        </w:rPr>
        <w:t>includes</w:t>
      </w:r>
      <w:r>
        <w:rPr>
          <w:color w:val="000000"/>
          <w:spacing w:val="-3"/>
          <w:shd w:val="clear" w:color="auto" w:fill="E7F1F9"/>
        </w:rPr>
        <w:t xml:space="preserve"> </w:t>
      </w:r>
      <w:r>
        <w:rPr>
          <w:color w:val="000000"/>
          <w:shd w:val="clear" w:color="auto" w:fill="E7F1F9"/>
        </w:rPr>
        <w:t>the</w:t>
      </w:r>
      <w:r>
        <w:rPr>
          <w:color w:val="000000"/>
          <w:spacing w:val="-2"/>
          <w:shd w:val="clear" w:color="auto" w:fill="E7F1F9"/>
        </w:rPr>
        <w:t xml:space="preserve"> </w:t>
      </w:r>
      <w:r>
        <w:rPr>
          <w:color w:val="000000"/>
          <w:shd w:val="clear" w:color="auto" w:fill="E7F1F9"/>
        </w:rPr>
        <w:t>current</w:t>
      </w:r>
      <w:r>
        <w:rPr>
          <w:color w:val="000000"/>
          <w:spacing w:val="-3"/>
          <w:shd w:val="clear" w:color="auto" w:fill="E7F1F9"/>
        </w:rPr>
        <w:t xml:space="preserve"> </w:t>
      </w:r>
      <w:r>
        <w:rPr>
          <w:color w:val="000000"/>
          <w:shd w:val="clear" w:color="auto" w:fill="E7F1F9"/>
        </w:rPr>
        <w:t>assignment</w:t>
      </w:r>
      <w:r>
        <w:rPr>
          <w:color w:val="000000"/>
          <w:spacing w:val="-3"/>
          <w:shd w:val="clear" w:color="auto" w:fill="E7F1F9"/>
        </w:rPr>
        <w:t xml:space="preserve"> </w:t>
      </w:r>
      <w:r>
        <w:rPr>
          <w:color w:val="000000"/>
          <w:shd w:val="clear" w:color="auto" w:fill="E7F1F9"/>
        </w:rPr>
        <w:t>(e.g.</w:t>
      </w:r>
      <w:r>
        <w:rPr>
          <w:color w:val="000000"/>
          <w:spacing w:val="-1"/>
          <w:shd w:val="clear" w:color="auto" w:fill="E7F1F9"/>
        </w:rPr>
        <w:t xml:space="preserve"> </w:t>
      </w:r>
      <w:r>
        <w:rPr>
          <w:color w:val="000000"/>
          <w:shd w:val="clear" w:color="auto" w:fill="E7F1F9"/>
        </w:rPr>
        <w:t>WAN</w:t>
      </w:r>
      <w:r>
        <w:rPr>
          <w:color w:val="000000"/>
          <w:spacing w:val="-3"/>
          <w:shd w:val="clear" w:color="auto" w:fill="E7F1F9"/>
        </w:rPr>
        <w:t xml:space="preserve"> </w:t>
      </w:r>
      <w:r>
        <w:rPr>
          <w:color w:val="000000"/>
          <w:shd w:val="clear" w:color="auto" w:fill="E7F1F9"/>
        </w:rPr>
        <w:t>or</w:t>
      </w:r>
      <w:r>
        <w:rPr>
          <w:color w:val="000000"/>
          <w:spacing w:val="-3"/>
          <w:shd w:val="clear" w:color="auto" w:fill="E7F1F9"/>
        </w:rPr>
        <w:t xml:space="preserve"> </w:t>
      </w:r>
      <w:r>
        <w:rPr>
          <w:color w:val="000000"/>
          <w:shd w:val="clear" w:color="auto" w:fill="E7F1F9"/>
        </w:rPr>
        <w:t>LAN)</w:t>
      </w:r>
      <w:r>
        <w:rPr>
          <w:color w:val="000000"/>
          <w:spacing w:val="-2"/>
          <w:shd w:val="clear" w:color="auto" w:fill="E7F1F9"/>
        </w:rPr>
        <w:t xml:space="preserve"> </w:t>
      </w:r>
      <w:r>
        <w:rPr>
          <w:color w:val="000000"/>
          <w:shd w:val="clear" w:color="auto" w:fill="E7F1F9"/>
        </w:rPr>
        <w:t>at</w:t>
      </w:r>
      <w:r>
        <w:rPr>
          <w:color w:val="000000"/>
          <w:spacing w:val="-3"/>
          <w:shd w:val="clear" w:color="auto" w:fill="E7F1F9"/>
        </w:rPr>
        <w:t xml:space="preserve"> </w:t>
      </w:r>
      <w:r>
        <w:rPr>
          <w:color w:val="000000"/>
          <w:shd w:val="clear" w:color="auto" w:fill="E7F1F9"/>
        </w:rPr>
        <w:t>the</w:t>
      </w:r>
      <w:r>
        <w:rPr>
          <w:color w:val="000000"/>
          <w:spacing w:val="-3"/>
          <w:shd w:val="clear" w:color="auto" w:fill="E7F1F9"/>
        </w:rPr>
        <w:t xml:space="preserve"> </w:t>
      </w:r>
      <w:r>
        <w:rPr>
          <w:color w:val="000000"/>
          <w:shd w:val="clear" w:color="auto" w:fill="E7F1F9"/>
        </w:rPr>
        <w:t>end</w:t>
      </w:r>
      <w:r>
        <w:rPr>
          <w:color w:val="000000"/>
          <w:spacing w:val="-1"/>
          <w:shd w:val="clear" w:color="auto" w:fill="E7F1F9"/>
        </w:rPr>
        <w:t xml:space="preserve"> </w:t>
      </w:r>
      <w:r>
        <w:rPr>
          <w:color w:val="000000"/>
          <w:shd w:val="clear" w:color="auto" w:fill="E7F1F9"/>
        </w:rPr>
        <w:t>of</w:t>
      </w:r>
      <w:r>
        <w:rPr>
          <w:color w:val="000000"/>
          <w:spacing w:val="-3"/>
          <w:shd w:val="clear" w:color="auto" w:fill="E7F1F9"/>
        </w:rPr>
        <w:t xml:space="preserve"> </w:t>
      </w:r>
      <w:r>
        <w:rPr>
          <w:color w:val="000000"/>
          <w:shd w:val="clear" w:color="auto" w:fill="E7F1F9"/>
        </w:rPr>
        <w:t>each</w:t>
      </w:r>
      <w:r>
        <w:rPr>
          <w:color w:val="000000"/>
          <w:spacing w:val="-3"/>
          <w:shd w:val="clear" w:color="auto" w:fill="E7F1F9"/>
        </w:rPr>
        <w:t xml:space="preserve"> </w:t>
      </w:r>
      <w:r>
        <w:rPr>
          <w:color w:val="000000"/>
          <w:shd w:val="clear" w:color="auto" w:fill="E7F1F9"/>
        </w:rPr>
        <w:t>row.</w:t>
      </w:r>
    </w:p>
    <w:p w14:paraId="343DCE54">
      <w:pPr>
        <w:pStyle w:val="10"/>
        <w:spacing w:before="2"/>
      </w:pPr>
    </w:p>
    <w:p w14:paraId="71DFE494">
      <w:pPr>
        <w:pStyle w:val="4"/>
        <w:rPr>
          <w:rFonts w:ascii="Segoe Print" w:hAnsi="Segoe Print"/>
          <w:sz w:val="21"/>
        </w:rPr>
      </w:pPr>
      <w:bookmarkStart w:id="15" w:name="Configure LAN Interface"/>
      <w:bookmarkEnd w:id="15"/>
      <w:r>
        <w:t>Configure</w:t>
      </w:r>
      <w:r>
        <w:rPr>
          <w:spacing w:val="-4"/>
        </w:rPr>
        <w:t xml:space="preserve"> </w:t>
      </w:r>
      <w:r>
        <w:t>LAN</w:t>
      </w:r>
      <w:r>
        <w:rPr>
          <w:spacing w:val="-4"/>
        </w:rPr>
        <w:t xml:space="preserve"> </w:t>
      </w:r>
      <w:r>
        <w:rPr>
          <w:spacing w:val="-2"/>
        </w:rPr>
        <w:t>Interface</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10E202CE">
      <w:pPr>
        <w:pStyle w:val="10"/>
        <w:spacing w:before="445"/>
        <w:ind w:left="295"/>
      </w:pPr>
      <w:r>
        <w:t>The</w:t>
      </w:r>
      <w:r>
        <w:rPr>
          <w:spacing w:val="-4"/>
        </w:rPr>
        <w:t xml:space="preserve"> </w:t>
      </w:r>
      <w:r>
        <w:t>options</w:t>
      </w:r>
      <w:r>
        <w:rPr>
          <w:spacing w:val="-1"/>
        </w:rPr>
        <w:t xml:space="preserve"> </w:t>
      </w:r>
      <w:r>
        <w:t>to</w:t>
      </w:r>
      <w:r>
        <w:rPr>
          <w:spacing w:val="-4"/>
        </w:rPr>
        <w:t xml:space="preserve"> </w:t>
      </w:r>
      <w:r>
        <w:t>configure</w:t>
      </w:r>
      <w:r>
        <w:rPr>
          <w:spacing w:val="3"/>
        </w:rPr>
        <w:t xml:space="preserve"> </w:t>
      </w:r>
      <w:r>
        <w:t>the</w:t>
      </w:r>
      <w:r>
        <w:rPr>
          <w:spacing w:val="-2"/>
        </w:rPr>
        <w:t xml:space="preserve"> </w:t>
      </w:r>
      <w:r>
        <w:t>LAN</w:t>
      </w:r>
      <w:r>
        <w:rPr>
          <w:spacing w:val="-2"/>
        </w:rPr>
        <w:t xml:space="preserve"> </w:t>
      </w:r>
      <w:r>
        <w:t>are</w:t>
      </w:r>
      <w:r>
        <w:rPr>
          <w:spacing w:val="1"/>
        </w:rPr>
        <w:t xml:space="preserve"> </w:t>
      </w:r>
      <w:r>
        <w:t>similar</w:t>
      </w:r>
      <w:r>
        <w:rPr>
          <w:spacing w:val="-2"/>
        </w:rPr>
        <w:t xml:space="preserve"> </w:t>
      </w:r>
      <w:r>
        <w:t>to</w:t>
      </w:r>
      <w:r>
        <w:rPr>
          <w:spacing w:val="-1"/>
        </w:rPr>
        <w:t xml:space="preserve"> </w:t>
      </w:r>
      <w:r>
        <w:t>a</w:t>
      </w:r>
      <w:r>
        <w:rPr>
          <w:spacing w:val="-1"/>
        </w:rPr>
        <w:t xml:space="preserve"> </w:t>
      </w:r>
      <w:r>
        <w:t>WAN</w:t>
      </w:r>
      <w:r>
        <w:rPr>
          <w:spacing w:val="-2"/>
        </w:rPr>
        <w:t xml:space="preserve"> </w:t>
      </w:r>
      <w:r>
        <w:t>but</w:t>
      </w:r>
      <w:r>
        <w:rPr>
          <w:spacing w:val="-1"/>
        </w:rPr>
        <w:t xml:space="preserve"> </w:t>
      </w:r>
      <w:r>
        <w:t xml:space="preserve">not </w:t>
      </w:r>
      <w:r>
        <w:rPr>
          <w:spacing w:val="-2"/>
        </w:rPr>
        <w:t>identical.</w:t>
      </w:r>
    </w:p>
    <w:p w14:paraId="47B7D0FE">
      <w:pPr>
        <w:pStyle w:val="10"/>
        <w:spacing w:before="106"/>
        <w:rPr>
          <w:sz w:val="20"/>
        </w:rPr>
      </w:pPr>
      <w:r>
        <w:rPr>
          <w:sz w:val="20"/>
        </w:rPr>
        <w:drawing>
          <wp:anchor distT="0" distB="0" distL="0" distR="0" simplePos="0" relativeHeight="251712512" behindDoc="1" locked="0" layoutInCell="1" allowOverlap="1">
            <wp:simplePos x="0" y="0"/>
            <wp:positionH relativeFrom="page">
              <wp:posOffset>838200</wp:posOffset>
            </wp:positionH>
            <wp:positionV relativeFrom="paragraph">
              <wp:posOffset>228600</wp:posOffset>
            </wp:positionV>
            <wp:extent cx="4438015" cy="2838450"/>
            <wp:effectExtent l="0" t="0" r="0" b="0"/>
            <wp:wrapTopAndBottom/>
            <wp:docPr id="149" name="Image 149"/>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91" cstate="print"/>
                    <a:stretch>
                      <a:fillRect/>
                    </a:stretch>
                  </pic:blipFill>
                  <pic:spPr>
                    <a:xfrm>
                      <a:off x="0" y="0"/>
                      <a:ext cx="4438220" cy="2838450"/>
                    </a:xfrm>
                    <a:prstGeom prst="rect">
                      <a:avLst/>
                    </a:prstGeom>
                  </pic:spPr>
                </pic:pic>
              </a:graphicData>
            </a:graphic>
          </wp:anchor>
        </w:drawing>
      </w:r>
    </w:p>
    <w:p w14:paraId="49272BC5">
      <w:pPr>
        <w:pStyle w:val="10"/>
        <w:spacing w:before="118"/>
      </w:pPr>
    </w:p>
    <w:p w14:paraId="7E7375FD">
      <w:pPr>
        <w:spacing w:before="1"/>
        <w:ind w:left="2335" w:right="0" w:firstLine="0"/>
        <w:jc w:val="left"/>
        <w:rPr>
          <w:i/>
          <w:sz w:val="24"/>
        </w:rPr>
      </w:pPr>
      <w:r>
        <w:rPr>
          <w:i/>
          <w:sz w:val="24"/>
        </w:rPr>
        <w:t>LAN</w:t>
      </w:r>
      <w:r>
        <w:rPr>
          <w:i/>
          <w:spacing w:val="-4"/>
          <w:sz w:val="24"/>
        </w:rPr>
        <w:t xml:space="preserve"> </w:t>
      </w:r>
      <w:r>
        <w:rPr>
          <w:i/>
          <w:sz w:val="24"/>
        </w:rPr>
        <w:t>Interface</w:t>
      </w:r>
      <w:r>
        <w:rPr>
          <w:i/>
          <w:spacing w:val="-1"/>
          <w:sz w:val="24"/>
        </w:rPr>
        <w:t xml:space="preserve"> </w:t>
      </w:r>
      <w:r>
        <w:rPr>
          <w:i/>
          <w:spacing w:val="-2"/>
          <w:sz w:val="24"/>
        </w:rPr>
        <w:t>Configuration</w:t>
      </w:r>
    </w:p>
    <w:p w14:paraId="52C086FD">
      <w:pPr>
        <w:pStyle w:val="10"/>
        <w:spacing w:before="168"/>
        <w:rPr>
          <w:i/>
        </w:rPr>
      </w:pPr>
    </w:p>
    <w:p w14:paraId="491FC464">
      <w:pPr>
        <w:pStyle w:val="10"/>
        <w:ind w:left="295"/>
      </w:pPr>
      <w:r>
        <w:t>The</w:t>
      </w:r>
      <w:r>
        <w:rPr>
          <w:spacing w:val="-5"/>
        </w:rPr>
        <w:t xml:space="preserve"> </w:t>
      </w:r>
      <w:r>
        <w:t>following</w:t>
      </w:r>
      <w:r>
        <w:rPr>
          <w:spacing w:val="-2"/>
        </w:rPr>
        <w:t xml:space="preserve"> </w:t>
      </w:r>
      <w:r>
        <w:t>options</w:t>
      </w:r>
      <w:r>
        <w:rPr>
          <w:spacing w:val="-1"/>
        </w:rPr>
        <w:t xml:space="preserve"> </w:t>
      </w:r>
      <w:r>
        <w:t>are</w:t>
      </w:r>
      <w:r>
        <w:rPr>
          <w:spacing w:val="-1"/>
        </w:rPr>
        <w:t xml:space="preserve"> </w:t>
      </w:r>
      <w:r>
        <w:t>available</w:t>
      </w:r>
      <w:r>
        <w:rPr>
          <w:spacing w:val="-1"/>
        </w:rPr>
        <w:t xml:space="preserve"> </w:t>
      </w:r>
      <w:r>
        <w:t>when</w:t>
      </w:r>
      <w:r>
        <w:rPr>
          <w:spacing w:val="-2"/>
        </w:rPr>
        <w:t xml:space="preserve"> </w:t>
      </w:r>
      <w:r>
        <w:t>configuring the</w:t>
      </w:r>
      <w:r>
        <w:rPr>
          <w:spacing w:val="-3"/>
        </w:rPr>
        <w:t xml:space="preserve"> </w:t>
      </w:r>
      <w:r>
        <w:t>LAN</w:t>
      </w:r>
      <w:r>
        <w:rPr>
          <w:spacing w:val="-2"/>
        </w:rPr>
        <w:t xml:space="preserve"> interface:</w:t>
      </w:r>
    </w:p>
    <w:p w14:paraId="341222C3">
      <w:pPr>
        <w:pStyle w:val="10"/>
        <w:spacing w:before="107"/>
        <w:rPr>
          <w:sz w:val="20"/>
        </w:rPr>
      </w:pPr>
      <w:r>
        <w:rPr>
          <w:sz w:val="20"/>
        </w:rPr>
        <mc:AlternateContent>
          <mc:Choice Requires="wpg">
            <w:drawing>
              <wp:anchor distT="0" distB="0" distL="0" distR="0" simplePos="0" relativeHeight="251713536" behindDoc="1" locked="0" layoutInCell="1" allowOverlap="1">
                <wp:simplePos x="0" y="0"/>
                <wp:positionH relativeFrom="page">
                  <wp:posOffset>457200</wp:posOffset>
                </wp:positionH>
                <wp:positionV relativeFrom="paragraph">
                  <wp:posOffset>229235</wp:posOffset>
                </wp:positionV>
                <wp:extent cx="6645910" cy="241300"/>
                <wp:effectExtent l="0" t="0" r="0" b="0"/>
                <wp:wrapTopAndBottom/>
                <wp:docPr id="150" name="Group 150"/>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51" name="Graphic 151"/>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52" name="Graphic 152"/>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53" name="Textbox 153"/>
                        <wps:cNvSpPr txBox="1"/>
                        <wps:spPr>
                          <a:xfrm>
                            <a:off x="0" y="27432"/>
                            <a:ext cx="6645909" cy="213995"/>
                          </a:xfrm>
                          <a:prstGeom prst="rect">
                            <a:avLst/>
                          </a:prstGeom>
                        </wps:spPr>
                        <wps:txbx>
                          <w:txbxContent>
                            <w:p w14:paraId="1F71AD70">
                              <w:pPr>
                                <w:spacing w:before="80"/>
                                <w:ind w:left="0" w:right="0" w:firstLine="0"/>
                                <w:jc w:val="left"/>
                                <w:rPr>
                                  <w:rFonts w:ascii="Calibri"/>
                                  <w:b/>
                                  <w:sz w:val="21"/>
                                </w:rPr>
                              </w:pPr>
                              <w:r>
                                <w:rPr>
                                  <w:rFonts w:ascii="Calibri"/>
                                  <w:b/>
                                  <w:color w:val="2980B8"/>
                                  <w:sz w:val="21"/>
                                </w:rPr>
                                <w:t>Interface</w:t>
                              </w:r>
                              <w:r>
                                <w:rPr>
                                  <w:rFonts w:ascii="Calibri"/>
                                  <w:b/>
                                  <w:color w:val="2980B8"/>
                                  <w:spacing w:val="-8"/>
                                  <w:sz w:val="21"/>
                                </w:rPr>
                                <w:t xml:space="preserve"> </w:t>
                              </w:r>
                              <w:r>
                                <w:rPr>
                                  <w:rFonts w:ascii="Calibri"/>
                                  <w:b/>
                                  <w:color w:val="2980B8"/>
                                  <w:spacing w:val="-2"/>
                                  <w:sz w:val="21"/>
                                </w:rPr>
                                <w:t>Mode:</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8.05pt;height:19pt;width:523.3pt;mso-position-horizontal-relative:page;mso-wrap-distance-bottom:0pt;mso-wrap-distance-top:0pt;z-index:-251602944;mso-width-relative:page;mso-height-relative:page;" coordsize="6645909,241300" o:gfxdata="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DA&#10;CE7n2AAAAAkBAAAPAAAAAAAAAAEAIAAAACIAAABkcnMvZG93bnJldi54bWxQSwECFAAUAAAACACH&#10;TuJAEqylUQgDAADLCgAADgAAAAAAAAABACAAAAAnAQAAZHJzL2Uyb0RvYy54bWxQSwUGAAAAAAYA&#10;BgBZAQAAoQYAAAAA&#10;">
                <o:lock v:ext="edit" aspectratio="f"/>
                <v:shape id="Graphic 151" o:spid="_x0000_s1026" o:spt="100" style="position:absolute;left:0;top:27940;height:213360;width:6645909;" fillcolor="#E7F1F9" filled="t" stroked="f" coordsize="6645909,213360" o:gfxdata="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YMsCe5AAAA3AAA&#10;AA8AAAAAAAAAAQAgAAAAIgAAAGRycy9kb3ducmV2LnhtbFBLAQIUABQAAAAIAIdO4kAzLwWeOwAA&#10;ADkAAAAQAAAAAAAAAAEAIAAAAAgBAABkcnMvc2hhcGV4bWwueG1sUEsFBgAAAAAGAAYAWwEAALID&#10;AAAAAA==&#10;" path="m6645909,213359l0,213359,0,0,6645909,0,6645909,213359xe">
                  <v:fill on="t" focussize="0,0"/>
                  <v:stroke on="f"/>
                  <v:imagedata o:title=""/>
                  <o:lock v:ext="edit" aspectratio="f"/>
                  <v:textbox inset="0mm,0mm,0mm,0mm"/>
                </v:shape>
                <v:shape id="Graphic 152" o:spid="_x0000_s1026" o:spt="100" style="position:absolute;left:0;top:0;height:27940;width:6645909;" fillcolor="#6AAFDE" filled="t" stroked="f" coordsize="6645909,27940" o:gfxdata="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Hh3QugAAANwA&#10;AAAPAAAAAAAAAAEAIAAAACIAAABkcnMvZG93bnJldi54bWxQSwECFAAUAAAACACHTuJAMy8FnjsA&#10;AAA5AAAAEAAAAAAAAAABACAAAAAJAQAAZHJzL3NoYXBleG1sLnhtbFBLBQYAAAAABgAGAFsBAACz&#10;AwAAAAA=&#10;" path="m6645909,27431l0,27431,0,0,6645909,0,6645909,27431xe">
                  <v:fill on="t" focussize="0,0"/>
                  <v:stroke on="f"/>
                  <v:imagedata o:title=""/>
                  <o:lock v:ext="edit" aspectratio="f"/>
                  <v:textbox inset="0mm,0mm,0mm,0mm"/>
                </v:shape>
                <v:shape id="Textbox 153" o:spid="_x0000_s1026" o:spt="202" type="#_x0000_t202" style="position:absolute;left:0;top:27432;height:213995;width:6645909;" filled="f" stroked="f" coordsize="21600,21600" o:gfxdata="UEsDBAoAAAAAAIdO4kAAAAAAAAAAAAAAAAAEAAAAZHJzL1BLAwQUAAAACACHTuJAROHnCL0AAADc&#10;AAAADwAAAGRycy9kb3ducmV2LnhtbEVPTWsCMRC9C/0PYQreNLGi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ec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71AD70">
                        <w:pPr>
                          <w:spacing w:before="80"/>
                          <w:ind w:left="0" w:right="0" w:firstLine="0"/>
                          <w:jc w:val="left"/>
                          <w:rPr>
                            <w:rFonts w:ascii="Calibri"/>
                            <w:b/>
                            <w:sz w:val="21"/>
                          </w:rPr>
                        </w:pPr>
                        <w:r>
                          <w:rPr>
                            <w:rFonts w:ascii="Calibri"/>
                            <w:b/>
                            <w:color w:val="2980B8"/>
                            <w:sz w:val="21"/>
                          </w:rPr>
                          <w:t>Interface</w:t>
                        </w:r>
                        <w:r>
                          <w:rPr>
                            <w:rFonts w:ascii="Calibri"/>
                            <w:b/>
                            <w:color w:val="2980B8"/>
                            <w:spacing w:val="-8"/>
                            <w:sz w:val="21"/>
                          </w:rPr>
                          <w:t xml:space="preserve"> </w:t>
                        </w:r>
                        <w:r>
                          <w:rPr>
                            <w:rFonts w:ascii="Calibri"/>
                            <w:b/>
                            <w:color w:val="2980B8"/>
                            <w:spacing w:val="-2"/>
                            <w:sz w:val="21"/>
                          </w:rPr>
                          <w:t>Mode:</w:t>
                        </w:r>
                      </w:p>
                    </w:txbxContent>
                  </v:textbox>
                </v:shape>
                <w10:wrap type="topAndBottom"/>
              </v:group>
            </w:pict>
          </mc:Fallback>
        </mc:AlternateContent>
      </w:r>
    </w:p>
    <w:p w14:paraId="31DC1BF4">
      <w:pPr>
        <w:pStyle w:val="10"/>
        <w:spacing w:before="84"/>
        <w:ind w:left="295"/>
      </w:pPr>
      <w:r>
        <w:t>Select</w:t>
      </w:r>
      <w:r>
        <w:rPr>
          <w:spacing w:val="-5"/>
        </w:rPr>
        <w:t xml:space="preserve"> </w:t>
      </w:r>
      <w:r>
        <w:t>between</w:t>
      </w:r>
      <w:r>
        <w:rPr>
          <w:spacing w:val="-2"/>
        </w:rPr>
        <w:t xml:space="preserve"> </w:t>
      </w:r>
      <w:r>
        <w:t>DHCP</w:t>
      </w:r>
      <w:r>
        <w:rPr>
          <w:spacing w:val="-2"/>
        </w:rPr>
        <w:t xml:space="preserve"> </w:t>
      </w:r>
      <w:r>
        <w:t>Client</w:t>
      </w:r>
      <w:r>
        <w:rPr>
          <w:spacing w:val="-4"/>
        </w:rPr>
        <w:t xml:space="preserve"> </w:t>
      </w:r>
      <w:r>
        <w:t>and Static</w:t>
      </w:r>
      <w:r>
        <w:rPr>
          <w:spacing w:val="-6"/>
        </w:rPr>
        <w:t xml:space="preserve"> </w:t>
      </w:r>
      <w:r>
        <w:t>IP</w:t>
      </w:r>
      <w:r>
        <w:rPr>
          <w:spacing w:val="3"/>
        </w:rPr>
        <w:t xml:space="preserve"> </w:t>
      </w:r>
      <w:r>
        <w:t>Address</w:t>
      </w:r>
      <w:r>
        <w:rPr>
          <w:spacing w:val="-2"/>
        </w:rPr>
        <w:t xml:space="preserve"> </w:t>
      </w:r>
      <w:r>
        <w:t>configuration</w:t>
      </w:r>
      <w:r>
        <w:rPr>
          <w:spacing w:val="-2"/>
        </w:rPr>
        <w:t xml:space="preserve"> types.</w:t>
      </w:r>
    </w:p>
    <w:p w14:paraId="24AF4210">
      <w:pPr>
        <w:pStyle w:val="10"/>
        <w:ind w:left="295"/>
        <w:rPr>
          <w:sz w:val="20"/>
        </w:rPr>
      </w:pPr>
      <w:r>
        <w:rPr>
          <w:sz w:val="20"/>
        </w:rPr>
        <mc:AlternateContent>
          <mc:Choice Requires="wpg">
            <w:drawing>
              <wp:inline distT="0" distB="0" distL="0" distR="0">
                <wp:extent cx="6645275" cy="241300"/>
                <wp:effectExtent l="0" t="0" r="0" b="6350"/>
                <wp:docPr id="154" name="Group 154"/>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55" name="Graphic 155"/>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56" name="Graphic 156"/>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57" name="Textbox 157"/>
                        <wps:cNvSpPr txBox="1"/>
                        <wps:spPr>
                          <a:xfrm>
                            <a:off x="0" y="27432"/>
                            <a:ext cx="6645909" cy="213995"/>
                          </a:xfrm>
                          <a:prstGeom prst="rect">
                            <a:avLst/>
                          </a:prstGeom>
                        </wps:spPr>
                        <wps:txbx>
                          <w:txbxContent>
                            <w:p w14:paraId="3C46B0CC">
                              <w:pPr>
                                <w:spacing w:before="81" w:line="256" w:lineRule="exact"/>
                                <w:ind w:left="0" w:right="0" w:firstLine="0"/>
                                <w:jc w:val="left"/>
                                <w:rPr>
                                  <w:rFonts w:ascii="Calibri"/>
                                  <w:b/>
                                  <w:sz w:val="21"/>
                                </w:rPr>
                              </w:pPr>
                              <w:r>
                                <w:rPr>
                                  <w:rFonts w:ascii="Calibri"/>
                                  <w:b/>
                                  <w:color w:val="2980B8"/>
                                  <w:sz w:val="21"/>
                                </w:rPr>
                                <w:t>VLAN</w:t>
                              </w:r>
                              <w:r>
                                <w:rPr>
                                  <w:rFonts w:ascii="Calibri"/>
                                  <w:b/>
                                  <w:color w:val="2980B8"/>
                                  <w:spacing w:val="-5"/>
                                  <w:sz w:val="21"/>
                                </w:rPr>
                                <w:t xml:space="preserve"> </w:t>
                              </w:r>
                              <w:r>
                                <w:rPr>
                                  <w:rFonts w:ascii="Calibri"/>
                                  <w:b/>
                                  <w:color w:val="2980B8"/>
                                  <w:spacing w:val="-2"/>
                                  <w:sz w:val="21"/>
                                </w:rPr>
                                <w:t>Settings:</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SVq1&#10;INUAAAAFAQAADwAAAAAAAAABACAAAAAiAAAAZHJzL2Rvd25yZXYueG1sUEsBAhQAFAAAAAgAh07i&#10;QIfi8fwJAwAAywoAAA4AAAAAAAAAAQAgAAAAJAEAAGRycy9lMm9Eb2MueG1sUEsFBgAAAAAGAAYA&#10;WQEAAJ8GAAAAAA==&#10;">
                <o:lock v:ext="edit" aspectratio="f"/>
                <v:shape id="Graphic 155" o:spid="_x0000_s1026" o:spt="100" style="position:absolute;left:0;top:27940;height:213360;width:6645909;" fillcolor="#E7F1F9" filled="t" stroked="f" coordsize="6645909,213360" o:gfxdata="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N7YktwAAANwAAAAP&#10;AAAAAAAAAAEAIAAAACIAAABkcnMvZG93bnJldi54bWxQSwECFAAUAAAACACHTuJAMy8FnjsAAAA5&#10;AAAAEAAAAAAAAAABACAAAAAGAQAAZHJzL3NoYXBleG1sLnhtbFBLBQYAAAAABgAGAFsBAACwAwAA&#10;AAA=&#10;" path="m6645909,213359l0,213359,0,0,6645909,0,6645909,213359xe">
                  <v:fill on="t" focussize="0,0"/>
                  <v:stroke on="f"/>
                  <v:imagedata o:title=""/>
                  <o:lock v:ext="edit" aspectratio="f"/>
                  <v:textbox inset="0mm,0mm,0mm,0mm"/>
                </v:shape>
                <v:shape id="Graphic 156" o:spid="_x0000_s1026" o:spt="100" style="position:absolute;left:0;top:0;height:27940;width:6645909;" fillcolor="#6AAFDE" filled="t" stroked="f" coordsize="6645909,27940" o:gfxdata="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Ub07sAAADc&#10;AAAADwAAAAAAAAABACAAAAAiAAAAZHJzL2Rvd25yZXYueG1sUEsBAhQAFAAAAAgAh07iQDMvBZ47&#10;AAAAOQAAABAAAAAAAAAAAQAgAAAACgEAAGRycy9zaGFwZXhtbC54bWxQSwUGAAAAAAYABgBbAQAA&#10;tAMAAAAA&#10;" path="m6645909,27431l0,27431,0,0,6645909,0,6645909,27431xe">
                  <v:fill on="t" focussize="0,0"/>
                  <v:stroke on="f"/>
                  <v:imagedata o:title=""/>
                  <o:lock v:ext="edit" aspectratio="f"/>
                  <v:textbox inset="0mm,0mm,0mm,0mm"/>
                </v:shape>
                <v:shape id="Textbox 157" o:spid="_x0000_s1026" o:spt="202" type="#_x0000_t202" style="position:absolute;left:0;top:27432;height:213995;width:6645909;" filled="f" stroked="f" coordsize="21600,21600" o:gfxdata="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a4Q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C46B0CC">
                        <w:pPr>
                          <w:spacing w:before="81" w:line="256" w:lineRule="exact"/>
                          <w:ind w:left="0" w:right="0" w:firstLine="0"/>
                          <w:jc w:val="left"/>
                          <w:rPr>
                            <w:rFonts w:ascii="Calibri"/>
                            <w:b/>
                            <w:sz w:val="21"/>
                          </w:rPr>
                        </w:pPr>
                        <w:r>
                          <w:rPr>
                            <w:rFonts w:ascii="Calibri"/>
                            <w:b/>
                            <w:color w:val="2980B8"/>
                            <w:sz w:val="21"/>
                          </w:rPr>
                          <w:t>VLAN</w:t>
                        </w:r>
                        <w:r>
                          <w:rPr>
                            <w:rFonts w:ascii="Calibri"/>
                            <w:b/>
                            <w:color w:val="2980B8"/>
                            <w:spacing w:val="-5"/>
                            <w:sz w:val="21"/>
                          </w:rPr>
                          <w:t xml:space="preserve"> </w:t>
                        </w:r>
                        <w:r>
                          <w:rPr>
                            <w:rFonts w:ascii="Calibri"/>
                            <w:b/>
                            <w:color w:val="2980B8"/>
                            <w:spacing w:val="-2"/>
                            <w:sz w:val="21"/>
                          </w:rPr>
                          <w:t>Settings:</w:t>
                        </w:r>
                      </w:p>
                    </w:txbxContent>
                  </v:textbox>
                </v:shape>
                <w10:wrap type="none"/>
                <w10:anchorlock/>
              </v:group>
            </w:pict>
          </mc:Fallback>
        </mc:AlternateContent>
      </w:r>
    </w:p>
    <w:p w14:paraId="2769C840">
      <w:pPr>
        <w:pStyle w:val="10"/>
        <w:spacing w:before="50"/>
        <w:ind w:left="295"/>
      </w:pPr>
      <w:r>
        <w:t>Enter</w:t>
      </w:r>
      <w:r>
        <w:rPr>
          <w:spacing w:val="-5"/>
        </w:rPr>
        <w:t xml:space="preserve"> </w:t>
      </w:r>
      <w:r>
        <w:fldChar w:fldCharType="begin"/>
      </w:r>
      <w:r>
        <w:instrText xml:space="preserve"> HYPERLINK "https://docs.netgate.com/pfsense/en/latest/install/install-walkthrough.html" \h </w:instrText>
      </w:r>
      <w:r>
        <w:fldChar w:fldCharType="separate"/>
      </w:r>
      <w:r>
        <w:rPr>
          <w:color w:val="2980B8"/>
        </w:rPr>
        <w:t>VLAN</w:t>
      </w:r>
      <w:r>
        <w:rPr>
          <w:color w:val="2980B8"/>
          <w:spacing w:val="-1"/>
        </w:rPr>
        <w:t xml:space="preserve"> </w:t>
      </w:r>
      <w:r>
        <w:rPr>
          <w:color w:val="2980B8"/>
        </w:rPr>
        <w:t>Configuration</w:t>
      </w:r>
      <w:r>
        <w:rPr>
          <w:color w:val="2980B8"/>
        </w:rPr>
        <w:fldChar w:fldCharType="end"/>
      </w:r>
      <w:r>
        <w:rPr>
          <w:color w:val="2980B8"/>
          <w:spacing w:val="-2"/>
        </w:rPr>
        <w:t xml:space="preserve"> </w:t>
      </w:r>
      <w:r>
        <w:t>mode</w:t>
      </w:r>
      <w:r>
        <w:rPr>
          <w:spacing w:val="-2"/>
        </w:rPr>
        <w:t xml:space="preserve"> </w:t>
      </w:r>
      <w:r>
        <w:t>for</w:t>
      </w:r>
      <w:r>
        <w:rPr>
          <w:spacing w:val="-1"/>
        </w:rPr>
        <w:t xml:space="preserve"> </w:t>
      </w:r>
      <w:r>
        <w:t>this</w:t>
      </w:r>
      <w:r>
        <w:rPr>
          <w:spacing w:val="-4"/>
        </w:rPr>
        <w:t xml:space="preserve"> </w:t>
      </w:r>
      <w:r>
        <w:rPr>
          <w:spacing w:val="-2"/>
        </w:rPr>
        <w:t>interface.</w:t>
      </w:r>
    </w:p>
    <w:p w14:paraId="4DD5087E">
      <w:pPr>
        <w:pStyle w:val="10"/>
        <w:ind w:left="295"/>
        <w:rPr>
          <w:sz w:val="20"/>
        </w:rPr>
      </w:pPr>
      <w:r>
        <w:rPr>
          <w:sz w:val="20"/>
        </w:rPr>
        <mc:AlternateContent>
          <mc:Choice Requires="wpg">
            <w:drawing>
              <wp:inline distT="0" distB="0" distL="0" distR="0">
                <wp:extent cx="6645275" cy="241935"/>
                <wp:effectExtent l="0" t="0" r="0" b="5714"/>
                <wp:docPr id="158" name="Group 158"/>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159" name="Graphic 159"/>
                        <wps:cNvSpPr/>
                        <wps:spPr>
                          <a:xfrm>
                            <a:off x="0" y="27940"/>
                            <a:ext cx="6645909" cy="213995"/>
                          </a:xfrm>
                          <a:custGeom>
                            <a:avLst/>
                            <a:gdLst/>
                            <a:ahLst/>
                            <a:cxnLst/>
                            <a:rect l="l" t="t" r="r" b="b"/>
                            <a:pathLst>
                              <a:path w="6645909" h="213995">
                                <a:moveTo>
                                  <a:pt x="6645909" y="213995"/>
                                </a:moveTo>
                                <a:lnTo>
                                  <a:pt x="0" y="213995"/>
                                </a:lnTo>
                                <a:lnTo>
                                  <a:pt x="0" y="0"/>
                                </a:lnTo>
                                <a:lnTo>
                                  <a:pt x="6645909" y="0"/>
                                </a:lnTo>
                                <a:lnTo>
                                  <a:pt x="6645909" y="213995"/>
                                </a:lnTo>
                                <a:close/>
                              </a:path>
                            </a:pathLst>
                          </a:custGeom>
                          <a:solidFill>
                            <a:srgbClr val="E7F1F9"/>
                          </a:solidFill>
                        </wps:spPr>
                        <wps:bodyPr wrap="square" lIns="0" tIns="0" rIns="0" bIns="0" rtlCol="0">
                          <a:noAutofit/>
                        </wps:bodyPr>
                      </wps:wsp>
                      <wps:wsp>
                        <wps:cNvPr id="160" name="Graphic 160"/>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61" name="Textbox 161"/>
                        <wps:cNvSpPr txBox="1"/>
                        <wps:spPr>
                          <a:xfrm>
                            <a:off x="0" y="27432"/>
                            <a:ext cx="6645909" cy="214629"/>
                          </a:xfrm>
                          <a:prstGeom prst="rect">
                            <a:avLst/>
                          </a:prstGeom>
                        </wps:spPr>
                        <wps:txbx>
                          <w:txbxContent>
                            <w:p w14:paraId="1C60CD4F">
                              <w:pPr>
                                <w:spacing w:before="81"/>
                                <w:ind w:left="0" w:right="0" w:firstLine="0"/>
                                <w:jc w:val="left"/>
                                <w:rPr>
                                  <w:rFonts w:ascii="Calibri"/>
                                  <w:b/>
                                  <w:sz w:val="21"/>
                                </w:rPr>
                              </w:pPr>
                              <w:r>
                                <w:rPr>
                                  <w:rFonts w:ascii="Calibri"/>
                                  <w:b/>
                                  <w:color w:val="2980B8"/>
                                  <w:sz w:val="21"/>
                                </w:rPr>
                                <w:t>IP</w:t>
                              </w:r>
                              <w:r>
                                <w:rPr>
                                  <w:rFonts w:ascii="Calibri"/>
                                  <w:b/>
                                  <w:color w:val="2980B8"/>
                                  <w:spacing w:val="-1"/>
                                  <w:sz w:val="21"/>
                                </w:rPr>
                                <w:t xml:space="preserve"> </w:t>
                              </w:r>
                              <w:r>
                                <w:rPr>
                                  <w:rFonts w:ascii="Calibri"/>
                                  <w:b/>
                                  <w:color w:val="2980B8"/>
                                  <w:spacing w:val="-2"/>
                                  <w:sz w:val="21"/>
                                </w:rPr>
                                <w:t>Address:</w:t>
                              </w:r>
                            </w:p>
                          </w:txbxContent>
                        </wps:txbx>
                        <wps:bodyPr wrap="square" lIns="0" tIns="0" rIns="0" bIns="0" rtlCol="0">
                          <a:noAutofit/>
                        </wps:bodyPr>
                      </wps:wsp>
                    </wpg:wgp>
                  </a:graphicData>
                </a:graphic>
              </wp:inline>
            </w:drawing>
          </mc:Choice>
          <mc:Fallback>
            <w:pict>
              <v:group id="_x0000_s1026" o:spid="_x0000_s1026" o:spt="203" style="height:19.05pt;width:523.25pt;" coordsize="6645909,241935" o:gfxdata="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">
                <o:lock v:ext="edit" aspectratio="f"/>
                <v:shape id="Graphic 159" o:spid="_x0000_s1026" o:spt="100" style="position:absolute;left:0;top:27940;height:213995;width:6645909;" fillcolor="#E7F1F9" filled="t" stroked="f" coordsize="6645909,213995" o:gfxdata="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UaJK/&#10;AAAA3AAAAA8AAAAAAAAAAQAgAAAAIgAAAGRycy9kb3ducmV2LnhtbFBLAQIUABQAAAAIAIdO4kAz&#10;LwWeOwAAADkAAAAQAAAAAAAAAAEAIAAAAA4BAABkcnMvc2hhcGV4bWwueG1sUEsFBgAAAAAGAAYA&#10;WwEAALgDAAAAAA==&#10;" path="m6645909,213995l0,213995,0,0,6645909,0,6645909,213995xe">
                  <v:fill on="t" focussize="0,0"/>
                  <v:stroke on="f"/>
                  <v:imagedata o:title=""/>
                  <o:lock v:ext="edit" aspectratio="f"/>
                  <v:textbox inset="0mm,0mm,0mm,0mm"/>
                </v:shape>
                <v:shape id="Graphic 160" o:spid="_x0000_s1026" o:spt="100" style="position:absolute;left:0;top:0;height:27940;width:6645909;" fillcolor="#6AAFDE" filled="t" stroked="f" coordsize="6645909,27940" o:gfxdata="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zsgb4A&#10;AADcAAAADwAAAAAAAAABACAAAAAiAAAAZHJzL2Rvd25yZXYueG1sUEsBAhQAFAAAAAgAh07iQDMv&#10;BZ47AAAAOQAAABAAAAAAAAAAAQAgAAAADQEAAGRycy9zaGFwZXhtbC54bWxQSwUGAAAAAAYABgBb&#10;AQAAtwMAAAAA&#10;" path="m6645909,27431l0,27431,0,0,6645909,0,6645909,27431xe">
                  <v:fill on="t" focussize="0,0"/>
                  <v:stroke on="f"/>
                  <v:imagedata o:title=""/>
                  <o:lock v:ext="edit" aspectratio="f"/>
                  <v:textbox inset="0mm,0mm,0mm,0mm"/>
                </v:shape>
                <v:shape id="Textbox 161" o:spid="_x0000_s1026" o:spt="202" type="#_x0000_t202" style="position:absolute;left:0;top:27432;height:214629;width:6645909;" filled="f" stroked="f" coordsize="21600,21600" o:gfxdata="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TFl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C60CD4F">
                        <w:pPr>
                          <w:spacing w:before="81"/>
                          <w:ind w:left="0" w:right="0" w:firstLine="0"/>
                          <w:jc w:val="left"/>
                          <w:rPr>
                            <w:rFonts w:ascii="Calibri"/>
                            <w:b/>
                            <w:sz w:val="21"/>
                          </w:rPr>
                        </w:pPr>
                        <w:r>
                          <w:rPr>
                            <w:rFonts w:ascii="Calibri"/>
                            <w:b/>
                            <w:color w:val="2980B8"/>
                            <w:sz w:val="21"/>
                          </w:rPr>
                          <w:t>IP</w:t>
                        </w:r>
                        <w:r>
                          <w:rPr>
                            <w:rFonts w:ascii="Calibri"/>
                            <w:b/>
                            <w:color w:val="2980B8"/>
                            <w:spacing w:val="-1"/>
                            <w:sz w:val="21"/>
                          </w:rPr>
                          <w:t xml:space="preserve"> </w:t>
                        </w:r>
                        <w:r>
                          <w:rPr>
                            <w:rFonts w:ascii="Calibri"/>
                            <w:b/>
                            <w:color w:val="2980B8"/>
                            <w:spacing w:val="-2"/>
                            <w:sz w:val="21"/>
                          </w:rPr>
                          <w:t>Address:</w:t>
                        </w:r>
                      </w:p>
                    </w:txbxContent>
                  </v:textbox>
                </v:shape>
                <w10:wrap type="none"/>
                <w10:anchorlock/>
              </v:group>
            </w:pict>
          </mc:Fallback>
        </mc:AlternateContent>
      </w:r>
    </w:p>
    <w:p w14:paraId="7E678CB9">
      <w:pPr>
        <w:pStyle w:val="10"/>
        <w:spacing w:after="0"/>
        <w:rPr>
          <w:sz w:val="20"/>
        </w:rPr>
        <w:sectPr>
          <w:headerReference r:id="rId27" w:type="default"/>
          <w:footerReference r:id="rId28"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0CEFF54A">
      <w:pPr>
        <w:pStyle w:val="10"/>
        <w:spacing w:before="83"/>
        <w:ind w:left="295"/>
      </w:pPr>
      <w:r>
        <w:t>Configure</w:t>
      </w:r>
      <w:r>
        <w:rPr>
          <w:spacing w:val="-3"/>
        </w:rPr>
        <w:t xml:space="preserve"> </w:t>
      </w:r>
      <w:r>
        <w:t>a</w:t>
      </w:r>
      <w:r>
        <w:rPr>
          <w:spacing w:val="-1"/>
        </w:rPr>
        <w:t xml:space="preserve"> </w:t>
      </w:r>
      <w:r>
        <w:t>static</w:t>
      </w:r>
      <w:r>
        <w:rPr>
          <w:spacing w:val="-3"/>
        </w:rPr>
        <w:t xml:space="preserve"> </w:t>
      </w:r>
      <w:r>
        <w:t>IP</w:t>
      </w:r>
      <w:r>
        <w:rPr>
          <w:spacing w:val="1"/>
        </w:rPr>
        <w:t xml:space="preserve"> </w:t>
      </w:r>
      <w:r>
        <w:t>address and</w:t>
      </w:r>
      <w:r>
        <w:rPr>
          <w:spacing w:val="-2"/>
        </w:rPr>
        <w:t xml:space="preserve"> </w:t>
      </w:r>
      <w:r>
        <w:t>CIDR</w:t>
      </w:r>
      <w:r>
        <w:rPr>
          <w:spacing w:val="1"/>
        </w:rPr>
        <w:t xml:space="preserve"> </w:t>
      </w:r>
      <w:r>
        <w:t>mask</w:t>
      </w:r>
      <w:r>
        <w:rPr>
          <w:spacing w:val="-1"/>
        </w:rPr>
        <w:t xml:space="preserve"> </w:t>
      </w:r>
      <w:r>
        <w:t>for</w:t>
      </w:r>
      <w:r>
        <w:rPr>
          <w:spacing w:val="-3"/>
        </w:rPr>
        <w:t xml:space="preserve"> </w:t>
      </w:r>
      <w:r>
        <w:t>the</w:t>
      </w:r>
      <w:r>
        <w:rPr>
          <w:spacing w:val="-3"/>
        </w:rPr>
        <w:t xml:space="preserve"> </w:t>
      </w:r>
      <w:r>
        <w:t>LAN. Default</w:t>
      </w:r>
      <w:r>
        <w:rPr>
          <w:spacing w:val="-2"/>
        </w:rPr>
        <w:t xml:space="preserve"> </w:t>
      </w:r>
      <w:r>
        <w:t>is</w:t>
      </w:r>
      <w:r>
        <w:rPr>
          <w:spacing w:val="-1"/>
        </w:rPr>
        <w:t xml:space="preserve"> </w:t>
      </w:r>
      <w:r>
        <w:rPr>
          <w:rFonts w:ascii="Consolas"/>
          <w:color w:val="E74B3B"/>
          <w:spacing w:val="-2"/>
          <w:sz w:val="18"/>
        </w:rPr>
        <w:t>192.168.1.1/24</w:t>
      </w:r>
      <w:r>
        <w:rPr>
          <w:spacing w:val="-2"/>
        </w:rPr>
        <w:t>.</w:t>
      </w:r>
    </w:p>
    <w:p w14:paraId="10917D27">
      <w:pPr>
        <w:pStyle w:val="10"/>
        <w:ind w:left="295"/>
        <w:rPr>
          <w:sz w:val="20"/>
        </w:rPr>
      </w:pPr>
      <w:r>
        <w:rPr>
          <w:sz w:val="20"/>
        </w:rPr>
        <mc:AlternateContent>
          <mc:Choice Requires="wpg">
            <w:drawing>
              <wp:inline distT="0" distB="0" distL="0" distR="0">
                <wp:extent cx="6645275" cy="241300"/>
                <wp:effectExtent l="0" t="0" r="0" b="6350"/>
                <wp:docPr id="164" name="Group 164"/>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65" name="Graphic 165"/>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66" name="Graphic 166"/>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67" name="Textbox 167"/>
                        <wps:cNvSpPr txBox="1"/>
                        <wps:spPr>
                          <a:xfrm>
                            <a:off x="0" y="27432"/>
                            <a:ext cx="6645909" cy="213995"/>
                          </a:xfrm>
                          <a:prstGeom prst="rect">
                            <a:avLst/>
                          </a:prstGeom>
                        </wps:spPr>
                        <wps:txbx>
                          <w:txbxContent>
                            <w:p w14:paraId="30DA5F35">
                              <w:pPr>
                                <w:spacing w:before="81" w:line="255" w:lineRule="exact"/>
                                <w:ind w:left="0" w:right="0" w:firstLine="0"/>
                                <w:jc w:val="left"/>
                                <w:rPr>
                                  <w:rFonts w:ascii="Calibri"/>
                                  <w:b/>
                                  <w:sz w:val="21"/>
                                </w:rPr>
                              </w:pPr>
                              <w:r>
                                <w:rPr>
                                  <w:rFonts w:ascii="Calibri"/>
                                  <w:b/>
                                  <w:color w:val="2980B8"/>
                                  <w:sz w:val="21"/>
                                </w:rPr>
                                <w:t>DHCPD</w:t>
                              </w:r>
                              <w:r>
                                <w:rPr>
                                  <w:rFonts w:ascii="Calibri"/>
                                  <w:b/>
                                  <w:color w:val="2980B8"/>
                                  <w:spacing w:val="-7"/>
                                  <w:sz w:val="21"/>
                                </w:rPr>
                                <w:t xml:space="preserve"> </w:t>
                              </w:r>
                              <w:r>
                                <w:rPr>
                                  <w:rFonts w:ascii="Calibri"/>
                                  <w:b/>
                                  <w:color w:val="2980B8"/>
                                  <w:spacing w:val="-2"/>
                                  <w:sz w:val="21"/>
                                </w:rPr>
                                <w:t>Enabled:</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SVq1INUAAAAF&#10;AQAADwAAAAAAAAABACAAAAAiAAAAZHJzL2Rvd25yZXYueG1sUEsBAhQAFAAAAAgAh07iQP9EeP8D&#10;AwAAywoAAA4AAAAAAAAAAQAgAAAAJAEAAGRycy9lMm9Eb2MueG1sUEsFBgAAAAAGAAYAWQEAAJkG&#10;AAAAAA==&#10;">
                <o:lock v:ext="edit" aspectratio="f"/>
                <v:shape id="Graphic 165" o:spid="_x0000_s1026" o:spt="100" style="position:absolute;left:0;top:27940;height:213360;width:6645909;" fillcolor="#E7F1F9" filled="t" stroked="f" coordsize="6645909,213360" o:gfxdata="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dbfJm5AAAA3AAA&#10;AA8AAAAAAAAAAQAgAAAAIgAAAGRycy9kb3ducmV2LnhtbFBLAQIUABQAAAAIAIdO4kAzLwWeOwAA&#10;ADkAAAAQAAAAAAAAAAEAIAAAAAgBAABkcnMvc2hhcGV4bWwueG1sUEsFBgAAAAAGAAYAWwEAALID&#10;AAAAAA==&#10;" path="m6645909,213359l0,213359,0,0,6645909,0,6645909,213359xe">
                  <v:fill on="t" focussize="0,0"/>
                  <v:stroke on="f"/>
                  <v:imagedata o:title=""/>
                  <o:lock v:ext="edit" aspectratio="f"/>
                  <v:textbox inset="0mm,0mm,0mm,0mm"/>
                </v:shape>
                <v:shape id="Graphic 166" o:spid="_x0000_s1026" o:spt="100" style="position:absolute;left:0;top:0;height:27940;width:6645909;" fillcolor="#6AAFDE" filled="t" stroked="f" coordsize="6645909,27940" o:gfxdata="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knRbrsAAADc&#10;AAAADwAAAAAAAAABACAAAAAiAAAAZHJzL2Rvd25yZXYueG1sUEsBAhQAFAAAAAgAh07iQDMvBZ47&#10;AAAAOQAAABAAAAAAAAAAAQAgAAAACgEAAGRycy9zaGFwZXhtbC54bWxQSwUGAAAAAAYABgBbAQAA&#10;tAMAAAAA&#10;" path="m6645909,27432l0,27432,0,0,6645909,0,6645909,27432xe">
                  <v:fill on="t" focussize="0,0"/>
                  <v:stroke on="f"/>
                  <v:imagedata o:title=""/>
                  <o:lock v:ext="edit" aspectratio="f"/>
                  <v:textbox inset="0mm,0mm,0mm,0mm"/>
                </v:shape>
                <v:shape id="Textbox 167" o:spid="_x0000_s1026" o:spt="202" type="#_x0000_t202" style="position:absolute;left:0;top:27432;height:213995;width:6645909;" filled="f" stroked="f" coordsize="21600,21600" o:gfxdata="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2K7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0DA5F35">
                        <w:pPr>
                          <w:spacing w:before="81" w:line="255" w:lineRule="exact"/>
                          <w:ind w:left="0" w:right="0" w:firstLine="0"/>
                          <w:jc w:val="left"/>
                          <w:rPr>
                            <w:rFonts w:ascii="Calibri"/>
                            <w:b/>
                            <w:sz w:val="21"/>
                          </w:rPr>
                        </w:pPr>
                        <w:r>
                          <w:rPr>
                            <w:rFonts w:ascii="Calibri"/>
                            <w:b/>
                            <w:color w:val="2980B8"/>
                            <w:sz w:val="21"/>
                          </w:rPr>
                          <w:t>DHCPD</w:t>
                        </w:r>
                        <w:r>
                          <w:rPr>
                            <w:rFonts w:ascii="Calibri"/>
                            <w:b/>
                            <w:color w:val="2980B8"/>
                            <w:spacing w:val="-7"/>
                            <w:sz w:val="21"/>
                          </w:rPr>
                          <w:t xml:space="preserve"> </w:t>
                        </w:r>
                        <w:r>
                          <w:rPr>
                            <w:rFonts w:ascii="Calibri"/>
                            <w:b/>
                            <w:color w:val="2980B8"/>
                            <w:spacing w:val="-2"/>
                            <w:sz w:val="21"/>
                          </w:rPr>
                          <w:t>Enabled:</w:t>
                        </w:r>
                      </w:p>
                    </w:txbxContent>
                  </v:textbox>
                </v:shape>
                <w10:wrap type="none"/>
                <w10:anchorlock/>
              </v:group>
            </w:pict>
          </mc:Fallback>
        </mc:AlternateContent>
      </w:r>
    </w:p>
    <w:p w14:paraId="1E38387C">
      <w:pPr>
        <w:pStyle w:val="10"/>
        <w:spacing w:before="48"/>
        <w:ind w:left="295"/>
      </w:pPr>
      <w:r>
        <w:t>Toggles</w:t>
      </w:r>
      <w:r>
        <w:rPr>
          <w:spacing w:val="-3"/>
        </w:rPr>
        <w:t xml:space="preserve"> </w:t>
      </w:r>
      <w:r>
        <w:t>DHCP</w:t>
      </w:r>
      <w:r>
        <w:rPr>
          <w:spacing w:val="-2"/>
        </w:rPr>
        <w:t xml:space="preserve"> </w:t>
      </w:r>
      <w:r>
        <w:t>server</w:t>
      </w:r>
      <w:r>
        <w:rPr>
          <w:spacing w:val="-1"/>
        </w:rPr>
        <w:t xml:space="preserve"> </w:t>
      </w:r>
      <w:r>
        <w:t>behavior</w:t>
      </w:r>
      <w:r>
        <w:rPr>
          <w:spacing w:val="-1"/>
        </w:rPr>
        <w:t xml:space="preserve"> </w:t>
      </w:r>
      <w:r>
        <w:t>off/on</w:t>
      </w:r>
      <w:r>
        <w:rPr>
          <w:spacing w:val="-2"/>
        </w:rPr>
        <w:t xml:space="preserve"> </w:t>
      </w:r>
      <w:r>
        <w:t>(default:</w:t>
      </w:r>
      <w:r>
        <w:rPr>
          <w:spacing w:val="-2"/>
        </w:rPr>
        <w:t xml:space="preserve"> </w:t>
      </w:r>
      <w:r>
        <w:rPr>
          <w:spacing w:val="-5"/>
        </w:rPr>
        <w:t>on)</w:t>
      </w:r>
    </w:p>
    <w:p w14:paraId="55BBEEAF">
      <w:pPr>
        <w:pStyle w:val="10"/>
        <w:spacing w:before="4"/>
      </w:pPr>
    </w:p>
    <w:p w14:paraId="1208F5C7">
      <w:pPr>
        <w:pStyle w:val="7"/>
        <w:tabs>
          <w:tab w:val="left" w:pos="10940"/>
        </w:tabs>
        <w:spacing w:before="1"/>
      </w:pPr>
      <w:r>
        <w:rPr>
          <w:color w:val="FFFFFF"/>
          <w:spacing w:val="-4"/>
          <w:shd w:val="clear" w:color="auto" w:fill="6AAFDE"/>
        </w:rPr>
        <w:t>Note</w:t>
      </w:r>
      <w:r>
        <w:rPr>
          <w:color w:val="FFFFFF"/>
          <w:shd w:val="clear" w:color="auto" w:fill="6AAFDE"/>
        </w:rPr>
        <w:tab/>
      </w:r>
    </w:p>
    <w:p w14:paraId="4B1881C9">
      <w:pPr>
        <w:pStyle w:val="10"/>
        <w:spacing w:before="264" w:line="312" w:lineRule="auto"/>
        <w:ind w:left="295"/>
      </w:pPr>
      <w:r>
        <w:rPr>
          <w:color w:val="000000"/>
          <w:shd w:val="clear" w:color="auto" w:fill="E7F1F9"/>
        </w:rPr>
        <w:t>This</w:t>
      </w:r>
      <w:r>
        <w:rPr>
          <w:color w:val="000000"/>
          <w:spacing w:val="-5"/>
          <w:shd w:val="clear" w:color="auto" w:fill="E7F1F9"/>
        </w:rPr>
        <w:t xml:space="preserve"> </w:t>
      </w:r>
      <w:r>
        <w:rPr>
          <w:color w:val="000000"/>
          <w:shd w:val="clear" w:color="auto" w:fill="E7F1F9"/>
        </w:rPr>
        <w:t>option,</w:t>
      </w:r>
      <w:r>
        <w:rPr>
          <w:color w:val="000000"/>
          <w:spacing w:val="-2"/>
          <w:shd w:val="clear" w:color="auto" w:fill="E7F1F9"/>
        </w:rPr>
        <w:t xml:space="preserve"> </w:t>
      </w:r>
      <w:r>
        <w:rPr>
          <w:color w:val="000000"/>
          <w:shd w:val="clear" w:color="auto" w:fill="E7F1F9"/>
        </w:rPr>
        <w:t>along</w:t>
      </w:r>
      <w:r>
        <w:rPr>
          <w:color w:val="000000"/>
          <w:spacing w:val="-2"/>
          <w:shd w:val="clear" w:color="auto" w:fill="E7F1F9"/>
        </w:rPr>
        <w:t xml:space="preserve"> </w:t>
      </w:r>
      <w:r>
        <w:rPr>
          <w:color w:val="000000"/>
          <w:shd w:val="clear" w:color="auto" w:fill="E7F1F9"/>
        </w:rPr>
        <w:t>with</w:t>
      </w:r>
      <w:r>
        <w:rPr>
          <w:color w:val="000000"/>
          <w:spacing w:val="-3"/>
          <w:shd w:val="clear" w:color="auto" w:fill="E7F1F9"/>
        </w:rPr>
        <w:t xml:space="preserve"> </w:t>
      </w:r>
      <w:r>
        <w:rPr>
          <w:color w:val="000000"/>
          <w:shd w:val="clear" w:color="auto" w:fill="E7F1F9"/>
        </w:rPr>
        <w:t>the</w:t>
      </w:r>
      <w:r>
        <w:rPr>
          <w:color w:val="000000"/>
          <w:spacing w:val="-3"/>
          <w:shd w:val="clear" w:color="auto" w:fill="E7F1F9"/>
        </w:rPr>
        <w:t xml:space="preserve"> </w:t>
      </w:r>
      <w:r>
        <w:rPr>
          <w:color w:val="000000"/>
          <w:shd w:val="clear" w:color="auto" w:fill="E7F1F9"/>
        </w:rPr>
        <w:t>range</w:t>
      </w:r>
      <w:r>
        <w:rPr>
          <w:color w:val="000000"/>
          <w:spacing w:val="-2"/>
          <w:shd w:val="clear" w:color="auto" w:fill="E7F1F9"/>
        </w:rPr>
        <w:t xml:space="preserve"> </w:t>
      </w:r>
      <w:r>
        <w:rPr>
          <w:color w:val="000000"/>
          <w:shd w:val="clear" w:color="auto" w:fill="E7F1F9"/>
        </w:rPr>
        <w:t>start/end,</w:t>
      </w:r>
      <w:r>
        <w:rPr>
          <w:color w:val="000000"/>
          <w:spacing w:val="-1"/>
          <w:shd w:val="clear" w:color="auto" w:fill="E7F1F9"/>
        </w:rPr>
        <w:t xml:space="preserve"> </w:t>
      </w:r>
      <w:r>
        <w:rPr>
          <w:color w:val="000000"/>
          <w:shd w:val="clear" w:color="auto" w:fill="E7F1F9"/>
        </w:rPr>
        <w:t>are</w:t>
      </w:r>
      <w:r>
        <w:rPr>
          <w:color w:val="000000"/>
          <w:spacing w:val="-2"/>
          <w:shd w:val="clear" w:color="auto" w:fill="E7F1F9"/>
        </w:rPr>
        <w:t xml:space="preserve"> </w:t>
      </w:r>
      <w:r>
        <w:rPr>
          <w:color w:val="000000"/>
          <w:shd w:val="clear" w:color="auto" w:fill="E7F1F9"/>
        </w:rPr>
        <w:t>only</w:t>
      </w:r>
      <w:r>
        <w:rPr>
          <w:color w:val="000000"/>
          <w:spacing w:val="-2"/>
          <w:shd w:val="clear" w:color="auto" w:fill="E7F1F9"/>
        </w:rPr>
        <w:t xml:space="preserve"> </w:t>
      </w:r>
      <w:r>
        <w:rPr>
          <w:color w:val="000000"/>
          <w:shd w:val="clear" w:color="auto" w:fill="E7F1F9"/>
        </w:rPr>
        <w:t>available</w:t>
      </w:r>
      <w:r>
        <w:rPr>
          <w:color w:val="000000"/>
          <w:spacing w:val="-3"/>
          <w:shd w:val="clear" w:color="auto" w:fill="E7F1F9"/>
        </w:rPr>
        <w:t xml:space="preserve"> </w:t>
      </w:r>
      <w:r>
        <w:rPr>
          <w:color w:val="000000"/>
          <w:shd w:val="clear" w:color="auto" w:fill="E7F1F9"/>
        </w:rPr>
        <w:t>when</w:t>
      </w:r>
      <w:r>
        <w:rPr>
          <w:color w:val="000000"/>
          <w:spacing w:val="-1"/>
          <w:shd w:val="clear" w:color="auto" w:fill="E7F1F9"/>
        </w:rPr>
        <w:t xml:space="preserve"> </w:t>
      </w:r>
      <w:r>
        <w:rPr>
          <w:color w:val="000000"/>
          <w:shd w:val="clear" w:color="auto" w:fill="E7F1F9"/>
        </w:rPr>
        <w:t>LAN</w:t>
      </w:r>
      <w:r>
        <w:rPr>
          <w:color w:val="000000"/>
          <w:spacing w:val="-2"/>
          <w:shd w:val="clear" w:color="auto" w:fill="E7F1F9"/>
        </w:rPr>
        <w:t xml:space="preserve"> </w:t>
      </w:r>
      <w:r>
        <w:rPr>
          <w:color w:val="000000"/>
          <w:shd w:val="clear" w:color="auto" w:fill="E7F1F9"/>
        </w:rPr>
        <w:t>is</w:t>
      </w:r>
      <w:r>
        <w:rPr>
          <w:color w:val="000000"/>
          <w:spacing w:val="-5"/>
          <w:shd w:val="clear" w:color="auto" w:fill="E7F1F9"/>
        </w:rPr>
        <w:t xml:space="preserve"> </w:t>
      </w:r>
      <w:r>
        <w:rPr>
          <w:color w:val="000000"/>
          <w:shd w:val="clear" w:color="auto" w:fill="E7F1F9"/>
        </w:rPr>
        <w:t>set</w:t>
      </w:r>
      <w:r>
        <w:rPr>
          <w:color w:val="000000"/>
          <w:spacing w:val="-2"/>
          <w:shd w:val="clear" w:color="auto" w:fill="E7F1F9"/>
        </w:rPr>
        <w:t xml:space="preserve"> </w:t>
      </w:r>
      <w:r>
        <w:rPr>
          <w:color w:val="000000"/>
          <w:shd w:val="clear" w:color="auto" w:fill="E7F1F9"/>
        </w:rPr>
        <w:t>to</w:t>
      </w:r>
      <w:r>
        <w:rPr>
          <w:color w:val="000000"/>
          <w:spacing w:val="-2"/>
          <w:shd w:val="clear" w:color="auto" w:fill="E7F1F9"/>
        </w:rPr>
        <w:t xml:space="preserve"> </w:t>
      </w:r>
      <w:r>
        <w:rPr>
          <w:color w:val="000000"/>
          <w:shd w:val="clear" w:color="auto" w:fill="E7F1F9"/>
        </w:rPr>
        <w:t>a</w:t>
      </w:r>
      <w:r>
        <w:rPr>
          <w:color w:val="000000"/>
          <w:spacing w:val="-2"/>
          <w:shd w:val="clear" w:color="auto" w:fill="E7F1F9"/>
        </w:rPr>
        <w:t xml:space="preserve"> </w:t>
      </w:r>
      <w:r>
        <w:rPr>
          <w:color w:val="000000"/>
          <w:shd w:val="clear" w:color="auto" w:fill="E7F1F9"/>
        </w:rPr>
        <w:t>static</w:t>
      </w:r>
      <w:r>
        <w:rPr>
          <w:color w:val="000000"/>
          <w:spacing w:val="-6"/>
          <w:shd w:val="clear" w:color="auto" w:fill="E7F1F9"/>
        </w:rPr>
        <w:t xml:space="preserve"> </w:t>
      </w:r>
      <w:r>
        <w:rPr>
          <w:color w:val="000000"/>
          <w:shd w:val="clear" w:color="auto" w:fill="E7F1F9"/>
        </w:rPr>
        <w:t>IP address</w:t>
      </w:r>
      <w:r>
        <w:rPr>
          <w:color w:val="000000"/>
        </w:rPr>
        <w:t xml:space="preserve"> </w:t>
      </w:r>
      <w:r>
        <w:rPr>
          <w:color w:val="000000"/>
          <w:spacing w:val="-2"/>
          <w:shd w:val="clear" w:color="auto" w:fill="E7F1F9"/>
        </w:rPr>
        <w:t>configuration.</w:t>
      </w:r>
    </w:p>
    <w:p w14:paraId="03B99783">
      <w:pPr>
        <w:pStyle w:val="10"/>
        <w:spacing w:before="25"/>
        <w:rPr>
          <w:sz w:val="20"/>
        </w:rPr>
      </w:pPr>
      <w:r>
        <w:rPr>
          <w:sz w:val="20"/>
        </w:rPr>
        <mc:AlternateContent>
          <mc:Choice Requires="wpg">
            <w:drawing>
              <wp:anchor distT="0" distB="0" distL="0" distR="0" simplePos="0" relativeHeight="251714560" behindDoc="1" locked="0" layoutInCell="1" allowOverlap="1">
                <wp:simplePos x="0" y="0"/>
                <wp:positionH relativeFrom="page">
                  <wp:posOffset>457200</wp:posOffset>
                </wp:positionH>
                <wp:positionV relativeFrom="paragraph">
                  <wp:posOffset>177165</wp:posOffset>
                </wp:positionV>
                <wp:extent cx="6645910" cy="241300"/>
                <wp:effectExtent l="0" t="0" r="0" b="0"/>
                <wp:wrapTopAndBottom/>
                <wp:docPr id="168" name="Group 168"/>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69" name="Graphic 169"/>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70" name="Graphic 170"/>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71" name="Textbox 171"/>
                        <wps:cNvSpPr txBox="1"/>
                        <wps:spPr>
                          <a:xfrm>
                            <a:off x="0" y="27432"/>
                            <a:ext cx="6645909" cy="213995"/>
                          </a:xfrm>
                          <a:prstGeom prst="rect">
                            <a:avLst/>
                          </a:prstGeom>
                        </wps:spPr>
                        <wps:txbx>
                          <w:txbxContent>
                            <w:p w14:paraId="3D89CD86">
                              <w:pPr>
                                <w:spacing w:before="80"/>
                                <w:ind w:left="0" w:right="0" w:firstLine="0"/>
                                <w:jc w:val="left"/>
                                <w:rPr>
                                  <w:rFonts w:ascii="Calibri"/>
                                  <w:b/>
                                  <w:sz w:val="21"/>
                                </w:rPr>
                              </w:pPr>
                              <w:r>
                                <w:rPr>
                                  <w:rFonts w:ascii="Calibri"/>
                                  <w:b/>
                                  <w:color w:val="2980B8"/>
                                  <w:sz w:val="21"/>
                                </w:rPr>
                                <w:t>DHCPD</w:t>
                              </w:r>
                              <w:r>
                                <w:rPr>
                                  <w:rFonts w:ascii="Calibri"/>
                                  <w:b/>
                                  <w:color w:val="2980B8"/>
                                  <w:spacing w:val="-7"/>
                                  <w:sz w:val="21"/>
                                </w:rPr>
                                <w:t xml:space="preserve"> </w:t>
                              </w:r>
                              <w:r>
                                <w:rPr>
                                  <w:rFonts w:ascii="Calibri"/>
                                  <w:b/>
                                  <w:color w:val="2980B8"/>
                                  <w:sz w:val="21"/>
                                </w:rPr>
                                <w:t>Range</w:t>
                              </w:r>
                              <w:r>
                                <w:rPr>
                                  <w:rFonts w:ascii="Calibri"/>
                                  <w:b/>
                                  <w:color w:val="2980B8"/>
                                  <w:spacing w:val="-7"/>
                                  <w:sz w:val="21"/>
                                </w:rPr>
                                <w:t xml:space="preserve"> </w:t>
                              </w:r>
                              <w:r>
                                <w:rPr>
                                  <w:rFonts w:ascii="Calibri"/>
                                  <w:b/>
                                  <w:color w:val="2980B8"/>
                                  <w:spacing w:val="-2"/>
                                  <w:sz w:val="21"/>
                                </w:rPr>
                                <w:t>Start:</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13.95pt;height:19pt;width:523.3pt;mso-position-horizontal-relative:page;mso-wrap-distance-bottom:0pt;mso-wrap-distance-top:0pt;z-index:-251601920;mso-width-relative:page;mso-height-relative:page;" coordsize="6645909,241300" o:gfxdata="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AAAAAZHJzL1BLAQIUABQA&#10;AAAIAIdO4kCo9vUL2QAAAAkBAAAPAAAAAAAAAAEAIAAAACIAAABkcnMvZG93bnJldi54bWxQSwEC&#10;FAAUAAAACACHTuJAR83waBADAADLCgAADgAAAAAAAAABACAAAAAoAQAAZHJzL2Uyb0RvYy54bWxQ&#10;SwUGAAAAAAYABgBZAQAAqgYAAAAA&#10;">
                <o:lock v:ext="edit" aspectratio="f"/>
                <v:shape id="Graphic 169" o:spid="_x0000_s1026" o:spt="100" style="position:absolute;left:0;top:27940;height:213360;width:6645909;" fillcolor="#E7F1F9" filled="t" stroked="f" coordsize="6645909,213360" o:gfxdata="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2FnactwAAANwAAAAP&#10;AAAAAAAAAAEAIAAAACIAAABkcnMvZG93bnJldi54bWxQSwECFAAUAAAACACHTuJAMy8FnjsAAAA5&#10;AAAAEAAAAAAAAAABACAAAAAGAQAAZHJzL3NoYXBleG1sLnhtbFBLBQYAAAAABgAGAFsBAACwAwAA&#10;AAA=&#10;" path="m6645909,213359l0,213359,0,0,6645909,0,6645909,213359xe">
                  <v:fill on="t" focussize="0,0"/>
                  <v:stroke on="f"/>
                  <v:imagedata o:title=""/>
                  <o:lock v:ext="edit" aspectratio="f"/>
                  <v:textbox inset="0mm,0mm,0mm,0mm"/>
                </v:shape>
                <v:shape id="Graphic 170" o:spid="_x0000_s1026" o:spt="100" style="position:absolute;left:0;top:0;height:27940;width:6645909;" fillcolor="#6AAFDE" filled="t" stroked="f" coordsize="6645909,27940" o:gfxdata="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V6XL4A&#10;AADcAAAADwAAAAAAAAABACAAAAAiAAAAZHJzL2Rvd25yZXYueG1sUEsBAhQAFAAAAAgAh07iQDMv&#10;BZ47AAAAOQAAABAAAAAAAAAAAQAgAAAADQEAAGRycy9zaGFwZXhtbC54bWxQSwUGAAAAAAYABgBb&#10;AQAAtwMAAAAA&#10;" path="m6645909,27432l0,27432,0,0,6645909,0,6645909,27432xe">
                  <v:fill on="t" focussize="0,0"/>
                  <v:stroke on="f"/>
                  <v:imagedata o:title=""/>
                  <o:lock v:ext="edit" aspectratio="f"/>
                  <v:textbox inset="0mm,0mm,0mm,0mm"/>
                </v:shape>
                <v:shape id="Textbox 171" o:spid="_x0000_s1026" o:spt="202" type="#_x0000_t202" style="position:absolute;left:0;top:27432;height:213995;width:6645909;" filled="f" stroked="f" coordsize="21600,21600" o:gfxdata="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KgI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D89CD86">
                        <w:pPr>
                          <w:spacing w:before="80"/>
                          <w:ind w:left="0" w:right="0" w:firstLine="0"/>
                          <w:jc w:val="left"/>
                          <w:rPr>
                            <w:rFonts w:ascii="Calibri"/>
                            <w:b/>
                            <w:sz w:val="21"/>
                          </w:rPr>
                        </w:pPr>
                        <w:r>
                          <w:rPr>
                            <w:rFonts w:ascii="Calibri"/>
                            <w:b/>
                            <w:color w:val="2980B8"/>
                            <w:sz w:val="21"/>
                          </w:rPr>
                          <w:t>DHCPD</w:t>
                        </w:r>
                        <w:r>
                          <w:rPr>
                            <w:rFonts w:ascii="Calibri"/>
                            <w:b/>
                            <w:color w:val="2980B8"/>
                            <w:spacing w:val="-7"/>
                            <w:sz w:val="21"/>
                          </w:rPr>
                          <w:t xml:space="preserve"> </w:t>
                        </w:r>
                        <w:r>
                          <w:rPr>
                            <w:rFonts w:ascii="Calibri"/>
                            <w:b/>
                            <w:color w:val="2980B8"/>
                            <w:sz w:val="21"/>
                          </w:rPr>
                          <w:t>Range</w:t>
                        </w:r>
                        <w:r>
                          <w:rPr>
                            <w:rFonts w:ascii="Calibri"/>
                            <w:b/>
                            <w:color w:val="2980B8"/>
                            <w:spacing w:val="-7"/>
                            <w:sz w:val="21"/>
                          </w:rPr>
                          <w:t xml:space="preserve"> </w:t>
                        </w:r>
                        <w:r>
                          <w:rPr>
                            <w:rFonts w:ascii="Calibri"/>
                            <w:b/>
                            <w:color w:val="2980B8"/>
                            <w:spacing w:val="-2"/>
                            <w:sz w:val="21"/>
                          </w:rPr>
                          <w:t>Start:</w:t>
                        </w:r>
                      </w:p>
                    </w:txbxContent>
                  </v:textbox>
                </v:shape>
                <w10:wrap type="topAndBottom"/>
              </v:group>
            </w:pict>
          </mc:Fallback>
        </mc:AlternateContent>
      </w:r>
    </w:p>
    <w:p w14:paraId="08F2EC8D">
      <w:pPr>
        <w:pStyle w:val="10"/>
        <w:spacing w:before="84"/>
        <w:ind w:left="295"/>
      </w:pPr>
      <w:r>
        <w:t>Sets</w:t>
      </w:r>
      <w:r>
        <w:rPr>
          <w:spacing w:val="-2"/>
        </w:rPr>
        <w:t xml:space="preserve"> </w:t>
      </w:r>
      <w:r>
        <w:t>the</w:t>
      </w:r>
      <w:r>
        <w:rPr>
          <w:spacing w:val="-2"/>
        </w:rPr>
        <w:t xml:space="preserve"> </w:t>
      </w:r>
      <w:r>
        <w:t>starting</w:t>
      </w:r>
      <w:r>
        <w:rPr>
          <w:spacing w:val="-1"/>
        </w:rPr>
        <w:t xml:space="preserve"> </w:t>
      </w:r>
      <w:r>
        <w:t>address</w:t>
      </w:r>
      <w:r>
        <w:rPr>
          <w:spacing w:val="-1"/>
        </w:rPr>
        <w:t xml:space="preserve"> </w:t>
      </w:r>
      <w:r>
        <w:t>of the</w:t>
      </w:r>
      <w:r>
        <w:rPr>
          <w:spacing w:val="-3"/>
        </w:rPr>
        <w:t xml:space="preserve"> </w:t>
      </w:r>
      <w:r>
        <w:t>LAN DHCP</w:t>
      </w:r>
      <w:r>
        <w:rPr>
          <w:spacing w:val="-3"/>
        </w:rPr>
        <w:t xml:space="preserve"> </w:t>
      </w:r>
      <w:r>
        <w:t>range.</w:t>
      </w:r>
      <w:r>
        <w:rPr>
          <w:spacing w:val="-1"/>
        </w:rPr>
        <w:t xml:space="preserve"> </w:t>
      </w:r>
      <w:r>
        <w:t>Default</w:t>
      </w:r>
      <w:r>
        <w:rPr>
          <w:spacing w:val="-1"/>
        </w:rPr>
        <w:t xml:space="preserve"> </w:t>
      </w:r>
      <w:r>
        <w:t>is</w:t>
      </w:r>
      <w:r>
        <w:rPr>
          <w:spacing w:val="-1"/>
        </w:rPr>
        <w:t xml:space="preserve"> </w:t>
      </w:r>
      <w:r>
        <w:rPr>
          <w:rFonts w:ascii="Consolas"/>
          <w:color w:val="E74B3B"/>
          <w:spacing w:val="-2"/>
          <w:sz w:val="18"/>
        </w:rPr>
        <w:t>192.168.1.100</w:t>
      </w:r>
      <w:r>
        <w:rPr>
          <w:spacing w:val="-2"/>
        </w:rPr>
        <w:t>.</w:t>
      </w:r>
    </w:p>
    <w:p w14:paraId="27011AE9">
      <w:pPr>
        <w:pStyle w:val="10"/>
        <w:ind w:left="295"/>
        <w:rPr>
          <w:sz w:val="20"/>
        </w:rPr>
      </w:pPr>
      <w:r>
        <w:rPr>
          <w:sz w:val="20"/>
        </w:rPr>
        <mc:AlternateContent>
          <mc:Choice Requires="wpg">
            <w:drawing>
              <wp:inline distT="0" distB="0" distL="0" distR="0">
                <wp:extent cx="6645275" cy="241935"/>
                <wp:effectExtent l="0" t="0" r="0" b="5714"/>
                <wp:docPr id="172" name="Group 172"/>
                <wp:cNvGraphicFramePr/>
                <a:graphic xmlns:a="http://schemas.openxmlformats.org/drawingml/2006/main">
                  <a:graphicData uri="http://schemas.microsoft.com/office/word/2010/wordprocessingGroup">
                    <wpg:wgp>
                      <wpg:cNvGrpSpPr/>
                      <wpg:grpSpPr>
                        <a:xfrm>
                          <a:off x="0" y="0"/>
                          <a:ext cx="6645909" cy="241935"/>
                          <a:chOff x="0" y="0"/>
                          <a:chExt cx="6645909" cy="241935"/>
                        </a:xfrm>
                      </wpg:grpSpPr>
                      <wps:wsp>
                        <wps:cNvPr id="173" name="Graphic 173"/>
                        <wps:cNvSpPr/>
                        <wps:spPr>
                          <a:xfrm>
                            <a:off x="0" y="27940"/>
                            <a:ext cx="6645909" cy="213995"/>
                          </a:xfrm>
                          <a:custGeom>
                            <a:avLst/>
                            <a:gdLst/>
                            <a:ahLst/>
                            <a:cxnLst/>
                            <a:rect l="l" t="t" r="r" b="b"/>
                            <a:pathLst>
                              <a:path w="6645909" h="213995">
                                <a:moveTo>
                                  <a:pt x="6645909" y="213995"/>
                                </a:moveTo>
                                <a:lnTo>
                                  <a:pt x="0" y="213995"/>
                                </a:lnTo>
                                <a:lnTo>
                                  <a:pt x="0" y="0"/>
                                </a:lnTo>
                                <a:lnTo>
                                  <a:pt x="6645909" y="0"/>
                                </a:lnTo>
                                <a:lnTo>
                                  <a:pt x="6645909" y="213995"/>
                                </a:lnTo>
                                <a:close/>
                              </a:path>
                            </a:pathLst>
                          </a:custGeom>
                          <a:solidFill>
                            <a:srgbClr val="E7F1F9"/>
                          </a:solidFill>
                        </wps:spPr>
                        <wps:bodyPr wrap="square" lIns="0" tIns="0" rIns="0" bIns="0" rtlCol="0">
                          <a:noAutofit/>
                        </wps:bodyPr>
                      </wps:wsp>
                      <wps:wsp>
                        <wps:cNvPr id="174" name="Graphic 174"/>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75" name="Textbox 175"/>
                        <wps:cNvSpPr txBox="1"/>
                        <wps:spPr>
                          <a:xfrm>
                            <a:off x="0" y="27432"/>
                            <a:ext cx="6645909" cy="214629"/>
                          </a:xfrm>
                          <a:prstGeom prst="rect">
                            <a:avLst/>
                          </a:prstGeom>
                        </wps:spPr>
                        <wps:txbx>
                          <w:txbxContent>
                            <w:p w14:paraId="1A1273BE">
                              <w:pPr>
                                <w:spacing w:before="81"/>
                                <w:ind w:left="0" w:right="0" w:firstLine="0"/>
                                <w:jc w:val="left"/>
                                <w:rPr>
                                  <w:rFonts w:ascii="Calibri"/>
                                  <w:b/>
                                  <w:sz w:val="21"/>
                                </w:rPr>
                              </w:pPr>
                              <w:r>
                                <w:rPr>
                                  <w:rFonts w:ascii="Calibri"/>
                                  <w:b/>
                                  <w:color w:val="2980B8"/>
                                  <w:sz w:val="21"/>
                                </w:rPr>
                                <w:t>DHCPD</w:t>
                              </w:r>
                              <w:r>
                                <w:rPr>
                                  <w:rFonts w:ascii="Calibri"/>
                                  <w:b/>
                                  <w:color w:val="2980B8"/>
                                  <w:spacing w:val="-7"/>
                                  <w:sz w:val="21"/>
                                </w:rPr>
                                <w:t xml:space="preserve"> </w:t>
                              </w:r>
                              <w:r>
                                <w:rPr>
                                  <w:rFonts w:ascii="Calibri"/>
                                  <w:b/>
                                  <w:color w:val="2980B8"/>
                                  <w:sz w:val="21"/>
                                </w:rPr>
                                <w:t>Range</w:t>
                              </w:r>
                              <w:r>
                                <w:rPr>
                                  <w:rFonts w:ascii="Calibri"/>
                                  <w:b/>
                                  <w:color w:val="2980B8"/>
                                  <w:spacing w:val="-7"/>
                                  <w:sz w:val="21"/>
                                </w:rPr>
                                <w:t xml:space="preserve"> </w:t>
                              </w:r>
                              <w:r>
                                <w:rPr>
                                  <w:rFonts w:ascii="Calibri"/>
                                  <w:b/>
                                  <w:color w:val="2980B8"/>
                                  <w:spacing w:val="-4"/>
                                  <w:sz w:val="21"/>
                                </w:rPr>
                                <w:t>End:</w:t>
                              </w:r>
                            </w:p>
                          </w:txbxContent>
                        </wps:txbx>
                        <wps:bodyPr wrap="square" lIns="0" tIns="0" rIns="0" bIns="0" rtlCol="0">
                          <a:noAutofit/>
                        </wps:bodyPr>
                      </wps:wsp>
                    </wpg:wgp>
                  </a:graphicData>
                </a:graphic>
              </wp:inline>
            </w:drawing>
          </mc:Choice>
          <mc:Fallback>
            <w:pict>
              <v:group id="_x0000_s1026" o:spid="_x0000_s1026" o:spt="203" style="height:19.05pt;width:523.25pt;" coordsize="6645909,241935" o:gfxdata="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EdpX99YAAAAFAQAADwAAAAAAAAABACAAAAAiAAAAZHJzL2Rvd25yZXYueG1sUEsBAhQA&#10;FAAAAAgAh07iQBbwkcIRAwAAywoAAA4AAAAAAAAAAQAgAAAAJQEAAGRycy9lMm9Eb2MueG1sUEsF&#10;BgAAAAAGAAYAWQEAAKgGAAAAAA==&#10;">
                <o:lock v:ext="edit" aspectratio="f"/>
                <v:shape id="Graphic 173" o:spid="_x0000_s1026" o:spt="100" style="position:absolute;left:0;top:27940;height:213995;width:6645909;" fillcolor="#E7F1F9" filled="t" stroked="f" coordsize="6645909,213995" o:gfxdata="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JAxi/&#10;AAAA3AAAAA8AAAAAAAAAAQAgAAAAIgAAAGRycy9kb3ducmV2LnhtbFBLAQIUABQAAAAIAIdO4kAz&#10;LwWeOwAAADkAAAAQAAAAAAAAAAEAIAAAAA4BAABkcnMvc2hhcGV4bWwueG1sUEsFBgAAAAAGAAYA&#10;WwEAALgDAAAAAA==&#10;" path="m6645909,213995l0,213995,0,0,6645909,0,6645909,213995xe">
                  <v:fill on="t" focussize="0,0"/>
                  <v:stroke on="f"/>
                  <v:imagedata o:title=""/>
                  <o:lock v:ext="edit" aspectratio="f"/>
                  <v:textbox inset="0mm,0mm,0mm,0mm"/>
                </v:shape>
                <v:shape id="Graphic 174" o:spid="_x0000_s1026" o:spt="100" style="position:absolute;left:0;top:0;height:27940;width:6645909;" fillcolor="#6AAFDE" filled="t" stroked="f" coordsize="6645909,27940" o:gfxdata="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58X7sAAADc&#10;AAAADwAAAAAAAAABACAAAAAiAAAAZHJzL2Rvd25yZXYueG1sUEsBAhQAFAAAAAgAh07iQDMvBZ47&#10;AAAAOQAAABAAAAAAAAAAAQAgAAAACgEAAGRycy9zaGFwZXhtbC54bWxQSwUGAAAAAAYABgBbAQAA&#10;tAMAAAAA&#10;" path="m6645909,27432l0,27432,0,0,6645909,0,6645909,27432xe">
                  <v:fill on="t" focussize="0,0"/>
                  <v:stroke on="f"/>
                  <v:imagedata o:title=""/>
                  <o:lock v:ext="edit" aspectratio="f"/>
                  <v:textbox inset="0mm,0mm,0mm,0mm"/>
                </v:shape>
                <v:shape id="Textbox 175" o:spid="_x0000_s1026" o:spt="202" type="#_x0000_t202" style="position:absolute;left:0;top:27432;height:214629;width:6645909;" filled="f" stroked="f" coordsize="21600,21600" o:gfxdata="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ho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A1273BE">
                        <w:pPr>
                          <w:spacing w:before="81"/>
                          <w:ind w:left="0" w:right="0" w:firstLine="0"/>
                          <w:jc w:val="left"/>
                          <w:rPr>
                            <w:rFonts w:ascii="Calibri"/>
                            <w:b/>
                            <w:sz w:val="21"/>
                          </w:rPr>
                        </w:pPr>
                        <w:r>
                          <w:rPr>
                            <w:rFonts w:ascii="Calibri"/>
                            <w:b/>
                            <w:color w:val="2980B8"/>
                            <w:sz w:val="21"/>
                          </w:rPr>
                          <w:t>DHCPD</w:t>
                        </w:r>
                        <w:r>
                          <w:rPr>
                            <w:rFonts w:ascii="Calibri"/>
                            <w:b/>
                            <w:color w:val="2980B8"/>
                            <w:spacing w:val="-7"/>
                            <w:sz w:val="21"/>
                          </w:rPr>
                          <w:t xml:space="preserve"> </w:t>
                        </w:r>
                        <w:r>
                          <w:rPr>
                            <w:rFonts w:ascii="Calibri"/>
                            <w:b/>
                            <w:color w:val="2980B8"/>
                            <w:sz w:val="21"/>
                          </w:rPr>
                          <w:t>Range</w:t>
                        </w:r>
                        <w:r>
                          <w:rPr>
                            <w:rFonts w:ascii="Calibri"/>
                            <w:b/>
                            <w:color w:val="2980B8"/>
                            <w:spacing w:val="-7"/>
                            <w:sz w:val="21"/>
                          </w:rPr>
                          <w:t xml:space="preserve"> </w:t>
                        </w:r>
                        <w:r>
                          <w:rPr>
                            <w:rFonts w:ascii="Calibri"/>
                            <w:b/>
                            <w:color w:val="2980B8"/>
                            <w:spacing w:val="-4"/>
                            <w:sz w:val="21"/>
                          </w:rPr>
                          <w:t>End:</w:t>
                        </w:r>
                      </w:p>
                    </w:txbxContent>
                  </v:textbox>
                </v:shape>
                <w10:wrap type="none"/>
                <w10:anchorlock/>
              </v:group>
            </w:pict>
          </mc:Fallback>
        </mc:AlternateContent>
      </w:r>
    </w:p>
    <w:p w14:paraId="790C29DD">
      <w:pPr>
        <w:pStyle w:val="10"/>
        <w:spacing w:before="50" w:line="276" w:lineRule="exact"/>
        <w:ind w:left="295"/>
        <w:jc w:val="both"/>
      </w:pPr>
      <w:bookmarkStart w:id="16" w:name="Confirm Network Configuration"/>
      <w:bookmarkEnd w:id="16"/>
      <w:r>
        <w:t>Sets</w:t>
      </w:r>
      <w:r>
        <w:rPr>
          <w:spacing w:val="-2"/>
        </w:rPr>
        <w:t xml:space="preserve"> </w:t>
      </w:r>
      <w:r>
        <w:t>the</w:t>
      </w:r>
      <w:r>
        <w:rPr>
          <w:spacing w:val="-2"/>
        </w:rPr>
        <w:t xml:space="preserve"> </w:t>
      </w:r>
      <w:r>
        <w:t>ending</w:t>
      </w:r>
      <w:r>
        <w:rPr>
          <w:spacing w:val="-1"/>
        </w:rPr>
        <w:t xml:space="preserve"> </w:t>
      </w:r>
      <w:r>
        <w:t>address</w:t>
      </w:r>
      <w:r>
        <w:rPr>
          <w:spacing w:val="1"/>
        </w:rPr>
        <w:t xml:space="preserve"> </w:t>
      </w:r>
      <w:r>
        <w:t>of</w:t>
      </w:r>
      <w:r>
        <w:rPr>
          <w:spacing w:val="-2"/>
        </w:rPr>
        <w:t xml:space="preserve"> </w:t>
      </w:r>
      <w:r>
        <w:t>the</w:t>
      </w:r>
      <w:r>
        <w:rPr>
          <w:spacing w:val="-2"/>
        </w:rPr>
        <w:t xml:space="preserve"> </w:t>
      </w:r>
      <w:r>
        <w:t>LAN DHCP</w:t>
      </w:r>
      <w:r>
        <w:rPr>
          <w:spacing w:val="-3"/>
        </w:rPr>
        <w:t xml:space="preserve"> </w:t>
      </w:r>
      <w:r>
        <w:t>range.</w:t>
      </w:r>
      <w:r>
        <w:rPr>
          <w:spacing w:val="-1"/>
        </w:rPr>
        <w:t xml:space="preserve"> </w:t>
      </w:r>
      <w:r>
        <w:t>Default</w:t>
      </w:r>
      <w:r>
        <w:rPr>
          <w:spacing w:val="-1"/>
        </w:rPr>
        <w:t xml:space="preserve"> </w:t>
      </w:r>
      <w:r>
        <w:t>is</w:t>
      </w:r>
      <w:r>
        <w:rPr>
          <w:spacing w:val="-1"/>
        </w:rPr>
        <w:t xml:space="preserve"> </w:t>
      </w:r>
      <w:r>
        <w:rPr>
          <w:rFonts w:ascii="Consolas"/>
          <w:color w:val="E74B3B"/>
          <w:spacing w:val="-2"/>
          <w:sz w:val="18"/>
        </w:rPr>
        <w:t>192.168.1.150</w:t>
      </w:r>
      <w:r>
        <w:rPr>
          <w:spacing w:val="-2"/>
        </w:rPr>
        <w:t>.</w:t>
      </w:r>
    </w:p>
    <w:p w14:paraId="6B81B1A5">
      <w:pPr>
        <w:pStyle w:val="2"/>
        <w:spacing w:line="434" w:lineRule="exact"/>
        <w:jc w:val="both"/>
        <w:rPr>
          <w:rFonts w:ascii="Segoe Print" w:hAnsi="Segoe Print"/>
          <w:sz w:val="21"/>
        </w:rPr>
      </w:pPr>
      <w:r>
        <w:rPr>
          <w:rFonts w:ascii="Georgia" w:hAnsi="Georgia"/>
        </w:rPr>
        <w:t>Confirm</w:t>
      </w:r>
      <w:r>
        <w:rPr>
          <w:rFonts w:ascii="Georgia" w:hAnsi="Georgia"/>
          <w:spacing w:val="-7"/>
        </w:rPr>
        <w:t xml:space="preserve"> </w:t>
      </w:r>
      <w:r>
        <w:rPr>
          <w:rFonts w:ascii="Georgia" w:hAnsi="Georgia"/>
        </w:rPr>
        <w:t>Network</w:t>
      </w:r>
      <w:r>
        <w:rPr>
          <w:rFonts w:ascii="Georgia" w:hAnsi="Georgia"/>
          <w:spacing w:val="-3"/>
        </w:rPr>
        <w:t xml:space="preserve"> </w:t>
      </w:r>
      <w:r>
        <w:rPr>
          <w:rFonts w:ascii="Georgia" w:hAnsi="Georgia"/>
          <w:spacing w:val="-2"/>
        </w:rPr>
        <w:t>Configuration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2E3603CC">
      <w:pPr>
        <w:pStyle w:val="10"/>
        <w:spacing w:before="445" w:line="312" w:lineRule="auto"/>
        <w:ind w:left="295" w:right="650"/>
        <w:jc w:val="both"/>
      </w:pPr>
      <w:r>
        <w:t>This</w:t>
      </w:r>
      <w:r>
        <w:rPr>
          <w:spacing w:val="-6"/>
        </w:rPr>
        <w:t xml:space="preserve"> </w:t>
      </w:r>
      <w:r>
        <w:t>screen</w:t>
      </w:r>
      <w:r>
        <w:rPr>
          <w:spacing w:val="-1"/>
        </w:rPr>
        <w:t xml:space="preserve"> </w:t>
      </w:r>
      <w:r>
        <w:t>lists</w:t>
      </w:r>
      <w:r>
        <w:rPr>
          <w:spacing w:val="-6"/>
        </w:rPr>
        <w:t xml:space="preserve"> </w:t>
      </w:r>
      <w:r>
        <w:t>the</w:t>
      </w:r>
      <w:r>
        <w:rPr>
          <w:spacing w:val="-4"/>
        </w:rPr>
        <w:t xml:space="preserve"> </w:t>
      </w:r>
      <w:r>
        <w:t>current</w:t>
      </w:r>
      <w:r>
        <w:rPr>
          <w:spacing w:val="-1"/>
        </w:rPr>
        <w:t xml:space="preserve"> </w:t>
      </w:r>
      <w:r>
        <w:t>interface</w:t>
      </w:r>
      <w:r>
        <w:rPr>
          <w:spacing w:val="-2"/>
        </w:rPr>
        <w:t xml:space="preserve"> </w:t>
      </w:r>
      <w:r>
        <w:t>assignments,</w:t>
      </w:r>
      <w:r>
        <w:rPr>
          <w:spacing w:val="-3"/>
        </w:rPr>
        <w:t xml:space="preserve"> </w:t>
      </w:r>
      <w:r>
        <w:t>either</w:t>
      </w:r>
      <w:r>
        <w:rPr>
          <w:spacing w:val="-2"/>
        </w:rPr>
        <w:t xml:space="preserve"> </w:t>
      </w:r>
      <w:r>
        <w:t>after</w:t>
      </w:r>
      <w:r>
        <w:rPr>
          <w:spacing w:val="-2"/>
        </w:rPr>
        <w:t xml:space="preserve"> </w:t>
      </w:r>
      <w:r>
        <w:t>manual</w:t>
      </w:r>
      <w:r>
        <w:rPr>
          <w:spacing w:val="-3"/>
        </w:rPr>
        <w:t xml:space="preserve"> </w:t>
      </w:r>
      <w:r>
        <w:t>assignment</w:t>
      </w:r>
      <w:r>
        <w:rPr>
          <w:spacing w:val="-3"/>
        </w:rPr>
        <w:t xml:space="preserve"> </w:t>
      </w:r>
      <w:r>
        <w:t>or</w:t>
      </w:r>
      <w:r>
        <w:rPr>
          <w:spacing w:val="-4"/>
        </w:rPr>
        <w:t xml:space="preserve"> </w:t>
      </w:r>
      <w:r>
        <w:t>from</w:t>
      </w:r>
      <w:r>
        <w:rPr>
          <w:spacing w:val="-1"/>
        </w:rPr>
        <w:t xml:space="preserve"> </w:t>
      </w:r>
      <w:r>
        <w:t>being</w:t>
      </w:r>
      <w:r>
        <w:rPr>
          <w:spacing w:val="-3"/>
        </w:rPr>
        <w:t xml:space="preserve"> </w:t>
      </w:r>
      <w:r>
        <w:t>assigned automatically for known models of Netgate hardware.</w:t>
      </w:r>
    </w:p>
    <w:p w14:paraId="0D3BEDBA">
      <w:pPr>
        <w:pStyle w:val="10"/>
        <w:spacing w:before="24"/>
        <w:rPr>
          <w:sz w:val="20"/>
        </w:rPr>
      </w:pPr>
      <w:r>
        <w:rPr>
          <w:sz w:val="20"/>
        </w:rPr>
        <w:drawing>
          <wp:anchor distT="0" distB="0" distL="0" distR="0" simplePos="0" relativeHeight="251715584" behindDoc="1" locked="0" layoutInCell="1" allowOverlap="1">
            <wp:simplePos x="0" y="0"/>
            <wp:positionH relativeFrom="page">
              <wp:posOffset>457200</wp:posOffset>
            </wp:positionH>
            <wp:positionV relativeFrom="paragraph">
              <wp:posOffset>176530</wp:posOffset>
            </wp:positionV>
            <wp:extent cx="5123815" cy="2381250"/>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2" cstate="print"/>
                    <a:stretch>
                      <a:fillRect/>
                    </a:stretch>
                  </pic:blipFill>
                  <pic:spPr>
                    <a:xfrm>
                      <a:off x="0" y="0"/>
                      <a:ext cx="5123572" cy="2381250"/>
                    </a:xfrm>
                    <a:prstGeom prst="rect">
                      <a:avLst/>
                    </a:prstGeom>
                  </pic:spPr>
                </pic:pic>
              </a:graphicData>
            </a:graphic>
          </wp:anchor>
        </w:drawing>
      </w:r>
    </w:p>
    <w:p w14:paraId="5A02608D">
      <w:pPr>
        <w:pStyle w:val="10"/>
        <w:spacing w:before="35"/>
      </w:pPr>
    </w:p>
    <w:p w14:paraId="102DE5DA">
      <w:pPr>
        <w:spacing w:before="0"/>
        <w:ind w:left="295" w:right="0" w:firstLine="0"/>
        <w:jc w:val="both"/>
        <w:rPr>
          <w:rFonts w:ascii="Segoe Print" w:hAnsi="Segoe Print"/>
          <w:sz w:val="21"/>
        </w:rPr>
      </w:pPr>
      <w:r>
        <w:rPr>
          <w:i/>
          <w:sz w:val="24"/>
        </w:rPr>
        <w:t>Confirm</w:t>
      </w:r>
      <w:r>
        <w:rPr>
          <w:i/>
          <w:spacing w:val="-4"/>
          <w:sz w:val="24"/>
        </w:rPr>
        <w:t xml:space="preserve"> </w:t>
      </w:r>
      <w:r>
        <w:rPr>
          <w:i/>
          <w:sz w:val="24"/>
        </w:rPr>
        <w:t>Network</w:t>
      </w:r>
      <w:r>
        <w:rPr>
          <w:i/>
          <w:spacing w:val="-1"/>
          <w:sz w:val="24"/>
        </w:rPr>
        <w:t xml:space="preserve"> </w:t>
      </w:r>
      <w:r>
        <w:rPr>
          <w:i/>
          <w:spacing w:val="-2"/>
          <w:sz w:val="24"/>
        </w:rPr>
        <w:t>Configuration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71345DD7">
      <w:pPr>
        <w:pStyle w:val="10"/>
        <w:spacing w:before="19"/>
        <w:rPr>
          <w:rFonts w:ascii="Segoe Print"/>
        </w:rPr>
      </w:pPr>
    </w:p>
    <w:p w14:paraId="1B01BAEC">
      <w:pPr>
        <w:pStyle w:val="10"/>
        <w:spacing w:line="314" w:lineRule="auto"/>
        <w:ind w:left="295" w:right="595"/>
        <w:jc w:val="both"/>
      </w:pPr>
      <w:r>
        <w:t>If</w:t>
      </w:r>
      <w:r>
        <w:rPr>
          <w:spacing w:val="-2"/>
        </w:rPr>
        <w:t xml:space="preserve"> </w:t>
      </w:r>
      <w:r>
        <w:t>the</w:t>
      </w:r>
      <w:r>
        <w:rPr>
          <w:spacing w:val="-2"/>
        </w:rPr>
        <w:t xml:space="preserve"> </w:t>
      </w:r>
      <w:r>
        <w:t>default</w:t>
      </w:r>
      <w:r>
        <w:rPr>
          <w:spacing w:val="-3"/>
        </w:rPr>
        <w:t xml:space="preserve"> </w:t>
      </w:r>
      <w:r>
        <w:t>settings</w:t>
      </w:r>
      <w:r>
        <w:rPr>
          <w:spacing w:val="-1"/>
        </w:rPr>
        <w:t xml:space="preserve"> </w:t>
      </w:r>
      <w:r>
        <w:t>are</w:t>
      </w:r>
      <w:r>
        <w:rPr>
          <w:spacing w:val="-2"/>
        </w:rPr>
        <w:t xml:space="preserve"> </w:t>
      </w:r>
      <w:r>
        <w:t>OK,</w:t>
      </w:r>
      <w:r>
        <w:rPr>
          <w:spacing w:val="-4"/>
        </w:rPr>
        <w:t xml:space="preserve"> </w:t>
      </w:r>
      <w:r>
        <w:t>then</w:t>
      </w:r>
      <w:r>
        <w:rPr>
          <w:spacing w:val="-3"/>
        </w:rPr>
        <w:t xml:space="preserve"> </w:t>
      </w:r>
      <w:r>
        <w:t>choose</w:t>
      </w:r>
      <w:r>
        <w:rPr>
          <w:spacing w:val="-2"/>
        </w:rPr>
        <w:t xml:space="preserve"> </w:t>
      </w:r>
      <w:r>
        <w:t>to</w:t>
      </w:r>
      <w:r>
        <w:rPr>
          <w:spacing w:val="-3"/>
        </w:rPr>
        <w:t xml:space="preserve"> </w:t>
      </w:r>
      <w:r>
        <w:rPr>
          <w:b/>
        </w:rPr>
        <w:t>Continue</w:t>
      </w:r>
      <w:r>
        <w:rPr>
          <w:b/>
          <w:spacing w:val="-4"/>
        </w:rPr>
        <w:t xml:space="preserve"> </w:t>
      </w:r>
      <w:r>
        <w:t>from</w:t>
      </w:r>
      <w:r>
        <w:rPr>
          <w:spacing w:val="-1"/>
        </w:rPr>
        <w:t xml:space="preserve"> </w:t>
      </w:r>
      <w:r>
        <w:t>here</w:t>
      </w:r>
      <w:r>
        <w:rPr>
          <w:spacing w:val="-2"/>
        </w:rPr>
        <w:t xml:space="preserve"> </w:t>
      </w:r>
      <w:r>
        <w:t>by</w:t>
      </w:r>
      <w:r>
        <w:rPr>
          <w:spacing w:val="-3"/>
        </w:rPr>
        <w:t xml:space="preserve"> </w:t>
      </w:r>
      <w:r>
        <w:t>selecting</w:t>
      </w:r>
      <w:r>
        <w:rPr>
          <w:spacing w:val="-3"/>
        </w:rPr>
        <w:t xml:space="preserve"> </w:t>
      </w:r>
      <w:r>
        <w:t>it</w:t>
      </w:r>
      <w:r>
        <w:rPr>
          <w:spacing w:val="-3"/>
        </w:rPr>
        <w:t xml:space="preserve"> </w:t>
      </w:r>
      <w:r>
        <w:t>with</w:t>
      </w:r>
      <w:r>
        <w:rPr>
          <w:spacing w:val="-3"/>
        </w:rPr>
        <w:t xml:space="preserve"> </w:t>
      </w:r>
      <w:r>
        <w:t>the</w:t>
      </w:r>
      <w:r>
        <w:rPr>
          <w:spacing w:val="-4"/>
        </w:rPr>
        <w:t xml:space="preserve"> </w:t>
      </w:r>
      <w:r>
        <w:t>left/right</w:t>
      </w:r>
      <w:r>
        <w:rPr>
          <w:spacing w:val="-3"/>
        </w:rPr>
        <w:t xml:space="preserve"> </w:t>
      </w:r>
      <w:r>
        <w:t xml:space="preserve">arrows and pressing the </w:t>
      </w:r>
      <w:r>
        <w:rPr>
          <w:rFonts w:ascii="Consolas"/>
          <w:color w:val="E74B3B"/>
          <w:sz w:val="18"/>
        </w:rPr>
        <w:t>Enter</w:t>
      </w:r>
      <w:r>
        <w:rPr>
          <w:rFonts w:ascii="Consolas"/>
          <w:color w:val="E74B3B"/>
          <w:spacing w:val="-1"/>
          <w:sz w:val="18"/>
        </w:rPr>
        <w:t xml:space="preserve"> </w:t>
      </w:r>
      <w:r>
        <w:t>key.</w:t>
      </w:r>
    </w:p>
    <w:p w14:paraId="1DC2F508">
      <w:pPr>
        <w:pStyle w:val="10"/>
        <w:spacing w:before="83"/>
      </w:pPr>
    </w:p>
    <w:p w14:paraId="06DF3CAB">
      <w:pPr>
        <w:spacing w:before="0" w:line="312" w:lineRule="auto"/>
        <w:ind w:left="295" w:right="546" w:firstLine="0"/>
        <w:jc w:val="both"/>
        <w:rPr>
          <w:sz w:val="24"/>
        </w:rPr>
      </w:pPr>
      <w:r>
        <w:rPr>
          <w:sz w:val="24"/>
        </w:rPr>
        <w:t>The</w:t>
      </w:r>
      <w:r>
        <w:rPr>
          <w:spacing w:val="-15"/>
          <w:sz w:val="24"/>
        </w:rPr>
        <w:t xml:space="preserve"> </w:t>
      </w:r>
      <w:r>
        <w:rPr>
          <w:sz w:val="24"/>
        </w:rPr>
        <w:t>default</w:t>
      </w:r>
      <w:r>
        <w:rPr>
          <w:spacing w:val="-7"/>
          <w:sz w:val="24"/>
        </w:rPr>
        <w:t xml:space="preserve"> </w:t>
      </w:r>
      <w:r>
        <w:rPr>
          <w:sz w:val="24"/>
        </w:rPr>
        <w:t>settings</w:t>
      </w:r>
      <w:r>
        <w:rPr>
          <w:spacing w:val="-3"/>
          <w:sz w:val="24"/>
        </w:rPr>
        <w:t xml:space="preserve"> </w:t>
      </w:r>
      <w:r>
        <w:rPr>
          <w:sz w:val="24"/>
        </w:rPr>
        <w:t>are</w:t>
      </w:r>
      <w:r>
        <w:rPr>
          <w:spacing w:val="-2"/>
          <w:sz w:val="24"/>
        </w:rPr>
        <w:t xml:space="preserve"> </w:t>
      </w:r>
      <w:r>
        <w:rPr>
          <w:sz w:val="24"/>
        </w:rPr>
        <w:t>a</w:t>
      </w:r>
      <w:r>
        <w:rPr>
          <w:spacing w:val="-2"/>
          <w:sz w:val="24"/>
        </w:rPr>
        <w:t xml:space="preserve"> </w:t>
      </w:r>
      <w:r>
        <w:rPr>
          <w:sz w:val="24"/>
        </w:rPr>
        <w:t>DHCP</w:t>
      </w:r>
      <w:r>
        <w:rPr>
          <w:spacing w:val="-3"/>
          <w:sz w:val="24"/>
        </w:rPr>
        <w:t xml:space="preserve"> </w:t>
      </w:r>
      <w:r>
        <w:rPr>
          <w:sz w:val="24"/>
        </w:rPr>
        <w:t>client</w:t>
      </w:r>
      <w:r>
        <w:rPr>
          <w:spacing w:val="-3"/>
          <w:sz w:val="24"/>
        </w:rPr>
        <w:t xml:space="preserve"> </w:t>
      </w:r>
      <w:r>
        <w:rPr>
          <w:sz w:val="24"/>
        </w:rPr>
        <w:t>WAN,</w:t>
      </w:r>
      <w:r>
        <w:rPr>
          <w:spacing w:val="-6"/>
          <w:sz w:val="24"/>
        </w:rPr>
        <w:t xml:space="preserve"> </w:t>
      </w:r>
      <w:r>
        <w:rPr>
          <w:sz w:val="24"/>
        </w:rPr>
        <w:t>static</w:t>
      </w:r>
      <w:r>
        <w:rPr>
          <w:spacing w:val="-2"/>
          <w:sz w:val="24"/>
        </w:rPr>
        <w:t xml:space="preserve"> </w:t>
      </w:r>
      <w:r>
        <w:rPr>
          <w:sz w:val="24"/>
        </w:rPr>
        <w:t>IP</w:t>
      </w:r>
      <w:r>
        <w:rPr>
          <w:spacing w:val="-3"/>
          <w:sz w:val="24"/>
        </w:rPr>
        <w:t xml:space="preserve"> </w:t>
      </w:r>
      <w:r>
        <w:rPr>
          <w:sz w:val="24"/>
        </w:rPr>
        <w:t>Address</w:t>
      </w:r>
      <w:r>
        <w:rPr>
          <w:spacing w:val="-1"/>
          <w:sz w:val="24"/>
        </w:rPr>
        <w:t xml:space="preserve"> </w:t>
      </w:r>
      <w:r>
        <w:rPr>
          <w:sz w:val="24"/>
        </w:rPr>
        <w:t>LAN</w:t>
      </w:r>
      <w:r>
        <w:rPr>
          <w:spacing w:val="-2"/>
          <w:sz w:val="24"/>
        </w:rPr>
        <w:t xml:space="preserve"> </w:t>
      </w:r>
      <w:r>
        <w:rPr>
          <w:sz w:val="24"/>
        </w:rPr>
        <w:t>on</w:t>
      </w:r>
      <w:r>
        <w:rPr>
          <w:spacing w:val="-3"/>
          <w:sz w:val="24"/>
        </w:rPr>
        <w:t xml:space="preserve"> </w:t>
      </w:r>
      <w:r>
        <w:rPr>
          <w:rFonts w:ascii="Consolas"/>
          <w:color w:val="E74B3B"/>
          <w:sz w:val="18"/>
        </w:rPr>
        <w:t>192.168.1.1/24</w:t>
      </w:r>
      <w:r>
        <w:rPr>
          <w:rFonts w:ascii="Consolas"/>
          <w:color w:val="E74B3B"/>
          <w:spacing w:val="-25"/>
          <w:sz w:val="18"/>
        </w:rPr>
        <w:t xml:space="preserve"> </w:t>
      </w:r>
      <w:r>
        <w:rPr>
          <w:sz w:val="24"/>
        </w:rPr>
        <w:t>with</w:t>
      </w:r>
      <w:r>
        <w:rPr>
          <w:spacing w:val="-3"/>
          <w:sz w:val="24"/>
        </w:rPr>
        <w:t xml:space="preserve"> </w:t>
      </w:r>
      <w:r>
        <w:rPr>
          <w:sz w:val="24"/>
        </w:rPr>
        <w:t>DHCP</w:t>
      </w:r>
      <w:r>
        <w:rPr>
          <w:spacing w:val="-5"/>
          <w:sz w:val="24"/>
        </w:rPr>
        <w:t xml:space="preserve"> </w:t>
      </w:r>
      <w:r>
        <w:rPr>
          <w:sz w:val="24"/>
        </w:rPr>
        <w:t xml:space="preserve">server enabled on LAN from </w:t>
      </w:r>
      <w:r>
        <w:rPr>
          <w:rFonts w:ascii="Consolas"/>
          <w:color w:val="E74B3B"/>
          <w:sz w:val="18"/>
        </w:rPr>
        <w:t>192.168.1.100</w:t>
      </w:r>
      <w:r>
        <w:rPr>
          <w:rFonts w:ascii="Consolas"/>
          <w:color w:val="E74B3B"/>
          <w:spacing w:val="-16"/>
          <w:sz w:val="18"/>
        </w:rPr>
        <w:t xml:space="preserve"> </w:t>
      </w:r>
      <w:r>
        <w:rPr>
          <w:sz w:val="24"/>
        </w:rPr>
        <w:t xml:space="preserve">to </w:t>
      </w:r>
      <w:r>
        <w:rPr>
          <w:rFonts w:ascii="Consolas"/>
          <w:color w:val="E74B3B"/>
          <w:sz w:val="18"/>
        </w:rPr>
        <w:t>192.168.1.150</w:t>
      </w:r>
      <w:r>
        <w:rPr>
          <w:sz w:val="24"/>
        </w:rPr>
        <w:t>.</w:t>
      </w:r>
    </w:p>
    <w:p w14:paraId="63878013">
      <w:pPr>
        <w:pStyle w:val="10"/>
        <w:spacing w:before="84"/>
      </w:pPr>
    </w:p>
    <w:p w14:paraId="7ECF673F">
      <w:pPr>
        <w:pStyle w:val="10"/>
        <w:spacing w:line="312" w:lineRule="auto"/>
        <w:ind w:left="295" w:right="477"/>
        <w:jc w:val="both"/>
      </w:pPr>
      <w:r>
        <w:t>To</w:t>
      </w:r>
      <w:r>
        <w:rPr>
          <w:spacing w:val="-3"/>
        </w:rPr>
        <w:t xml:space="preserve"> </w:t>
      </w:r>
      <w:r>
        <w:t>change</w:t>
      </w:r>
      <w:r>
        <w:rPr>
          <w:spacing w:val="-2"/>
        </w:rPr>
        <w:t xml:space="preserve"> </w:t>
      </w:r>
      <w:r>
        <w:t>the</w:t>
      </w:r>
      <w:r>
        <w:rPr>
          <w:spacing w:val="-4"/>
        </w:rPr>
        <w:t xml:space="preserve"> </w:t>
      </w:r>
      <w:r>
        <w:t>interface</w:t>
      </w:r>
      <w:r>
        <w:rPr>
          <w:spacing w:val="-2"/>
        </w:rPr>
        <w:t xml:space="preserve"> </w:t>
      </w:r>
      <w:r>
        <w:t>assignments</w:t>
      </w:r>
      <w:r>
        <w:rPr>
          <w:spacing w:val="-3"/>
        </w:rPr>
        <w:t xml:space="preserve"> </w:t>
      </w:r>
      <w:r>
        <w:t>or</w:t>
      </w:r>
      <w:r>
        <w:rPr>
          <w:spacing w:val="-4"/>
        </w:rPr>
        <w:t xml:space="preserve"> </w:t>
      </w:r>
      <w:r>
        <w:t>configuration,</w:t>
      </w:r>
      <w:r>
        <w:rPr>
          <w:spacing w:val="-3"/>
        </w:rPr>
        <w:t xml:space="preserve"> </w:t>
      </w:r>
      <w:r>
        <w:t>select</w:t>
      </w:r>
      <w:r>
        <w:rPr>
          <w:spacing w:val="-1"/>
        </w:rPr>
        <w:t xml:space="preserve"> </w:t>
      </w:r>
      <w:r>
        <w:t>the</w:t>
      </w:r>
      <w:r>
        <w:rPr>
          <w:spacing w:val="-4"/>
        </w:rPr>
        <w:t xml:space="preserve"> </w:t>
      </w:r>
      <w:r>
        <w:t>interface</w:t>
      </w:r>
      <w:r>
        <w:rPr>
          <w:spacing w:val="-2"/>
        </w:rPr>
        <w:t xml:space="preserve"> </w:t>
      </w:r>
      <w:r>
        <w:t>with</w:t>
      </w:r>
      <w:r>
        <w:rPr>
          <w:spacing w:val="-3"/>
        </w:rPr>
        <w:t xml:space="preserve"> </w:t>
      </w:r>
      <w:r>
        <w:t>the</w:t>
      </w:r>
      <w:r>
        <w:rPr>
          <w:spacing w:val="-4"/>
        </w:rPr>
        <w:t xml:space="preserve"> </w:t>
      </w:r>
      <w:r>
        <w:t>up</w:t>
      </w:r>
      <w:r>
        <w:rPr>
          <w:spacing w:val="-3"/>
        </w:rPr>
        <w:t xml:space="preserve"> </w:t>
      </w:r>
      <w:r>
        <w:t>and</w:t>
      </w:r>
      <w:r>
        <w:rPr>
          <w:spacing w:val="-1"/>
        </w:rPr>
        <w:t xml:space="preserve"> </w:t>
      </w:r>
      <w:r>
        <w:t>down</w:t>
      </w:r>
      <w:r>
        <w:rPr>
          <w:spacing w:val="-4"/>
        </w:rPr>
        <w:t xml:space="preserve"> </w:t>
      </w:r>
      <w:r>
        <w:t>arrows</w:t>
      </w:r>
      <w:r>
        <w:rPr>
          <w:spacing w:val="-3"/>
        </w:rPr>
        <w:t xml:space="preserve"> </w:t>
      </w:r>
      <w:r>
        <w:t>and then</w:t>
      </w:r>
      <w:r>
        <w:rPr>
          <w:spacing w:val="-15"/>
        </w:rPr>
        <w:t xml:space="preserve"> </w:t>
      </w:r>
      <w:r>
        <w:t>use</w:t>
      </w:r>
      <w:r>
        <w:rPr>
          <w:spacing w:val="-2"/>
        </w:rPr>
        <w:t xml:space="preserve"> </w:t>
      </w:r>
      <w:r>
        <w:t>the</w:t>
      </w:r>
      <w:r>
        <w:rPr>
          <w:spacing w:val="-2"/>
        </w:rPr>
        <w:t xml:space="preserve"> </w:t>
      </w:r>
      <w:r>
        <w:t>left/right</w:t>
      </w:r>
      <w:r>
        <w:rPr>
          <w:spacing w:val="-1"/>
        </w:rPr>
        <w:t xml:space="preserve"> </w:t>
      </w:r>
      <w:r>
        <w:t>arrows to</w:t>
      </w:r>
      <w:r>
        <w:rPr>
          <w:spacing w:val="-4"/>
        </w:rPr>
        <w:t xml:space="preserve"> </w:t>
      </w:r>
      <w:r>
        <w:t>highlight</w:t>
      </w:r>
      <w:r>
        <w:rPr>
          <w:spacing w:val="-1"/>
        </w:rPr>
        <w:t xml:space="preserve"> </w:t>
      </w:r>
      <w:r>
        <w:rPr>
          <w:b/>
        </w:rPr>
        <w:t xml:space="preserve">Assign/Configure </w:t>
      </w:r>
      <w:r>
        <w:t>then</w:t>
      </w:r>
      <w:r>
        <w:rPr>
          <w:spacing w:val="-1"/>
        </w:rPr>
        <w:t xml:space="preserve"> </w:t>
      </w:r>
      <w:r>
        <w:t>press</w:t>
      </w:r>
      <w:r>
        <w:rPr>
          <w:spacing w:val="-1"/>
        </w:rPr>
        <w:t xml:space="preserve"> </w:t>
      </w:r>
      <w:r>
        <w:t xml:space="preserve">the </w:t>
      </w:r>
      <w:r>
        <w:rPr>
          <w:rFonts w:ascii="Consolas"/>
          <w:color w:val="E74B3B"/>
          <w:sz w:val="18"/>
        </w:rPr>
        <w:t>Enter</w:t>
      </w:r>
      <w:r>
        <w:rPr>
          <w:rFonts w:ascii="Consolas"/>
          <w:color w:val="E74B3B"/>
          <w:spacing w:val="-25"/>
          <w:sz w:val="18"/>
        </w:rPr>
        <w:t xml:space="preserve"> </w:t>
      </w:r>
      <w:r>
        <w:t>key. Refer to</w:t>
      </w:r>
      <w:r>
        <w:rPr>
          <w:spacing w:val="-1"/>
        </w:rPr>
        <w:t xml:space="preserve"> </w:t>
      </w:r>
      <w:r>
        <w:t>the</w:t>
      </w:r>
      <w:r>
        <w:rPr>
          <w:spacing w:val="-2"/>
        </w:rPr>
        <w:t xml:space="preserve"> </w:t>
      </w:r>
      <w:r>
        <w:t>previous sections for information on how to assign and configure each interface.</w:t>
      </w:r>
    </w:p>
    <w:p w14:paraId="35BCAC97">
      <w:pPr>
        <w:pStyle w:val="10"/>
        <w:spacing w:after="0" w:line="312" w:lineRule="auto"/>
        <w:jc w:val="both"/>
        <w:sectPr>
          <w:headerReference r:id="rId29" w:type="default"/>
          <w:footerReference r:id="rId30"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EB42E9B">
      <w:pPr>
        <w:pStyle w:val="10"/>
        <w:spacing w:before="83"/>
        <w:ind w:left="295"/>
      </w:pPr>
      <w:r>
        <w:t>At</w:t>
      </w:r>
      <w:r>
        <w:rPr>
          <w:spacing w:val="-2"/>
        </w:rPr>
        <w:t xml:space="preserve"> </w:t>
      </w:r>
      <w:r>
        <w:t>this</w:t>
      </w:r>
      <w:r>
        <w:rPr>
          <w:spacing w:val="-4"/>
        </w:rPr>
        <w:t xml:space="preserve"> </w:t>
      </w:r>
      <w:r>
        <w:t>point</w:t>
      </w:r>
      <w:r>
        <w:rPr>
          <w:spacing w:val="-1"/>
        </w:rPr>
        <w:t xml:space="preserve"> </w:t>
      </w:r>
      <w:r>
        <w:t>the</w:t>
      </w:r>
      <w:r>
        <w:rPr>
          <w:spacing w:val="-2"/>
        </w:rPr>
        <w:t xml:space="preserve"> </w:t>
      </w:r>
      <w:r>
        <w:t>installer</w:t>
      </w:r>
      <w:r>
        <w:rPr>
          <w:spacing w:val="-2"/>
        </w:rPr>
        <w:t xml:space="preserve"> </w:t>
      </w:r>
      <w:r>
        <w:t>should</w:t>
      </w:r>
      <w:r>
        <w:rPr>
          <w:spacing w:val="-1"/>
        </w:rPr>
        <w:t xml:space="preserve"> </w:t>
      </w:r>
      <w:r>
        <w:t>have Internet</w:t>
      </w:r>
      <w:r>
        <w:rPr>
          <w:spacing w:val="-1"/>
        </w:rPr>
        <w:t xml:space="preserve"> </w:t>
      </w:r>
      <w:r>
        <w:rPr>
          <w:spacing w:val="-2"/>
        </w:rPr>
        <w:t>connectivity.</w:t>
      </w:r>
    </w:p>
    <w:p w14:paraId="1CA897A8">
      <w:pPr>
        <w:pStyle w:val="10"/>
        <w:spacing w:before="84"/>
      </w:pPr>
    </w:p>
    <w:p w14:paraId="655A3FE3">
      <w:pPr>
        <w:pStyle w:val="2"/>
        <w:rPr>
          <w:rFonts w:ascii="Segoe Print" w:hAnsi="Segoe Print"/>
          <w:sz w:val="21"/>
        </w:rPr>
      </w:pPr>
      <w:bookmarkStart w:id="17" w:name="Ineligible Device Prompt"/>
      <w:bookmarkEnd w:id="17"/>
      <w:r>
        <w:rPr>
          <w:rFonts w:ascii="Georgia" w:hAnsi="Georgia"/>
        </w:rPr>
        <w:t>Ineligible</w:t>
      </w:r>
      <w:r>
        <w:rPr>
          <w:rFonts w:ascii="Georgia" w:hAnsi="Georgia"/>
          <w:spacing w:val="-7"/>
        </w:rPr>
        <w:t xml:space="preserve"> </w:t>
      </w:r>
      <w:r>
        <w:rPr>
          <w:rFonts w:ascii="Georgia" w:hAnsi="Georgia"/>
        </w:rPr>
        <w:t>Device</w:t>
      </w:r>
      <w:r>
        <w:rPr>
          <w:rFonts w:ascii="Georgia" w:hAnsi="Georgia"/>
          <w:spacing w:val="-4"/>
        </w:rPr>
        <w:t xml:space="preserve"> </w:t>
      </w:r>
      <w:r>
        <w:rPr>
          <w:rFonts w:ascii="Georgia" w:hAnsi="Georgia"/>
          <w:spacing w:val="-2"/>
        </w:rPr>
        <w:t>Prompt</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37CB9998">
      <w:pPr>
        <w:pStyle w:val="10"/>
        <w:spacing w:before="442" w:line="312" w:lineRule="auto"/>
        <w:ind w:left="295" w:right="411"/>
      </w:pPr>
      <w:r>
        <w:t>The</w:t>
      </w:r>
      <w:r>
        <w:rPr>
          <w:spacing w:val="-4"/>
        </w:rPr>
        <w:t xml:space="preserve"> </w:t>
      </w:r>
      <w:r>
        <w:t>installer</w:t>
      </w:r>
      <w:r>
        <w:rPr>
          <w:spacing w:val="-4"/>
        </w:rPr>
        <w:t xml:space="preserve"> </w:t>
      </w:r>
      <w:r>
        <w:t>gathers</w:t>
      </w:r>
      <w:r>
        <w:rPr>
          <w:spacing w:val="-1"/>
        </w:rPr>
        <w:t xml:space="preserve"> </w:t>
      </w:r>
      <w:r>
        <w:t>information</w:t>
      </w:r>
      <w:r>
        <w:rPr>
          <w:spacing w:val="-3"/>
        </w:rPr>
        <w:t xml:space="preserve"> </w:t>
      </w:r>
      <w:r>
        <w:t>about</w:t>
      </w:r>
      <w:r>
        <w:rPr>
          <w:spacing w:val="-3"/>
        </w:rPr>
        <w:t xml:space="preserve"> </w:t>
      </w:r>
      <w:r>
        <w:t>the</w:t>
      </w:r>
      <w:r>
        <w:rPr>
          <w:spacing w:val="-4"/>
        </w:rPr>
        <w:t xml:space="preserve"> </w:t>
      </w:r>
      <w:r>
        <w:t>device and</w:t>
      </w:r>
      <w:r>
        <w:rPr>
          <w:spacing w:val="-4"/>
        </w:rPr>
        <w:t xml:space="preserve"> </w:t>
      </w:r>
      <w:r>
        <w:t>communicates</w:t>
      </w:r>
      <w:r>
        <w:rPr>
          <w:spacing w:val="-3"/>
        </w:rPr>
        <w:t xml:space="preserve"> </w:t>
      </w:r>
      <w:r>
        <w:t>with</w:t>
      </w:r>
      <w:r>
        <w:rPr>
          <w:spacing w:val="-3"/>
        </w:rPr>
        <w:t xml:space="preserve"> </w:t>
      </w:r>
      <w:r>
        <w:t>Netgate</w:t>
      </w:r>
      <w:r>
        <w:rPr>
          <w:spacing w:val="-2"/>
        </w:rPr>
        <w:t xml:space="preserve"> </w:t>
      </w:r>
      <w:r>
        <w:t>servers</w:t>
      </w:r>
      <w:r>
        <w:rPr>
          <w:spacing w:val="-3"/>
        </w:rPr>
        <w:t xml:space="preserve"> </w:t>
      </w:r>
      <w:r>
        <w:t>to</w:t>
      </w:r>
      <w:r>
        <w:rPr>
          <w:spacing w:val="-3"/>
        </w:rPr>
        <w:t xml:space="preserve"> </w:t>
      </w:r>
      <w:r>
        <w:t>determine</w:t>
      </w:r>
      <w:r>
        <w:rPr>
          <w:spacing w:val="-2"/>
        </w:rPr>
        <w:t xml:space="preserve"> </w:t>
      </w:r>
      <w:r>
        <w:t>if the device is eligible to run pfSense Plus software. If the device is eligible, it moves forward to</w:t>
      </w:r>
    </w:p>
    <w:p w14:paraId="3D516DE3">
      <w:pPr>
        <w:pStyle w:val="10"/>
        <w:spacing w:before="3" w:line="312" w:lineRule="auto"/>
        <w:ind w:left="295" w:right="308"/>
      </w:pPr>
      <w:r>
        <w:t>the</w:t>
      </w:r>
      <w:r>
        <w:rPr>
          <w:spacing w:val="-4"/>
        </w:rPr>
        <w:t xml:space="preserve"> </w:t>
      </w:r>
      <w:r>
        <w:fldChar w:fldCharType="begin"/>
      </w:r>
      <w:r>
        <w:instrText xml:space="preserve"> HYPERLINK "https://docs.netgate.com/pfsense/en/latest/install/install-walkthrough.html" \h </w:instrText>
      </w:r>
      <w:r>
        <w:fldChar w:fldCharType="separate"/>
      </w:r>
      <w:r>
        <w:rPr>
          <w:color w:val="2980B8"/>
        </w:rPr>
        <w:t>filesystem</w:t>
      </w:r>
      <w:r>
        <w:rPr>
          <w:color w:val="2980B8"/>
          <w:spacing w:val="-3"/>
        </w:rPr>
        <w:t xml:space="preserve"> </w:t>
      </w:r>
      <w:r>
        <w:rPr>
          <w:color w:val="2980B8"/>
        </w:rPr>
        <w:t>selection</w:t>
      </w:r>
      <w:r>
        <w:rPr>
          <w:color w:val="2980B8"/>
        </w:rPr>
        <w:fldChar w:fldCharType="end"/>
      </w:r>
      <w:r>
        <w:rPr>
          <w:color w:val="2980B8"/>
          <w:spacing w:val="-3"/>
        </w:rPr>
        <w:t xml:space="preserve"> </w:t>
      </w:r>
      <w:r>
        <w:t>screen.</w:t>
      </w:r>
      <w:r>
        <w:rPr>
          <w:spacing w:val="-1"/>
        </w:rPr>
        <w:t xml:space="preserve"> </w:t>
      </w:r>
      <w:r>
        <w:t>If</w:t>
      </w:r>
      <w:r>
        <w:rPr>
          <w:spacing w:val="-2"/>
        </w:rPr>
        <w:t xml:space="preserve"> </w:t>
      </w:r>
      <w:r>
        <w:t>the</w:t>
      </w:r>
      <w:r>
        <w:rPr>
          <w:spacing w:val="-4"/>
        </w:rPr>
        <w:t xml:space="preserve"> </w:t>
      </w:r>
      <w:r>
        <w:t>device</w:t>
      </w:r>
      <w:r>
        <w:rPr>
          <w:spacing w:val="-2"/>
        </w:rPr>
        <w:t xml:space="preserve"> </w:t>
      </w:r>
      <w:r>
        <w:t>is</w:t>
      </w:r>
      <w:r>
        <w:rPr>
          <w:spacing w:val="-3"/>
        </w:rPr>
        <w:t xml:space="preserve"> </w:t>
      </w:r>
      <w:r>
        <w:rPr>
          <w:i/>
        </w:rPr>
        <w:t>not</w:t>
      </w:r>
      <w:r>
        <w:rPr>
          <w:i/>
          <w:spacing w:val="-3"/>
        </w:rPr>
        <w:t xml:space="preserve"> </w:t>
      </w:r>
      <w:r>
        <w:t>eligible,</w:t>
      </w:r>
      <w:r>
        <w:rPr>
          <w:spacing w:val="-1"/>
        </w:rPr>
        <w:t xml:space="preserve"> </w:t>
      </w:r>
      <w:r>
        <w:t>the</w:t>
      </w:r>
      <w:r>
        <w:rPr>
          <w:spacing w:val="-4"/>
        </w:rPr>
        <w:t xml:space="preserve"> </w:t>
      </w:r>
      <w:r>
        <w:t>installer</w:t>
      </w:r>
      <w:r>
        <w:rPr>
          <w:spacing w:val="-4"/>
        </w:rPr>
        <w:t xml:space="preserve"> </w:t>
      </w:r>
      <w:r>
        <w:t>displays a</w:t>
      </w:r>
      <w:r>
        <w:rPr>
          <w:spacing w:val="-4"/>
        </w:rPr>
        <w:t xml:space="preserve"> </w:t>
      </w:r>
      <w:r>
        <w:t>prompt</w:t>
      </w:r>
      <w:r>
        <w:rPr>
          <w:spacing w:val="-3"/>
        </w:rPr>
        <w:t xml:space="preserve"> </w:t>
      </w:r>
      <w:r>
        <w:t>informing</w:t>
      </w:r>
      <w:r>
        <w:rPr>
          <w:spacing w:val="-3"/>
        </w:rPr>
        <w:t xml:space="preserve"> </w:t>
      </w:r>
      <w:r>
        <w:t>the</w:t>
      </w:r>
      <w:r>
        <w:rPr>
          <w:spacing w:val="-4"/>
        </w:rPr>
        <w:t xml:space="preserve"> </w:t>
      </w:r>
      <w:r>
        <w:t>user of this fact.</w:t>
      </w:r>
    </w:p>
    <w:p w14:paraId="7D937C1B">
      <w:pPr>
        <w:pStyle w:val="10"/>
        <w:spacing w:before="2"/>
      </w:pPr>
    </w:p>
    <w:p w14:paraId="54ED5F5A">
      <w:pPr>
        <w:pStyle w:val="7"/>
        <w:tabs>
          <w:tab w:val="left" w:pos="10940"/>
        </w:tabs>
      </w:pPr>
      <w:r>
        <w:rPr>
          <w:color w:val="FFFFFF"/>
          <w:spacing w:val="-2"/>
          <w:shd w:val="clear" w:color="auto" w:fill="EFB37D"/>
        </w:rPr>
        <w:t>Warning</w:t>
      </w:r>
      <w:r>
        <w:rPr>
          <w:color w:val="FFFFFF"/>
          <w:shd w:val="clear" w:color="auto" w:fill="EFB37D"/>
        </w:rPr>
        <w:tab/>
      </w:r>
    </w:p>
    <w:p w14:paraId="4A078BCD">
      <w:pPr>
        <w:pStyle w:val="10"/>
        <w:spacing w:before="264" w:line="312" w:lineRule="auto"/>
        <w:ind w:left="295" w:right="411"/>
      </w:pPr>
      <w:r>
        <w:rPr>
          <w:color w:val="000000"/>
          <w:shd w:val="clear" w:color="auto" w:fill="FFECCC"/>
        </w:rPr>
        <w:t>If the installer is unable to contact Netgate servers it will display an error saying “Cannot verify the</w:t>
      </w:r>
      <w:r>
        <w:rPr>
          <w:color w:val="000000"/>
        </w:rPr>
        <w:t xml:space="preserve"> </w:t>
      </w:r>
      <w:r>
        <w:rPr>
          <w:color w:val="000000"/>
          <w:shd w:val="clear" w:color="auto" w:fill="FFECCC"/>
        </w:rPr>
        <w:t>eligibility</w:t>
      </w:r>
      <w:r>
        <w:rPr>
          <w:color w:val="000000"/>
          <w:spacing w:val="-3"/>
          <w:shd w:val="clear" w:color="auto" w:fill="FFECCC"/>
        </w:rPr>
        <w:t xml:space="preserve"> </w:t>
      </w:r>
      <w:r>
        <w:rPr>
          <w:color w:val="000000"/>
          <w:shd w:val="clear" w:color="auto" w:fill="FFECCC"/>
        </w:rPr>
        <w:t>of</w:t>
      </w:r>
      <w:r>
        <w:rPr>
          <w:color w:val="000000"/>
          <w:spacing w:val="-4"/>
          <w:shd w:val="clear" w:color="auto" w:fill="FFECCC"/>
        </w:rPr>
        <w:t xml:space="preserve"> </w:t>
      </w:r>
      <w:r>
        <w:rPr>
          <w:color w:val="000000"/>
          <w:shd w:val="clear" w:color="auto" w:fill="FFECCC"/>
        </w:rPr>
        <w:t>this</w:t>
      </w:r>
      <w:r>
        <w:rPr>
          <w:color w:val="000000"/>
          <w:spacing w:val="-6"/>
          <w:shd w:val="clear" w:color="auto" w:fill="FFECCC"/>
        </w:rPr>
        <w:t xml:space="preserve"> </w:t>
      </w:r>
      <w:r>
        <w:rPr>
          <w:color w:val="000000"/>
          <w:shd w:val="clear" w:color="auto" w:fill="FFECCC"/>
        </w:rPr>
        <w:t>system,</w:t>
      </w:r>
      <w:r>
        <w:rPr>
          <w:color w:val="000000"/>
          <w:spacing w:val="-1"/>
          <w:shd w:val="clear" w:color="auto" w:fill="FFECCC"/>
        </w:rPr>
        <w:t xml:space="preserve"> </w:t>
      </w:r>
      <w:r>
        <w:rPr>
          <w:color w:val="000000"/>
          <w:shd w:val="clear" w:color="auto" w:fill="FFECCC"/>
        </w:rPr>
        <w:t>please</w:t>
      </w:r>
      <w:r>
        <w:rPr>
          <w:color w:val="000000"/>
          <w:spacing w:val="-2"/>
          <w:shd w:val="clear" w:color="auto" w:fill="FFECCC"/>
        </w:rPr>
        <w:t xml:space="preserve"> </w:t>
      </w:r>
      <w:r>
        <w:rPr>
          <w:color w:val="000000"/>
          <w:shd w:val="clear" w:color="auto" w:fill="FFECCC"/>
        </w:rPr>
        <w:t>try</w:t>
      </w:r>
      <w:r>
        <w:rPr>
          <w:color w:val="000000"/>
          <w:spacing w:val="-3"/>
          <w:shd w:val="clear" w:color="auto" w:fill="FFECCC"/>
        </w:rPr>
        <w:t xml:space="preserve"> </w:t>
      </w:r>
      <w:r>
        <w:rPr>
          <w:color w:val="000000"/>
          <w:shd w:val="clear" w:color="auto" w:fill="FFECCC"/>
        </w:rPr>
        <w:t>again.”</w:t>
      </w:r>
      <w:r>
        <w:rPr>
          <w:color w:val="000000"/>
          <w:spacing w:val="-4"/>
          <w:shd w:val="clear" w:color="auto" w:fill="FFECCC"/>
        </w:rPr>
        <w:t xml:space="preserve"> </w:t>
      </w:r>
      <w:r>
        <w:rPr>
          <w:color w:val="000000"/>
          <w:shd w:val="clear" w:color="auto" w:fill="FFECCC"/>
        </w:rPr>
        <w:t>For</w:t>
      </w:r>
      <w:r>
        <w:rPr>
          <w:color w:val="000000"/>
          <w:spacing w:val="-2"/>
          <w:shd w:val="clear" w:color="auto" w:fill="FFECCC"/>
        </w:rPr>
        <w:t xml:space="preserve"> </w:t>
      </w:r>
      <w:r>
        <w:rPr>
          <w:color w:val="000000"/>
          <w:shd w:val="clear" w:color="auto" w:fill="FFECCC"/>
        </w:rPr>
        <w:t>suggestions</w:t>
      </w:r>
      <w:r>
        <w:rPr>
          <w:color w:val="000000"/>
          <w:spacing w:val="-3"/>
          <w:shd w:val="clear" w:color="auto" w:fill="FFECCC"/>
        </w:rPr>
        <w:t xml:space="preserve"> </w:t>
      </w:r>
      <w:r>
        <w:rPr>
          <w:color w:val="000000"/>
          <w:shd w:val="clear" w:color="auto" w:fill="FFECCC"/>
        </w:rPr>
        <w:t>on</w:t>
      </w:r>
      <w:r>
        <w:rPr>
          <w:color w:val="000000"/>
          <w:spacing w:val="-3"/>
          <w:shd w:val="clear" w:color="auto" w:fill="FFECCC"/>
        </w:rPr>
        <w:t xml:space="preserve"> </w:t>
      </w:r>
      <w:r>
        <w:rPr>
          <w:color w:val="000000"/>
          <w:shd w:val="clear" w:color="auto" w:fill="FFECCC"/>
        </w:rPr>
        <w:t>how</w:t>
      </w:r>
      <w:r>
        <w:rPr>
          <w:color w:val="000000"/>
          <w:spacing w:val="-4"/>
          <w:shd w:val="clear" w:color="auto" w:fill="FFECCC"/>
        </w:rPr>
        <w:t xml:space="preserve"> </w:t>
      </w:r>
      <w:r>
        <w:rPr>
          <w:color w:val="000000"/>
          <w:shd w:val="clear" w:color="auto" w:fill="FFECCC"/>
        </w:rPr>
        <w:t>to</w:t>
      </w:r>
      <w:r>
        <w:rPr>
          <w:color w:val="000000"/>
          <w:spacing w:val="-3"/>
          <w:shd w:val="clear" w:color="auto" w:fill="FFECCC"/>
        </w:rPr>
        <w:t xml:space="preserve"> </w:t>
      </w:r>
      <w:r>
        <w:rPr>
          <w:color w:val="000000"/>
          <w:shd w:val="clear" w:color="auto" w:fill="FFECCC"/>
        </w:rPr>
        <w:t>correct</w:t>
      </w:r>
      <w:r>
        <w:rPr>
          <w:color w:val="000000"/>
          <w:spacing w:val="-3"/>
          <w:shd w:val="clear" w:color="auto" w:fill="FFECCC"/>
        </w:rPr>
        <w:t xml:space="preserve"> </w:t>
      </w:r>
      <w:r>
        <w:rPr>
          <w:color w:val="000000"/>
          <w:shd w:val="clear" w:color="auto" w:fill="FFECCC"/>
        </w:rPr>
        <w:t>that,</w:t>
      </w:r>
      <w:r>
        <w:rPr>
          <w:color w:val="000000"/>
          <w:spacing w:val="-3"/>
          <w:shd w:val="clear" w:color="auto" w:fill="FFECCC"/>
        </w:rPr>
        <w:t xml:space="preserve"> </w:t>
      </w:r>
      <w:r>
        <w:rPr>
          <w:color w:val="000000"/>
          <w:shd w:val="clear" w:color="auto" w:fill="FFECCC"/>
        </w:rPr>
        <w:t>see</w:t>
      </w:r>
      <w:r>
        <w:rPr>
          <w:color w:val="000000"/>
          <w:spacing w:val="-2"/>
          <w:shd w:val="clear" w:color="auto" w:fill="FFECCC"/>
        </w:rPr>
        <w:t xml:space="preserve"> </w:t>
      </w:r>
      <w:r>
        <w:fldChar w:fldCharType="begin"/>
      </w:r>
      <w:r>
        <w:instrText xml:space="preserve"> HYPERLINK "https://docs.netgate.com/pfsense/en/latest/troubleshooting/installation.html" \h </w:instrText>
      </w:r>
      <w:r>
        <w:fldChar w:fldCharType="separate"/>
      </w:r>
      <w:r>
        <w:rPr>
          <w:color w:val="2980B8"/>
          <w:shd w:val="clear" w:color="auto" w:fill="FFECCC"/>
        </w:rPr>
        <w:t>Installer</w:t>
      </w:r>
      <w:r>
        <w:rPr>
          <w:color w:val="2980B8"/>
          <w:spacing w:val="-2"/>
          <w:shd w:val="clear" w:color="auto" w:fill="FFECCC"/>
        </w:rPr>
        <w:t xml:space="preserve"> </w:t>
      </w:r>
      <w:r>
        <w:rPr>
          <w:color w:val="2980B8"/>
          <w:shd w:val="clear" w:color="auto" w:fill="FFECCC"/>
        </w:rPr>
        <w:t>Network</w:t>
      </w:r>
      <w:r>
        <w:rPr>
          <w:color w:val="2980B8"/>
          <w:shd w:val="clear" w:color="auto" w:fill="FFECCC"/>
        </w:rPr>
        <w:fldChar w:fldCharType="end"/>
      </w:r>
      <w:r>
        <w:rPr>
          <w:color w:val="2980B8"/>
        </w:rPr>
        <w:t xml:space="preserve"> </w:t>
      </w:r>
      <w:r>
        <w:fldChar w:fldCharType="begin"/>
      </w:r>
      <w:r>
        <w:instrText xml:space="preserve"> HYPERLINK "https://docs.netgate.com/pfsense/en/latest/troubleshooting/installation.html" \h </w:instrText>
      </w:r>
      <w:r>
        <w:fldChar w:fldCharType="separate"/>
      </w:r>
      <w:r>
        <w:rPr>
          <w:color w:val="2980B8"/>
          <w:shd w:val="clear" w:color="auto" w:fill="FFECCC"/>
        </w:rPr>
        <w:t>Connectivity Problems</w:t>
      </w:r>
      <w:r>
        <w:rPr>
          <w:color w:val="2980B8"/>
          <w:shd w:val="clear" w:color="auto" w:fill="FFECCC"/>
        </w:rPr>
        <w:fldChar w:fldCharType="end"/>
      </w:r>
      <w:r>
        <w:rPr>
          <w:color w:val="000000"/>
          <w:shd w:val="clear" w:color="auto" w:fill="FFECCC"/>
        </w:rPr>
        <w:t>.</w:t>
      </w:r>
    </w:p>
    <w:p w14:paraId="0F2FB38F">
      <w:pPr>
        <w:pStyle w:val="10"/>
        <w:spacing w:before="88"/>
      </w:pPr>
    </w:p>
    <w:p w14:paraId="6F853D57">
      <w:pPr>
        <w:pStyle w:val="10"/>
        <w:spacing w:line="312" w:lineRule="auto"/>
        <w:ind w:left="295" w:right="308"/>
      </w:pPr>
      <w:r>
        <w:t>If the device does not have an active subscription for pfSense Plus software, one can be purchased at this time</w:t>
      </w:r>
      <w:r>
        <w:rPr>
          <w:spacing w:val="-7"/>
        </w:rPr>
        <w:t xml:space="preserve"> </w:t>
      </w:r>
      <w:r>
        <w:t>by</w:t>
      </w:r>
      <w:r>
        <w:rPr>
          <w:spacing w:val="-3"/>
        </w:rPr>
        <w:t xml:space="preserve"> </w:t>
      </w:r>
      <w:r>
        <w:t>visiting</w:t>
      </w:r>
      <w:r>
        <w:rPr>
          <w:spacing w:val="-6"/>
        </w:rPr>
        <w:t xml:space="preserve"> </w:t>
      </w:r>
      <w:r>
        <w:fldChar w:fldCharType="begin"/>
      </w:r>
      <w:r>
        <w:instrText xml:space="preserve"> HYPERLINK "https://www.netgate.com/purchase-plus" \h </w:instrText>
      </w:r>
      <w:r>
        <w:fldChar w:fldCharType="separate"/>
      </w:r>
      <w:r>
        <w:rPr>
          <w:color w:val="2980B8"/>
        </w:rPr>
        <w:t>https://www.netgate.com/purchase-plus</w:t>
      </w:r>
      <w:r>
        <w:rPr>
          <w:color w:val="2980B8"/>
        </w:rPr>
        <w:fldChar w:fldCharType="end"/>
      </w:r>
      <w:r>
        <w:rPr>
          <w:color w:val="2980B8"/>
          <w:spacing w:val="-2"/>
        </w:rPr>
        <w:t xml:space="preserve"> </w:t>
      </w:r>
      <w:r>
        <w:t>and</w:t>
      </w:r>
      <w:r>
        <w:rPr>
          <w:spacing w:val="-3"/>
        </w:rPr>
        <w:t xml:space="preserve"> </w:t>
      </w:r>
      <w:r>
        <w:t>entering</w:t>
      </w:r>
      <w:r>
        <w:rPr>
          <w:spacing w:val="-2"/>
        </w:rPr>
        <w:t xml:space="preserve"> </w:t>
      </w:r>
      <w:r>
        <w:t>the</w:t>
      </w:r>
      <w:r>
        <w:rPr>
          <w:spacing w:val="-4"/>
        </w:rPr>
        <w:t xml:space="preserve"> </w:t>
      </w:r>
      <w:r>
        <w:t>Netgate</w:t>
      </w:r>
      <w:r>
        <w:rPr>
          <w:spacing w:val="-2"/>
        </w:rPr>
        <w:t xml:space="preserve"> </w:t>
      </w:r>
      <w:r>
        <w:t>Device</w:t>
      </w:r>
      <w:r>
        <w:rPr>
          <w:spacing w:val="-1"/>
        </w:rPr>
        <w:t xml:space="preserve"> </w:t>
      </w:r>
      <w:r>
        <w:t>ID</w:t>
      </w:r>
      <w:r>
        <w:rPr>
          <w:spacing w:val="-2"/>
        </w:rPr>
        <w:t xml:space="preserve"> </w:t>
      </w:r>
      <w:r>
        <w:t>(NDI),</w:t>
      </w:r>
      <w:r>
        <w:rPr>
          <w:spacing w:val="-3"/>
        </w:rPr>
        <w:t xml:space="preserve"> </w:t>
      </w:r>
      <w:r>
        <w:t>which</w:t>
      </w:r>
      <w:r>
        <w:rPr>
          <w:spacing w:val="-2"/>
        </w:rPr>
        <w:t xml:space="preserve"> </w:t>
      </w:r>
      <w:r>
        <w:t>is listed on this screen of the installer as well.</w:t>
      </w:r>
    </w:p>
    <w:p w14:paraId="59460B7D">
      <w:pPr>
        <w:pStyle w:val="10"/>
        <w:spacing w:before="88"/>
      </w:pPr>
    </w:p>
    <w:p w14:paraId="5873A73E">
      <w:pPr>
        <w:pStyle w:val="10"/>
        <w:spacing w:line="312" w:lineRule="auto"/>
        <w:ind w:left="295"/>
      </w:pPr>
      <w:r>
        <w:t>After</w:t>
      </w:r>
      <w:r>
        <w:rPr>
          <w:spacing w:val="-2"/>
        </w:rPr>
        <w:t xml:space="preserve"> </w:t>
      </w:r>
      <w:r>
        <w:t>subscribing,</w:t>
      </w:r>
      <w:r>
        <w:rPr>
          <w:spacing w:val="-1"/>
        </w:rPr>
        <w:t xml:space="preserve"> </w:t>
      </w:r>
      <w:r>
        <w:t>choose</w:t>
      </w:r>
      <w:r>
        <w:rPr>
          <w:spacing w:val="-2"/>
        </w:rPr>
        <w:t xml:space="preserve"> </w:t>
      </w:r>
      <w:r>
        <w:t>the</w:t>
      </w:r>
      <w:r>
        <w:rPr>
          <w:spacing w:val="-4"/>
        </w:rPr>
        <w:t xml:space="preserve"> </w:t>
      </w:r>
      <w:r>
        <w:rPr>
          <w:b/>
        </w:rPr>
        <w:t>Retry</w:t>
      </w:r>
      <w:r>
        <w:rPr>
          <w:b/>
          <w:spacing w:val="-1"/>
        </w:rPr>
        <w:t xml:space="preserve"> </w:t>
      </w:r>
      <w:r>
        <w:rPr>
          <w:b/>
        </w:rPr>
        <w:t>Validation</w:t>
      </w:r>
      <w:r>
        <w:rPr>
          <w:b/>
          <w:spacing w:val="-5"/>
        </w:rPr>
        <w:t xml:space="preserve"> </w:t>
      </w:r>
      <w:r>
        <w:t>option</w:t>
      </w:r>
      <w:r>
        <w:rPr>
          <w:spacing w:val="-3"/>
        </w:rPr>
        <w:t xml:space="preserve"> </w:t>
      </w:r>
      <w:r>
        <w:t>to</w:t>
      </w:r>
      <w:r>
        <w:rPr>
          <w:spacing w:val="-3"/>
        </w:rPr>
        <w:t xml:space="preserve"> </w:t>
      </w:r>
      <w:r>
        <w:t>allow</w:t>
      </w:r>
      <w:r>
        <w:rPr>
          <w:spacing w:val="-4"/>
        </w:rPr>
        <w:t xml:space="preserve"> </w:t>
      </w:r>
      <w:r>
        <w:t>the</w:t>
      </w:r>
      <w:r>
        <w:rPr>
          <w:spacing w:val="-4"/>
        </w:rPr>
        <w:t xml:space="preserve"> </w:t>
      </w:r>
      <w:r>
        <w:t>installer</w:t>
      </w:r>
      <w:r>
        <w:rPr>
          <w:spacing w:val="-4"/>
        </w:rPr>
        <w:t xml:space="preserve"> </w:t>
      </w:r>
      <w:r>
        <w:t>to</w:t>
      </w:r>
      <w:r>
        <w:rPr>
          <w:spacing w:val="-3"/>
        </w:rPr>
        <w:t xml:space="preserve"> </w:t>
      </w:r>
      <w:r>
        <w:t>check</w:t>
      </w:r>
      <w:r>
        <w:rPr>
          <w:spacing w:val="-1"/>
        </w:rPr>
        <w:t xml:space="preserve"> </w:t>
      </w:r>
      <w:r>
        <w:t>the</w:t>
      </w:r>
      <w:r>
        <w:rPr>
          <w:spacing w:val="-4"/>
        </w:rPr>
        <w:t xml:space="preserve"> </w:t>
      </w:r>
      <w:r>
        <w:t>subscription</w:t>
      </w:r>
      <w:r>
        <w:rPr>
          <w:spacing w:val="-3"/>
        </w:rPr>
        <w:t xml:space="preserve"> </w:t>
      </w:r>
      <w:r>
        <w:t xml:space="preserve">status </w:t>
      </w:r>
      <w:r>
        <w:rPr>
          <w:spacing w:val="-2"/>
        </w:rPr>
        <w:t>again.</w:t>
      </w:r>
    </w:p>
    <w:p w14:paraId="4F1F9999">
      <w:pPr>
        <w:pStyle w:val="10"/>
        <w:spacing w:before="26"/>
        <w:rPr>
          <w:sz w:val="20"/>
        </w:rPr>
      </w:pPr>
      <w:r>
        <w:rPr>
          <w:sz w:val="20"/>
        </w:rPr>
        <w:drawing>
          <wp:anchor distT="0" distB="0" distL="0" distR="0" simplePos="0" relativeHeight="251715584" behindDoc="1" locked="0" layoutInCell="1" allowOverlap="1">
            <wp:simplePos x="0" y="0"/>
            <wp:positionH relativeFrom="page">
              <wp:posOffset>457200</wp:posOffset>
            </wp:positionH>
            <wp:positionV relativeFrom="paragraph">
              <wp:posOffset>177800</wp:posOffset>
            </wp:positionV>
            <wp:extent cx="5297805" cy="214312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93" cstate="print"/>
                    <a:stretch>
                      <a:fillRect/>
                    </a:stretch>
                  </pic:blipFill>
                  <pic:spPr>
                    <a:xfrm>
                      <a:off x="0" y="0"/>
                      <a:ext cx="5298111" cy="2143125"/>
                    </a:xfrm>
                    <a:prstGeom prst="rect">
                      <a:avLst/>
                    </a:prstGeom>
                  </pic:spPr>
                </pic:pic>
              </a:graphicData>
            </a:graphic>
          </wp:anchor>
        </w:drawing>
      </w:r>
    </w:p>
    <w:p w14:paraId="35382219">
      <w:pPr>
        <w:spacing w:before="66"/>
        <w:ind w:left="655" w:right="0" w:firstLine="0"/>
        <w:jc w:val="left"/>
        <w:rPr>
          <w:i/>
          <w:sz w:val="24"/>
        </w:rPr>
      </w:pPr>
      <w:r>
        <w:rPr>
          <w:i/>
          <w:sz w:val="24"/>
        </w:rPr>
        <w:t>Prompt</w:t>
      </w:r>
      <w:r>
        <w:rPr>
          <w:i/>
          <w:spacing w:val="-4"/>
          <w:sz w:val="24"/>
        </w:rPr>
        <w:t xml:space="preserve"> </w:t>
      </w:r>
      <w:r>
        <w:rPr>
          <w:i/>
          <w:sz w:val="24"/>
        </w:rPr>
        <w:t>displayed</w:t>
      </w:r>
      <w:r>
        <w:rPr>
          <w:i/>
          <w:spacing w:val="-1"/>
          <w:sz w:val="24"/>
        </w:rPr>
        <w:t xml:space="preserve"> </w:t>
      </w:r>
      <w:r>
        <w:rPr>
          <w:i/>
          <w:sz w:val="24"/>
        </w:rPr>
        <w:t>on</w:t>
      </w:r>
      <w:r>
        <w:rPr>
          <w:i/>
          <w:spacing w:val="-1"/>
          <w:sz w:val="24"/>
        </w:rPr>
        <w:t xml:space="preserve"> </w:t>
      </w:r>
      <w:r>
        <w:rPr>
          <w:i/>
          <w:sz w:val="24"/>
        </w:rPr>
        <w:t>systems</w:t>
      </w:r>
      <w:r>
        <w:rPr>
          <w:i/>
          <w:spacing w:val="1"/>
          <w:sz w:val="24"/>
        </w:rPr>
        <w:t xml:space="preserve"> </w:t>
      </w:r>
      <w:r>
        <w:rPr>
          <w:i/>
          <w:sz w:val="24"/>
        </w:rPr>
        <w:t>not</w:t>
      </w:r>
      <w:r>
        <w:rPr>
          <w:i/>
          <w:spacing w:val="-3"/>
          <w:sz w:val="24"/>
        </w:rPr>
        <w:t xml:space="preserve"> </w:t>
      </w:r>
      <w:r>
        <w:rPr>
          <w:i/>
          <w:sz w:val="24"/>
        </w:rPr>
        <w:t>yet</w:t>
      </w:r>
      <w:r>
        <w:rPr>
          <w:i/>
          <w:spacing w:val="1"/>
          <w:sz w:val="24"/>
        </w:rPr>
        <w:t xml:space="preserve"> </w:t>
      </w:r>
      <w:r>
        <w:rPr>
          <w:i/>
          <w:sz w:val="24"/>
        </w:rPr>
        <w:t>eligible</w:t>
      </w:r>
      <w:r>
        <w:rPr>
          <w:i/>
          <w:spacing w:val="-2"/>
          <w:sz w:val="24"/>
        </w:rPr>
        <w:t xml:space="preserve"> </w:t>
      </w:r>
      <w:r>
        <w:rPr>
          <w:i/>
          <w:sz w:val="24"/>
        </w:rPr>
        <w:t>to</w:t>
      </w:r>
      <w:r>
        <w:rPr>
          <w:i/>
          <w:spacing w:val="-4"/>
          <w:sz w:val="24"/>
        </w:rPr>
        <w:t xml:space="preserve"> </w:t>
      </w:r>
      <w:r>
        <w:rPr>
          <w:i/>
          <w:sz w:val="24"/>
        </w:rPr>
        <w:t>run</w:t>
      </w:r>
      <w:r>
        <w:rPr>
          <w:i/>
          <w:spacing w:val="1"/>
          <w:sz w:val="24"/>
        </w:rPr>
        <w:t xml:space="preserve"> </w:t>
      </w:r>
      <w:r>
        <w:rPr>
          <w:i/>
          <w:sz w:val="24"/>
        </w:rPr>
        <w:t>pfSense</w:t>
      </w:r>
      <w:r>
        <w:rPr>
          <w:i/>
          <w:spacing w:val="-2"/>
          <w:sz w:val="24"/>
        </w:rPr>
        <w:t xml:space="preserve"> </w:t>
      </w:r>
      <w:r>
        <w:rPr>
          <w:i/>
          <w:sz w:val="24"/>
        </w:rPr>
        <w:t>Plus</w:t>
      </w:r>
      <w:r>
        <w:rPr>
          <w:i/>
          <w:spacing w:val="-1"/>
          <w:sz w:val="24"/>
        </w:rPr>
        <w:t xml:space="preserve"> </w:t>
      </w:r>
      <w:r>
        <w:rPr>
          <w:i/>
          <w:spacing w:val="-2"/>
          <w:sz w:val="24"/>
        </w:rPr>
        <w:t>software</w:t>
      </w:r>
    </w:p>
    <w:p w14:paraId="3ECB0D50">
      <w:pPr>
        <w:pStyle w:val="10"/>
        <w:spacing w:before="168"/>
        <w:rPr>
          <w:i/>
        </w:rPr>
      </w:pPr>
    </w:p>
    <w:p w14:paraId="3976F620">
      <w:pPr>
        <w:pStyle w:val="10"/>
        <w:spacing w:line="312" w:lineRule="auto"/>
        <w:ind w:left="295"/>
      </w:pPr>
      <w:r>
        <w:t>Alternately, users</w:t>
      </w:r>
      <w:r>
        <w:rPr>
          <w:spacing w:val="-3"/>
        </w:rPr>
        <w:t xml:space="preserve"> </w:t>
      </w:r>
      <w:r>
        <w:t>can</w:t>
      </w:r>
      <w:r>
        <w:rPr>
          <w:spacing w:val="-1"/>
        </w:rPr>
        <w:t xml:space="preserve"> </w:t>
      </w:r>
      <w:r>
        <w:t>choose</w:t>
      </w:r>
      <w:r>
        <w:rPr>
          <w:spacing w:val="-2"/>
        </w:rPr>
        <w:t xml:space="preserve"> </w:t>
      </w:r>
      <w:r>
        <w:t>the</w:t>
      </w:r>
      <w:r>
        <w:rPr>
          <w:spacing w:val="-4"/>
        </w:rPr>
        <w:t xml:space="preserve"> </w:t>
      </w:r>
      <w:r>
        <w:rPr>
          <w:b/>
        </w:rPr>
        <w:t>Install</w:t>
      </w:r>
      <w:r>
        <w:rPr>
          <w:b/>
          <w:spacing w:val="-5"/>
        </w:rPr>
        <w:t xml:space="preserve"> </w:t>
      </w:r>
      <w:r>
        <w:rPr>
          <w:b/>
        </w:rPr>
        <w:t>CE</w:t>
      </w:r>
      <w:r>
        <w:rPr>
          <w:b/>
          <w:spacing w:val="-3"/>
        </w:rPr>
        <w:t xml:space="preserve"> </w:t>
      </w:r>
      <w:r>
        <w:t>option</w:t>
      </w:r>
      <w:r>
        <w:rPr>
          <w:spacing w:val="-6"/>
        </w:rPr>
        <w:t xml:space="preserve"> </w:t>
      </w:r>
      <w:r>
        <w:t>to</w:t>
      </w:r>
      <w:r>
        <w:rPr>
          <w:spacing w:val="-3"/>
        </w:rPr>
        <w:t xml:space="preserve"> </w:t>
      </w:r>
      <w:r>
        <w:t>install</w:t>
      </w:r>
      <w:r>
        <w:rPr>
          <w:spacing w:val="-3"/>
        </w:rPr>
        <w:t xml:space="preserve"> </w:t>
      </w:r>
      <w:r>
        <w:t>pfSense</w:t>
      </w:r>
      <w:r>
        <w:rPr>
          <w:spacing w:val="-4"/>
        </w:rPr>
        <w:t xml:space="preserve"> </w:t>
      </w:r>
      <w:r>
        <w:t>CE</w:t>
      </w:r>
      <w:r>
        <w:rPr>
          <w:spacing w:val="-4"/>
        </w:rPr>
        <w:t xml:space="preserve"> </w:t>
      </w:r>
      <w:r>
        <w:t>Software,</w:t>
      </w:r>
      <w:r>
        <w:rPr>
          <w:spacing w:val="-1"/>
        </w:rPr>
        <w:t xml:space="preserve"> </w:t>
      </w:r>
      <w:r>
        <w:t>and</w:t>
      </w:r>
      <w:r>
        <w:rPr>
          <w:spacing w:val="-3"/>
        </w:rPr>
        <w:t xml:space="preserve"> </w:t>
      </w:r>
      <w:r>
        <w:t>that</w:t>
      </w:r>
      <w:r>
        <w:rPr>
          <w:spacing w:val="-3"/>
        </w:rPr>
        <w:t xml:space="preserve"> </w:t>
      </w:r>
      <w:r>
        <w:t>installation</w:t>
      </w:r>
      <w:r>
        <w:rPr>
          <w:spacing w:val="-3"/>
        </w:rPr>
        <w:t xml:space="preserve"> </w:t>
      </w:r>
      <w:r>
        <w:t>can upgrade to pfSense Plus software later after completing the subscription process.</w:t>
      </w:r>
    </w:p>
    <w:p w14:paraId="4C18A727">
      <w:pPr>
        <w:pStyle w:val="10"/>
        <w:spacing w:before="5"/>
      </w:pPr>
    </w:p>
    <w:p w14:paraId="5FCC2C31">
      <w:pPr>
        <w:pStyle w:val="2"/>
        <w:rPr>
          <w:rFonts w:ascii="Segoe Print" w:hAnsi="Segoe Print"/>
          <w:sz w:val="21"/>
        </w:rPr>
      </w:pPr>
      <w:bookmarkStart w:id="18" w:name="File System and Partition Settings"/>
      <w:bookmarkEnd w:id="18"/>
      <w:r>
        <w:rPr>
          <w:rFonts w:ascii="Georgia" w:hAnsi="Georgia"/>
        </w:rPr>
        <w:t>File</w:t>
      </w:r>
      <w:r>
        <w:rPr>
          <w:rFonts w:ascii="Georgia" w:hAnsi="Georgia"/>
          <w:spacing w:val="-8"/>
        </w:rPr>
        <w:t xml:space="preserve"> </w:t>
      </w:r>
      <w:r>
        <w:rPr>
          <w:rFonts w:ascii="Georgia" w:hAnsi="Georgia"/>
        </w:rPr>
        <w:t>System</w:t>
      </w:r>
      <w:r>
        <w:rPr>
          <w:rFonts w:ascii="Georgia" w:hAnsi="Georgia"/>
          <w:spacing w:val="-5"/>
        </w:rPr>
        <w:t xml:space="preserve"> </w:t>
      </w:r>
      <w:r>
        <w:rPr>
          <w:rFonts w:ascii="Georgia" w:hAnsi="Georgia"/>
        </w:rPr>
        <w:t>and</w:t>
      </w:r>
      <w:r>
        <w:rPr>
          <w:rFonts w:ascii="Georgia" w:hAnsi="Georgia"/>
          <w:spacing w:val="-1"/>
        </w:rPr>
        <w:t xml:space="preserve"> </w:t>
      </w:r>
      <w:r>
        <w:rPr>
          <w:rFonts w:ascii="Georgia" w:hAnsi="Georgia"/>
        </w:rPr>
        <w:t>Partition</w:t>
      </w:r>
      <w:r>
        <w:rPr>
          <w:rFonts w:ascii="Georgia" w:hAnsi="Georgia"/>
          <w:spacing w:val="-4"/>
        </w:rPr>
        <w:t xml:space="preserve"> </w:t>
      </w:r>
      <w:r>
        <w:rPr>
          <w:rFonts w:ascii="Georgia" w:hAnsi="Georgia"/>
          <w:spacing w:val="-2"/>
        </w:rPr>
        <w:t>Settings</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4D925615">
      <w:pPr>
        <w:pStyle w:val="10"/>
        <w:spacing w:before="90" w:line="720" w:lineRule="exact"/>
        <w:ind w:left="295" w:right="1833"/>
      </w:pPr>
      <w:r>
        <w:t>After</w:t>
      </w:r>
      <w:r>
        <w:rPr>
          <w:spacing w:val="-2"/>
        </w:rPr>
        <w:t xml:space="preserve"> </w:t>
      </w:r>
      <w:r>
        <w:t>verifying</w:t>
      </w:r>
      <w:r>
        <w:rPr>
          <w:spacing w:val="-3"/>
        </w:rPr>
        <w:t xml:space="preserve"> </w:t>
      </w:r>
      <w:r>
        <w:t>the</w:t>
      </w:r>
      <w:r>
        <w:rPr>
          <w:spacing w:val="-2"/>
        </w:rPr>
        <w:t xml:space="preserve"> </w:t>
      </w:r>
      <w:r>
        <w:t>subscription,</w:t>
      </w:r>
      <w:r>
        <w:rPr>
          <w:spacing w:val="-5"/>
        </w:rPr>
        <w:t xml:space="preserve"> </w:t>
      </w:r>
      <w:r>
        <w:t>the</w:t>
      </w:r>
      <w:r>
        <w:rPr>
          <w:spacing w:val="-4"/>
        </w:rPr>
        <w:t xml:space="preserve"> </w:t>
      </w:r>
      <w:r>
        <w:t>next</w:t>
      </w:r>
      <w:r>
        <w:rPr>
          <w:spacing w:val="-4"/>
        </w:rPr>
        <w:t xml:space="preserve"> </w:t>
      </w:r>
      <w:r>
        <w:t>step</w:t>
      </w:r>
      <w:r>
        <w:rPr>
          <w:spacing w:val="-1"/>
        </w:rPr>
        <w:t xml:space="preserve"> </w:t>
      </w:r>
      <w:r>
        <w:t>is</w:t>
      </w:r>
      <w:r>
        <w:rPr>
          <w:spacing w:val="-5"/>
        </w:rPr>
        <w:t xml:space="preserve"> </w:t>
      </w:r>
      <w:r>
        <w:t>to</w:t>
      </w:r>
      <w:r>
        <w:rPr>
          <w:spacing w:val="-3"/>
        </w:rPr>
        <w:t xml:space="preserve"> </w:t>
      </w:r>
      <w:r>
        <w:t>choose</w:t>
      </w:r>
      <w:r>
        <w:rPr>
          <w:spacing w:val="-2"/>
        </w:rPr>
        <w:t xml:space="preserve"> </w:t>
      </w:r>
      <w:r>
        <w:t>the</w:t>
      </w:r>
      <w:r>
        <w:rPr>
          <w:spacing w:val="-4"/>
        </w:rPr>
        <w:t xml:space="preserve"> </w:t>
      </w:r>
      <w:r>
        <w:t>file</w:t>
      </w:r>
      <w:r>
        <w:rPr>
          <w:spacing w:val="-4"/>
        </w:rPr>
        <w:t xml:space="preserve"> </w:t>
      </w:r>
      <w:r>
        <w:t>system</w:t>
      </w:r>
      <w:r>
        <w:rPr>
          <w:spacing w:val="-1"/>
        </w:rPr>
        <w:t xml:space="preserve"> </w:t>
      </w:r>
      <w:r>
        <w:t>and</w:t>
      </w:r>
      <w:r>
        <w:rPr>
          <w:spacing w:val="-1"/>
        </w:rPr>
        <w:t xml:space="preserve"> </w:t>
      </w:r>
      <w:r>
        <w:t>partition</w:t>
      </w:r>
      <w:r>
        <w:rPr>
          <w:spacing w:val="-5"/>
        </w:rPr>
        <w:t xml:space="preserve"> </w:t>
      </w:r>
      <w:r>
        <w:t>type. The available options are:</w:t>
      </w:r>
    </w:p>
    <w:p w14:paraId="58E764EB">
      <w:pPr>
        <w:pStyle w:val="10"/>
        <w:spacing w:after="0" w:line="720" w:lineRule="exact"/>
        <w:sectPr>
          <w:headerReference r:id="rId31" w:type="default"/>
          <w:footerReference r:id="rId32"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53BC3079">
      <w:pPr>
        <w:pStyle w:val="10"/>
        <w:ind w:left="295"/>
        <w:rPr>
          <w:sz w:val="20"/>
        </w:rPr>
      </w:pPr>
      <w:r>
        <w:rPr>
          <w:sz w:val="20"/>
        </w:rPr>
        <mc:AlternateContent>
          <mc:Choice Requires="wpg">
            <w:drawing>
              <wp:inline distT="0" distB="0" distL="0" distR="0">
                <wp:extent cx="6645275" cy="241300"/>
                <wp:effectExtent l="0" t="0" r="0" b="6350"/>
                <wp:docPr id="182" name="Group 182"/>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83" name="Graphic 183"/>
                        <wps:cNvSpPr/>
                        <wps:spPr>
                          <a:xfrm>
                            <a:off x="0" y="27940"/>
                            <a:ext cx="6645909" cy="213360"/>
                          </a:xfrm>
                          <a:custGeom>
                            <a:avLst/>
                            <a:gdLst/>
                            <a:ahLst/>
                            <a:cxnLst/>
                            <a:rect l="l" t="t" r="r" b="b"/>
                            <a:pathLst>
                              <a:path w="6645909" h="213360">
                                <a:moveTo>
                                  <a:pt x="6645909" y="213359"/>
                                </a:moveTo>
                                <a:lnTo>
                                  <a:pt x="0" y="213359"/>
                                </a:lnTo>
                                <a:lnTo>
                                  <a:pt x="0" y="0"/>
                                </a:lnTo>
                                <a:lnTo>
                                  <a:pt x="6645909" y="0"/>
                                </a:lnTo>
                                <a:lnTo>
                                  <a:pt x="6645909" y="213359"/>
                                </a:lnTo>
                                <a:close/>
                              </a:path>
                            </a:pathLst>
                          </a:custGeom>
                          <a:solidFill>
                            <a:srgbClr val="E7F1F9"/>
                          </a:solidFill>
                        </wps:spPr>
                        <wps:bodyPr wrap="square" lIns="0" tIns="0" rIns="0" bIns="0" rtlCol="0">
                          <a:noAutofit/>
                        </wps:bodyPr>
                      </wps:wsp>
                      <wps:wsp>
                        <wps:cNvPr id="184" name="Graphic 184"/>
                        <wps:cNvSpPr/>
                        <wps:spPr>
                          <a:xfrm>
                            <a:off x="0" y="0"/>
                            <a:ext cx="6645909" cy="27940"/>
                          </a:xfrm>
                          <a:custGeom>
                            <a:avLst/>
                            <a:gdLst/>
                            <a:ahLst/>
                            <a:cxnLst/>
                            <a:rect l="l" t="t" r="r" b="b"/>
                            <a:pathLst>
                              <a:path w="6645909" h="27940">
                                <a:moveTo>
                                  <a:pt x="6645909" y="27432"/>
                                </a:moveTo>
                                <a:lnTo>
                                  <a:pt x="0" y="27432"/>
                                </a:lnTo>
                                <a:lnTo>
                                  <a:pt x="0" y="0"/>
                                </a:lnTo>
                                <a:lnTo>
                                  <a:pt x="6645909" y="0"/>
                                </a:lnTo>
                                <a:lnTo>
                                  <a:pt x="6645909" y="27432"/>
                                </a:lnTo>
                                <a:close/>
                              </a:path>
                            </a:pathLst>
                          </a:custGeom>
                          <a:solidFill>
                            <a:srgbClr val="6AAFDE"/>
                          </a:solidFill>
                        </wps:spPr>
                        <wps:bodyPr wrap="square" lIns="0" tIns="0" rIns="0" bIns="0" rtlCol="0">
                          <a:noAutofit/>
                        </wps:bodyPr>
                      </wps:wsp>
                      <wps:wsp>
                        <wps:cNvPr id="185" name="Textbox 185"/>
                        <wps:cNvSpPr txBox="1"/>
                        <wps:spPr>
                          <a:xfrm>
                            <a:off x="0" y="27432"/>
                            <a:ext cx="6645909" cy="213995"/>
                          </a:xfrm>
                          <a:prstGeom prst="rect">
                            <a:avLst/>
                          </a:prstGeom>
                        </wps:spPr>
                        <wps:txbx>
                          <w:txbxContent>
                            <w:p w14:paraId="551414FE">
                              <w:pPr>
                                <w:spacing w:before="81" w:line="255" w:lineRule="exact"/>
                                <w:ind w:left="0" w:right="0" w:firstLine="0"/>
                                <w:jc w:val="left"/>
                                <w:rPr>
                                  <w:rFonts w:ascii="Calibri"/>
                                  <w:b/>
                                  <w:sz w:val="21"/>
                                </w:rPr>
                              </w:pPr>
                              <w:r>
                                <w:rPr>
                                  <w:rFonts w:ascii="Calibri"/>
                                  <w:b/>
                                  <w:color w:val="2980B8"/>
                                  <w:sz w:val="21"/>
                                </w:rPr>
                                <w:t>File</w:t>
                              </w:r>
                              <w:r>
                                <w:rPr>
                                  <w:rFonts w:ascii="Calibri"/>
                                  <w:b/>
                                  <w:color w:val="2980B8"/>
                                  <w:spacing w:val="-4"/>
                                  <w:sz w:val="21"/>
                                </w:rPr>
                                <w:t xml:space="preserve"> </w:t>
                              </w:r>
                              <w:r>
                                <w:rPr>
                                  <w:rFonts w:ascii="Calibri"/>
                                  <w:b/>
                                  <w:color w:val="2980B8"/>
                                  <w:spacing w:val="-2"/>
                                  <w:sz w:val="21"/>
                                </w:rPr>
                                <w:t>System:</w:t>
                              </w:r>
                            </w:p>
                          </w:txbxContent>
                        </wps:txbx>
                        <wps:bodyPr wrap="square" lIns="0" tIns="0" rIns="0" bIns="0" rtlCol="0">
                          <a:noAutofit/>
                        </wps:bodyPr>
                      </wps:wsp>
                    </wpg:wgp>
                  </a:graphicData>
                </a:graphic>
              </wp:inline>
            </w:drawing>
          </mc:Choice>
          <mc:Fallback>
            <w:pict>
              <v:group id="_x0000_s1026" o:spid="_x0000_s1026" o:spt="203" style="height:19pt;width:523.25pt;" coordsize="6645909,241300" o:gfxdata="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SVq1INUAAAAF&#10;AQAADwAAAAAAAAABACAAAAAiAAAAZHJzL2Rvd25yZXYueG1sUEsBAhQAFAAAAAgAh07iQEXb+AwD&#10;AwAAywoAAA4AAAAAAAAAAQAgAAAAJAEAAGRycy9lMm9Eb2MueG1sUEsFBgAAAAAGAAYAWQEAAJkG&#10;AAAAAA==&#10;">
                <o:lock v:ext="edit" aspectratio="f"/>
                <v:shape id="Graphic 183" o:spid="_x0000_s1026" o:spt="100" style="position:absolute;left:0;top:27940;height:213360;width:6645909;" fillcolor="#E7F1F9" filled="t" stroked="f" coordsize="6645909,213360" o:gfxdata="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yp4y5AAAA3AAA&#10;AA8AAAAAAAAAAQAgAAAAIgAAAGRycy9kb3ducmV2LnhtbFBLAQIUABQAAAAIAIdO4kAzLwWeOwAA&#10;ADkAAAAQAAAAAAAAAAEAIAAAAAgBAABkcnMvc2hhcGV4bWwueG1sUEsFBgAAAAAGAAYAWwEAALID&#10;AAAAAA==&#10;" path="m6645909,213359l0,213359,0,0,6645909,0,6645909,213359xe">
                  <v:fill on="t" focussize="0,0"/>
                  <v:stroke on="f"/>
                  <v:imagedata o:title=""/>
                  <o:lock v:ext="edit" aspectratio="f"/>
                  <v:textbox inset="0mm,0mm,0mm,0mm"/>
                </v:shape>
                <v:shape id="Graphic 184" o:spid="_x0000_s1026" o:spt="100" style="position:absolute;left:0;top:0;height:27940;width:6645909;" fillcolor="#6AAFDE" filled="t" stroked="f" coordsize="6645909,27940" o:gfxdata="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dsMeLsAAADc&#10;AAAADwAAAAAAAAABACAAAAAiAAAAZHJzL2Rvd25yZXYueG1sUEsBAhQAFAAAAAgAh07iQDMvBZ47&#10;AAAAOQAAABAAAAAAAAAAAQAgAAAACgEAAGRycy9zaGFwZXhtbC54bWxQSwUGAAAAAAYABgBbAQAA&#10;tAMAAAAA&#10;" path="m6645909,27432l0,27432,0,0,6645909,0,6645909,27432xe">
                  <v:fill on="t" focussize="0,0"/>
                  <v:stroke on="f"/>
                  <v:imagedata o:title=""/>
                  <o:lock v:ext="edit" aspectratio="f"/>
                  <v:textbox inset="0mm,0mm,0mm,0mm"/>
                </v:shape>
                <v:shape id="Textbox 185" o:spid="_x0000_s1026" o:spt="202" type="#_x0000_t202" style="position:absolute;left:0;top:27432;height:213995;width:6645909;" filled="f" stroked="f" coordsize="21600,21600"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51414FE">
                        <w:pPr>
                          <w:spacing w:before="81" w:line="255" w:lineRule="exact"/>
                          <w:ind w:left="0" w:right="0" w:firstLine="0"/>
                          <w:jc w:val="left"/>
                          <w:rPr>
                            <w:rFonts w:ascii="Calibri"/>
                            <w:b/>
                            <w:sz w:val="21"/>
                          </w:rPr>
                        </w:pPr>
                        <w:r>
                          <w:rPr>
                            <w:rFonts w:ascii="Calibri"/>
                            <w:b/>
                            <w:color w:val="2980B8"/>
                            <w:sz w:val="21"/>
                          </w:rPr>
                          <w:t>File</w:t>
                        </w:r>
                        <w:r>
                          <w:rPr>
                            <w:rFonts w:ascii="Calibri"/>
                            <w:b/>
                            <w:color w:val="2980B8"/>
                            <w:spacing w:val="-4"/>
                            <w:sz w:val="21"/>
                          </w:rPr>
                          <w:t xml:space="preserve"> </w:t>
                        </w:r>
                        <w:r>
                          <w:rPr>
                            <w:rFonts w:ascii="Calibri"/>
                            <w:b/>
                            <w:color w:val="2980B8"/>
                            <w:spacing w:val="-2"/>
                            <w:sz w:val="21"/>
                          </w:rPr>
                          <w:t>System:</w:t>
                        </w:r>
                      </w:p>
                    </w:txbxContent>
                  </v:textbox>
                </v:shape>
                <w10:wrap type="none"/>
                <w10:anchorlock/>
              </v:group>
            </w:pict>
          </mc:Fallback>
        </mc:AlternateContent>
      </w:r>
    </w:p>
    <w:p w14:paraId="7F757631">
      <w:pPr>
        <w:pStyle w:val="10"/>
        <w:spacing w:before="48"/>
        <w:ind w:left="295"/>
      </w:pPr>
      <w:r>
        <w:t>The</w:t>
      </w:r>
      <w:r>
        <w:rPr>
          <w:spacing w:val="-5"/>
        </w:rPr>
        <w:t xml:space="preserve"> </w:t>
      </w:r>
      <w:r>
        <w:t>type of file</w:t>
      </w:r>
      <w:r>
        <w:rPr>
          <w:spacing w:val="-2"/>
        </w:rPr>
        <w:t xml:space="preserve"> </w:t>
      </w:r>
      <w:r>
        <w:t>system to</w:t>
      </w:r>
      <w:r>
        <w:rPr>
          <w:spacing w:val="-1"/>
        </w:rPr>
        <w:t xml:space="preserve"> </w:t>
      </w:r>
      <w:r>
        <w:t>use</w:t>
      </w:r>
      <w:r>
        <w:rPr>
          <w:spacing w:val="-2"/>
        </w:rPr>
        <w:t xml:space="preserve"> </w:t>
      </w:r>
      <w:r>
        <w:t>on</w:t>
      </w:r>
      <w:r>
        <w:rPr>
          <w:spacing w:val="-1"/>
        </w:rPr>
        <w:t xml:space="preserve"> </w:t>
      </w:r>
      <w:r>
        <w:t>the</w:t>
      </w:r>
      <w:r>
        <w:rPr>
          <w:spacing w:val="-2"/>
        </w:rPr>
        <w:t xml:space="preserve"> </w:t>
      </w:r>
      <w:r>
        <w:t>target</w:t>
      </w:r>
      <w:r>
        <w:rPr>
          <w:spacing w:val="-1"/>
        </w:rPr>
        <w:t xml:space="preserve"> </w:t>
      </w:r>
      <w:r>
        <w:rPr>
          <w:spacing w:val="-2"/>
        </w:rPr>
        <w:t>disk.</w:t>
      </w:r>
    </w:p>
    <w:p w14:paraId="5B4CAA67">
      <w:pPr>
        <w:pStyle w:val="10"/>
        <w:spacing w:before="7"/>
        <w:rPr>
          <w:sz w:val="13"/>
        </w:rPr>
      </w:pPr>
      <w:r>
        <w:rPr>
          <w:sz w:val="13"/>
        </w:rPr>
        <mc:AlternateContent>
          <mc:Choice Requires="wpg">
            <w:drawing>
              <wp:anchor distT="0" distB="0" distL="0" distR="0" simplePos="0" relativeHeight="251716608" behindDoc="1" locked="0" layoutInCell="1" allowOverlap="1">
                <wp:simplePos x="0" y="0"/>
                <wp:positionH relativeFrom="page">
                  <wp:posOffset>429260</wp:posOffset>
                </wp:positionH>
                <wp:positionV relativeFrom="paragraph">
                  <wp:posOffset>114300</wp:posOffset>
                </wp:positionV>
                <wp:extent cx="6673850" cy="219710"/>
                <wp:effectExtent l="0" t="0" r="0" b="0"/>
                <wp:wrapTopAndBottom/>
                <wp:docPr id="186" name="Group 186"/>
                <wp:cNvGraphicFramePr/>
                <a:graphic xmlns:a="http://schemas.openxmlformats.org/drawingml/2006/main">
                  <a:graphicData uri="http://schemas.microsoft.com/office/word/2010/wordprocessingGroup">
                    <wpg:wgp>
                      <wpg:cNvGrpSpPr/>
                      <wpg:grpSpPr>
                        <a:xfrm>
                          <a:off x="0" y="0"/>
                          <a:ext cx="6673850" cy="219710"/>
                          <a:chOff x="0" y="0"/>
                          <a:chExt cx="6673850" cy="219710"/>
                        </a:xfrm>
                      </wpg:grpSpPr>
                      <wps:wsp>
                        <wps:cNvPr id="187" name="Graphic 187"/>
                        <wps:cNvSpPr/>
                        <wps:spPr>
                          <a:xfrm>
                            <a:off x="27686" y="0"/>
                            <a:ext cx="6645909" cy="219710"/>
                          </a:xfrm>
                          <a:custGeom>
                            <a:avLst/>
                            <a:gdLst/>
                            <a:ahLst/>
                            <a:cxnLst/>
                            <a:rect l="l" t="t" r="r" b="b"/>
                            <a:pathLst>
                              <a:path w="6645909" h="219710">
                                <a:moveTo>
                                  <a:pt x="6645909" y="219710"/>
                                </a:moveTo>
                                <a:lnTo>
                                  <a:pt x="0" y="219710"/>
                                </a:lnTo>
                                <a:lnTo>
                                  <a:pt x="0" y="0"/>
                                </a:lnTo>
                                <a:lnTo>
                                  <a:pt x="6645909" y="0"/>
                                </a:lnTo>
                                <a:lnTo>
                                  <a:pt x="6645909" y="219710"/>
                                </a:lnTo>
                                <a:close/>
                              </a:path>
                            </a:pathLst>
                          </a:custGeom>
                          <a:solidFill>
                            <a:srgbClr val="EFEFEF"/>
                          </a:solidFill>
                        </wps:spPr>
                        <wps:bodyPr wrap="square" lIns="0" tIns="0" rIns="0" bIns="0" rtlCol="0">
                          <a:noAutofit/>
                        </wps:bodyPr>
                      </wps:wsp>
                      <wps:wsp>
                        <wps:cNvPr id="188" name="Graphic 188"/>
                        <wps:cNvSpPr/>
                        <wps:spPr>
                          <a:xfrm>
                            <a:off x="0" y="0"/>
                            <a:ext cx="271780" cy="219710"/>
                          </a:xfrm>
                          <a:custGeom>
                            <a:avLst/>
                            <a:gdLst/>
                            <a:ahLst/>
                            <a:cxnLst/>
                            <a:rect l="l" t="t" r="r" b="b"/>
                            <a:pathLst>
                              <a:path w="271780" h="219710">
                                <a:moveTo>
                                  <a:pt x="27432" y="0"/>
                                </a:moveTo>
                                <a:lnTo>
                                  <a:pt x="0" y="0"/>
                                </a:lnTo>
                                <a:lnTo>
                                  <a:pt x="0" y="219710"/>
                                </a:lnTo>
                                <a:lnTo>
                                  <a:pt x="27432" y="219710"/>
                                </a:lnTo>
                                <a:lnTo>
                                  <a:pt x="27432" y="0"/>
                                </a:lnTo>
                                <a:close/>
                              </a:path>
                              <a:path w="271780" h="219710">
                                <a:moveTo>
                                  <a:pt x="271272" y="635"/>
                                </a:moveTo>
                                <a:lnTo>
                                  <a:pt x="243840" y="635"/>
                                </a:lnTo>
                                <a:lnTo>
                                  <a:pt x="243840" y="28067"/>
                                </a:lnTo>
                                <a:lnTo>
                                  <a:pt x="243840" y="189865"/>
                                </a:lnTo>
                                <a:lnTo>
                                  <a:pt x="56007" y="189865"/>
                                </a:lnTo>
                                <a:lnTo>
                                  <a:pt x="56007" y="28067"/>
                                </a:lnTo>
                                <a:lnTo>
                                  <a:pt x="243840" y="28067"/>
                                </a:lnTo>
                                <a:lnTo>
                                  <a:pt x="243840" y="635"/>
                                </a:lnTo>
                                <a:lnTo>
                                  <a:pt x="56007" y="635"/>
                                </a:lnTo>
                                <a:lnTo>
                                  <a:pt x="28575" y="635"/>
                                </a:lnTo>
                                <a:lnTo>
                                  <a:pt x="28575" y="28067"/>
                                </a:lnTo>
                                <a:lnTo>
                                  <a:pt x="28575" y="189865"/>
                                </a:lnTo>
                                <a:lnTo>
                                  <a:pt x="28575" y="217297"/>
                                </a:lnTo>
                                <a:lnTo>
                                  <a:pt x="56007" y="217297"/>
                                </a:lnTo>
                                <a:lnTo>
                                  <a:pt x="243840" y="217297"/>
                                </a:lnTo>
                                <a:lnTo>
                                  <a:pt x="271272" y="217297"/>
                                </a:lnTo>
                                <a:lnTo>
                                  <a:pt x="271272" y="189865"/>
                                </a:lnTo>
                                <a:lnTo>
                                  <a:pt x="271272" y="28067"/>
                                </a:lnTo>
                                <a:lnTo>
                                  <a:pt x="271272" y="635"/>
                                </a:lnTo>
                                <a:close/>
                              </a:path>
                            </a:pathLst>
                          </a:custGeom>
                          <a:solidFill>
                            <a:srgbClr val="CCCCCC"/>
                          </a:solidFill>
                        </wps:spPr>
                        <wps:bodyPr wrap="square" lIns="0" tIns="0" rIns="0" bIns="0" rtlCol="0">
                          <a:noAutofit/>
                        </wps:bodyPr>
                      </wps:wsp>
                      <wps:wsp>
                        <wps:cNvPr id="189" name="Textbox 189"/>
                        <wps:cNvSpPr txBox="1"/>
                        <wps:spPr>
                          <a:xfrm>
                            <a:off x="273050" y="55911"/>
                            <a:ext cx="49530" cy="132715"/>
                          </a:xfrm>
                          <a:prstGeom prst="rect">
                            <a:avLst/>
                          </a:prstGeom>
                        </wps:spPr>
                        <wps:txbx>
                          <w:txbxContent>
                            <w:p w14:paraId="4A559F46">
                              <w:pPr>
                                <w:spacing w:before="0" w:line="209" w:lineRule="exact"/>
                                <w:ind w:left="0" w:right="0" w:firstLine="0"/>
                                <w:jc w:val="left"/>
                                <w:rPr>
                                  <w:rFonts w:ascii="Calibri"/>
                                  <w:b/>
                                  <w:sz w:val="21"/>
                                </w:rPr>
                              </w:pPr>
                              <w:r>
                                <w:rPr>
                                  <w:rFonts w:ascii="Calibri"/>
                                  <w:b/>
                                  <w:color w:val="545454"/>
                                  <w:spacing w:val="-10"/>
                                  <w:sz w:val="21"/>
                                </w:rPr>
                                <w:t>:</w:t>
                              </w:r>
                            </w:p>
                          </w:txbxContent>
                        </wps:txbx>
                        <wps:bodyPr wrap="square" lIns="0" tIns="0" rIns="0" bIns="0" rtlCol="0">
                          <a:noAutofit/>
                        </wps:bodyPr>
                      </wps:wsp>
                      <wps:wsp>
                        <wps:cNvPr id="190" name="Textbox 190"/>
                        <wps:cNvSpPr txBox="1"/>
                        <wps:spPr>
                          <a:xfrm>
                            <a:off x="56006" y="28067"/>
                            <a:ext cx="187960" cy="161925"/>
                          </a:xfrm>
                          <a:prstGeom prst="rect">
                            <a:avLst/>
                          </a:prstGeom>
                          <a:solidFill>
                            <a:srgbClr val="EFEFEF"/>
                          </a:solidFill>
                        </wps:spPr>
                        <wps:txbx>
                          <w:txbxContent>
                            <w:p w14:paraId="1CE0A462">
                              <w:pPr>
                                <w:spacing w:before="0" w:line="254" w:lineRule="exact"/>
                                <w:ind w:left="0" w:right="-15" w:firstLine="0"/>
                                <w:jc w:val="left"/>
                                <w:rPr>
                                  <w:rFonts w:ascii="Calibri"/>
                                  <w:b/>
                                  <w:color w:val="000000"/>
                                  <w:sz w:val="21"/>
                                </w:rPr>
                              </w:pPr>
                              <w:r>
                                <w:rPr>
                                  <w:rFonts w:ascii="Calibri"/>
                                  <w:b/>
                                  <w:color w:val="545454"/>
                                  <w:spacing w:val="-5"/>
                                  <w:sz w:val="21"/>
                                </w:rPr>
                                <w:t>ZFS</w:t>
                              </w:r>
                            </w:p>
                          </w:txbxContent>
                        </wps:txbx>
                        <wps:bodyPr wrap="square" lIns="0" tIns="0" rIns="0" bIns="0" rtlCol="0">
                          <a:noAutofit/>
                        </wps:bodyPr>
                      </wps:wsp>
                    </wpg:wgp>
                  </a:graphicData>
                </a:graphic>
              </wp:anchor>
            </w:drawing>
          </mc:Choice>
          <mc:Fallback>
            <w:pict>
              <v:group id="_x0000_s1026" o:spid="_x0000_s1026" o:spt="203" style="position:absolute;left:0pt;margin-left:33.8pt;margin-top:9pt;height:17.3pt;width:525.5pt;mso-position-horizontal-relative:page;mso-wrap-distance-bottom:0pt;mso-wrap-distance-top:0pt;z-index:-251599872;mso-width-relative:page;mso-height-relative:page;" coordsize="6673850,219710" o:gfxdata="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">
                <o:lock v:ext="edit" aspectratio="f"/>
                <v:shape id="Graphic 187" o:spid="_x0000_s1026" o:spt="100" style="position:absolute;left:27686;top:0;height:219710;width:6645909;" fillcolor="#EFEFEF" filled="t" stroked="f" coordsize="6645909,219710" o:gfxdata="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0h2FUtwAAANwAAAAP&#10;AAAAAAAAAAEAIAAAACIAAABkcnMvZG93bnJldi54bWxQSwECFAAUAAAACACHTuJAMy8FnjsAAAA5&#10;AAAAEAAAAAAAAAABACAAAAAGAQAAZHJzL3NoYXBleG1sLnhtbFBLBQYAAAAABgAGAFsBAACwAwAA&#10;AAA=&#10;" path="m6645909,219710l0,219710,0,0,6645909,0,6645909,219710xe">
                  <v:fill on="t" focussize="0,0"/>
                  <v:stroke on="f"/>
                  <v:imagedata o:title=""/>
                  <o:lock v:ext="edit" aspectratio="f"/>
                  <v:textbox inset="0mm,0mm,0mm,0mm"/>
                </v:shape>
                <v:shape id="Graphic 188" o:spid="_x0000_s1026" o:spt="100" style="position:absolute;left:0;top:0;height:219710;width:271780;" fillcolor="#CCCCCC" filled="t" stroked="f" coordsize="271780,219710" o:gfxdata="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JO2u/&#10;AAAA3AAAAA8AAAAAAAAAAQAgAAAAIgAAAGRycy9kb3ducmV2LnhtbFBLAQIUABQAAAAIAIdO4kAz&#10;LwWeOwAAADkAAAAQAAAAAAAAAAEAIAAAAA4BAABkcnMvc2hhcGV4bWwueG1sUEsFBgAAAAAGAAYA&#10;WwEAALgDAAAAAA==&#10;" path="m27432,0l0,0,0,219710,27432,219710,27432,0xem271272,635l243840,635,243840,28067,243840,189865,56007,189865,56007,28067,243840,28067,243840,635,56007,635,28575,635,28575,28067,28575,189865,28575,217297,56007,217297,243840,217297,271272,217297,271272,189865,271272,28067,271272,635xe">
                  <v:fill on="t" focussize="0,0"/>
                  <v:stroke on="f"/>
                  <v:imagedata o:title=""/>
                  <o:lock v:ext="edit" aspectratio="f"/>
                  <v:textbox inset="0mm,0mm,0mm,0mm"/>
                </v:shape>
                <v:shape id="Textbox 189" o:spid="_x0000_s1026" o:spt="202" type="#_x0000_t202" style="position:absolute;left:273050;top:55911;height:132715;width:49530;" filled="f" stroked="f" coordsize="21600,21600" o:gfxdata="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2n8p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A559F46">
                        <w:pPr>
                          <w:spacing w:before="0" w:line="209" w:lineRule="exact"/>
                          <w:ind w:left="0" w:right="0" w:firstLine="0"/>
                          <w:jc w:val="left"/>
                          <w:rPr>
                            <w:rFonts w:ascii="Calibri"/>
                            <w:b/>
                            <w:sz w:val="21"/>
                          </w:rPr>
                        </w:pPr>
                        <w:r>
                          <w:rPr>
                            <w:rFonts w:ascii="Calibri"/>
                            <w:b/>
                            <w:color w:val="545454"/>
                            <w:spacing w:val="-10"/>
                            <w:sz w:val="21"/>
                          </w:rPr>
                          <w:t>:</w:t>
                        </w:r>
                      </w:p>
                    </w:txbxContent>
                  </v:textbox>
                </v:shape>
                <v:shape id="Textbox 190" o:spid="_x0000_s1026" o:spt="202" type="#_x0000_t202" style="position:absolute;left:56006;top:28067;height:161925;width:187960;" fillcolor="#EFEFEF" filled="t" stroked="f" coordsize="21600,21600" o:gfxdata="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EccFvQAA&#10;ANw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CE0A462">
                        <w:pPr>
                          <w:spacing w:before="0" w:line="254" w:lineRule="exact"/>
                          <w:ind w:left="0" w:right="-15" w:firstLine="0"/>
                          <w:jc w:val="left"/>
                          <w:rPr>
                            <w:rFonts w:ascii="Calibri"/>
                            <w:b/>
                            <w:color w:val="000000"/>
                            <w:sz w:val="21"/>
                          </w:rPr>
                        </w:pPr>
                        <w:r>
                          <w:rPr>
                            <w:rFonts w:ascii="Calibri"/>
                            <w:b/>
                            <w:color w:val="545454"/>
                            <w:spacing w:val="-5"/>
                            <w:sz w:val="21"/>
                          </w:rPr>
                          <w:t>ZFS</w:t>
                        </w:r>
                      </w:p>
                    </w:txbxContent>
                  </v:textbox>
                </v:shape>
                <w10:wrap type="topAndBottom"/>
              </v:group>
            </w:pict>
          </mc:Fallback>
        </mc:AlternateContent>
      </w:r>
    </w:p>
    <w:p w14:paraId="0C5B04B2">
      <w:pPr>
        <w:pStyle w:val="10"/>
        <w:spacing w:before="82" w:line="312" w:lineRule="auto"/>
        <w:ind w:left="295"/>
      </w:pPr>
      <w:r>
        <w:t>A</w:t>
      </w:r>
      <w:r>
        <w:rPr>
          <w:spacing w:val="-3"/>
        </w:rPr>
        <w:t xml:space="preserve"> </w:t>
      </w:r>
      <w:r>
        <w:t>robust</w:t>
      </w:r>
      <w:r>
        <w:rPr>
          <w:spacing w:val="-3"/>
        </w:rPr>
        <w:t xml:space="preserve"> </w:t>
      </w:r>
      <w:r>
        <w:t>modern</w:t>
      </w:r>
      <w:r>
        <w:rPr>
          <w:spacing w:val="-3"/>
        </w:rPr>
        <w:t xml:space="preserve"> </w:t>
      </w:r>
      <w:r>
        <w:t>file</w:t>
      </w:r>
      <w:r>
        <w:rPr>
          <w:spacing w:val="-2"/>
        </w:rPr>
        <w:t xml:space="preserve"> </w:t>
      </w:r>
      <w:r>
        <w:t>system</w:t>
      </w:r>
      <w:r>
        <w:rPr>
          <w:spacing w:val="-3"/>
        </w:rPr>
        <w:t xml:space="preserve"> </w:t>
      </w:r>
      <w:r>
        <w:t>with</w:t>
      </w:r>
      <w:r>
        <w:rPr>
          <w:spacing w:val="-3"/>
        </w:rPr>
        <w:t xml:space="preserve"> </w:t>
      </w:r>
      <w:r>
        <w:t>many</w:t>
      </w:r>
      <w:r>
        <w:rPr>
          <w:spacing w:val="-3"/>
        </w:rPr>
        <w:t xml:space="preserve"> </w:t>
      </w:r>
      <w:r>
        <w:t>advanced</w:t>
      </w:r>
      <w:r>
        <w:rPr>
          <w:spacing w:val="-1"/>
        </w:rPr>
        <w:t xml:space="preserve"> </w:t>
      </w:r>
      <w:r>
        <w:t>features,</w:t>
      </w:r>
      <w:r>
        <w:rPr>
          <w:spacing w:val="-3"/>
        </w:rPr>
        <w:t xml:space="preserve"> </w:t>
      </w:r>
      <w:r>
        <w:t>such</w:t>
      </w:r>
      <w:r>
        <w:rPr>
          <w:spacing w:val="-1"/>
        </w:rPr>
        <w:t xml:space="preserve"> </w:t>
      </w:r>
      <w:r>
        <w:t>as</w:t>
      </w:r>
      <w:r>
        <w:rPr>
          <w:spacing w:val="-3"/>
        </w:rPr>
        <w:t xml:space="preserve"> </w:t>
      </w:r>
      <w:r>
        <w:t>boot</w:t>
      </w:r>
      <w:r>
        <w:rPr>
          <w:spacing w:val="-3"/>
        </w:rPr>
        <w:t xml:space="preserve"> </w:t>
      </w:r>
      <w:r>
        <w:t>environments,</w:t>
      </w:r>
      <w:r>
        <w:rPr>
          <w:spacing w:val="-3"/>
        </w:rPr>
        <w:t xml:space="preserve"> </w:t>
      </w:r>
      <w:r>
        <w:t>but</w:t>
      </w:r>
      <w:r>
        <w:rPr>
          <w:spacing w:val="-3"/>
        </w:rPr>
        <w:t xml:space="preserve"> </w:t>
      </w:r>
      <w:r>
        <w:t>it</w:t>
      </w:r>
      <w:r>
        <w:rPr>
          <w:spacing w:val="-3"/>
        </w:rPr>
        <w:t xml:space="preserve"> </w:t>
      </w:r>
      <w:r>
        <w:t>uses</w:t>
      </w:r>
      <w:r>
        <w:rPr>
          <w:spacing w:val="-3"/>
        </w:rPr>
        <w:t xml:space="preserve"> </w:t>
      </w:r>
      <w:r>
        <w:t>a</w:t>
      </w:r>
      <w:r>
        <w:rPr>
          <w:spacing w:val="-3"/>
        </w:rPr>
        <w:t xml:space="preserve"> </w:t>
      </w:r>
      <w:r>
        <w:t>lot</w:t>
      </w:r>
      <w:r>
        <w:rPr>
          <w:spacing w:val="-3"/>
        </w:rPr>
        <w:t xml:space="preserve"> </w:t>
      </w:r>
      <w:r>
        <w:t>more resources. Even so, this is the default and best practice choice for nearly all cases.</w:t>
      </w:r>
    </w:p>
    <w:p w14:paraId="0D46B116">
      <w:pPr>
        <w:pStyle w:val="10"/>
        <w:spacing w:before="75"/>
      </w:pPr>
    </w:p>
    <w:p w14:paraId="4B085957">
      <w:pPr>
        <w:pStyle w:val="10"/>
        <w:spacing w:line="312" w:lineRule="auto"/>
        <w:ind w:left="295" w:right="411"/>
      </w:pPr>
      <w:r>
        <mc:AlternateContent>
          <mc:Choice Requires="wpg">
            <w:drawing>
              <wp:anchor distT="0" distB="0" distL="0" distR="0" simplePos="0" relativeHeight="251687936" behindDoc="1" locked="0" layoutInCell="1" allowOverlap="1">
                <wp:simplePos x="0" y="0"/>
                <wp:positionH relativeFrom="page">
                  <wp:posOffset>429260</wp:posOffset>
                </wp:positionH>
                <wp:positionV relativeFrom="paragraph">
                  <wp:posOffset>-273050</wp:posOffset>
                </wp:positionV>
                <wp:extent cx="6673850" cy="220345"/>
                <wp:effectExtent l="0" t="0" r="0" b="0"/>
                <wp:wrapNone/>
                <wp:docPr id="191" name="Group 191"/>
                <wp:cNvGraphicFramePr/>
                <a:graphic xmlns:a="http://schemas.openxmlformats.org/drawingml/2006/main">
                  <a:graphicData uri="http://schemas.microsoft.com/office/word/2010/wordprocessingGroup">
                    <wpg:wgp>
                      <wpg:cNvGrpSpPr/>
                      <wpg:grpSpPr>
                        <a:xfrm>
                          <a:off x="0" y="0"/>
                          <a:ext cx="6673850" cy="220345"/>
                          <a:chOff x="0" y="0"/>
                          <a:chExt cx="6673850" cy="220345"/>
                        </a:xfrm>
                      </wpg:grpSpPr>
                      <wps:wsp>
                        <wps:cNvPr id="192" name="Graphic 192"/>
                        <wps:cNvSpPr/>
                        <wps:spPr>
                          <a:xfrm>
                            <a:off x="27686" y="0"/>
                            <a:ext cx="6645909" cy="220345"/>
                          </a:xfrm>
                          <a:custGeom>
                            <a:avLst/>
                            <a:gdLst/>
                            <a:ahLst/>
                            <a:cxnLst/>
                            <a:rect l="l" t="t" r="r" b="b"/>
                            <a:pathLst>
                              <a:path w="6645909" h="220345">
                                <a:moveTo>
                                  <a:pt x="6645909" y="220344"/>
                                </a:moveTo>
                                <a:lnTo>
                                  <a:pt x="0" y="220344"/>
                                </a:lnTo>
                                <a:lnTo>
                                  <a:pt x="0" y="0"/>
                                </a:lnTo>
                                <a:lnTo>
                                  <a:pt x="6645909" y="0"/>
                                </a:lnTo>
                                <a:lnTo>
                                  <a:pt x="6645909" y="220344"/>
                                </a:lnTo>
                                <a:close/>
                              </a:path>
                            </a:pathLst>
                          </a:custGeom>
                          <a:solidFill>
                            <a:srgbClr val="EFEFEF"/>
                          </a:solidFill>
                        </wps:spPr>
                        <wps:bodyPr wrap="square" lIns="0" tIns="0" rIns="0" bIns="0" rtlCol="0">
                          <a:noAutofit/>
                        </wps:bodyPr>
                      </wps:wsp>
                      <wps:wsp>
                        <wps:cNvPr id="193" name="Graphic 193"/>
                        <wps:cNvSpPr/>
                        <wps:spPr>
                          <a:xfrm>
                            <a:off x="0" y="0"/>
                            <a:ext cx="294640" cy="219710"/>
                          </a:xfrm>
                          <a:custGeom>
                            <a:avLst/>
                            <a:gdLst/>
                            <a:ahLst/>
                            <a:cxnLst/>
                            <a:rect l="l" t="t" r="r" b="b"/>
                            <a:pathLst>
                              <a:path w="294640" h="219710">
                                <a:moveTo>
                                  <a:pt x="27432" y="0"/>
                                </a:moveTo>
                                <a:lnTo>
                                  <a:pt x="0" y="0"/>
                                </a:lnTo>
                                <a:lnTo>
                                  <a:pt x="0" y="219710"/>
                                </a:lnTo>
                                <a:lnTo>
                                  <a:pt x="27432" y="219710"/>
                                </a:lnTo>
                                <a:lnTo>
                                  <a:pt x="27432" y="0"/>
                                </a:lnTo>
                                <a:close/>
                              </a:path>
                              <a:path w="294640" h="219710">
                                <a:moveTo>
                                  <a:pt x="294132" y="635"/>
                                </a:moveTo>
                                <a:lnTo>
                                  <a:pt x="266700" y="635"/>
                                </a:lnTo>
                                <a:lnTo>
                                  <a:pt x="266700" y="28067"/>
                                </a:lnTo>
                                <a:lnTo>
                                  <a:pt x="266700" y="191135"/>
                                </a:lnTo>
                                <a:lnTo>
                                  <a:pt x="56007" y="191135"/>
                                </a:lnTo>
                                <a:lnTo>
                                  <a:pt x="56007" y="28067"/>
                                </a:lnTo>
                                <a:lnTo>
                                  <a:pt x="266700" y="28067"/>
                                </a:lnTo>
                                <a:lnTo>
                                  <a:pt x="266700" y="635"/>
                                </a:lnTo>
                                <a:lnTo>
                                  <a:pt x="56007" y="635"/>
                                </a:lnTo>
                                <a:lnTo>
                                  <a:pt x="28575" y="635"/>
                                </a:lnTo>
                                <a:lnTo>
                                  <a:pt x="28575" y="28067"/>
                                </a:lnTo>
                                <a:lnTo>
                                  <a:pt x="28575" y="191135"/>
                                </a:lnTo>
                                <a:lnTo>
                                  <a:pt x="28575" y="218567"/>
                                </a:lnTo>
                                <a:lnTo>
                                  <a:pt x="56007" y="218567"/>
                                </a:lnTo>
                                <a:lnTo>
                                  <a:pt x="266700" y="218567"/>
                                </a:lnTo>
                                <a:lnTo>
                                  <a:pt x="294132" y="218567"/>
                                </a:lnTo>
                                <a:lnTo>
                                  <a:pt x="294132" y="191135"/>
                                </a:lnTo>
                                <a:lnTo>
                                  <a:pt x="294132" y="28067"/>
                                </a:lnTo>
                                <a:lnTo>
                                  <a:pt x="294132" y="635"/>
                                </a:lnTo>
                                <a:close/>
                              </a:path>
                            </a:pathLst>
                          </a:custGeom>
                          <a:solidFill>
                            <a:srgbClr val="CCCCCC"/>
                          </a:solidFill>
                        </wps:spPr>
                        <wps:bodyPr wrap="square" lIns="0" tIns="0" rIns="0" bIns="0" rtlCol="0">
                          <a:noAutofit/>
                        </wps:bodyPr>
                      </wps:wsp>
                      <wps:wsp>
                        <wps:cNvPr id="194" name="Textbox 194"/>
                        <wps:cNvSpPr txBox="1"/>
                        <wps:spPr>
                          <a:xfrm>
                            <a:off x="295909" y="55657"/>
                            <a:ext cx="49530" cy="132715"/>
                          </a:xfrm>
                          <a:prstGeom prst="rect">
                            <a:avLst/>
                          </a:prstGeom>
                        </wps:spPr>
                        <wps:txbx>
                          <w:txbxContent>
                            <w:p w14:paraId="37A4F580">
                              <w:pPr>
                                <w:spacing w:before="0" w:line="209" w:lineRule="exact"/>
                                <w:ind w:left="0" w:right="0" w:firstLine="0"/>
                                <w:jc w:val="left"/>
                                <w:rPr>
                                  <w:rFonts w:ascii="Calibri"/>
                                  <w:b/>
                                  <w:sz w:val="21"/>
                                </w:rPr>
                              </w:pPr>
                              <w:r>
                                <w:rPr>
                                  <w:rFonts w:ascii="Calibri"/>
                                  <w:b/>
                                  <w:color w:val="545454"/>
                                  <w:spacing w:val="-10"/>
                                  <w:sz w:val="21"/>
                                </w:rPr>
                                <w:t>:</w:t>
                              </w:r>
                            </w:p>
                          </w:txbxContent>
                        </wps:txbx>
                        <wps:bodyPr wrap="square" lIns="0" tIns="0" rIns="0" bIns="0" rtlCol="0">
                          <a:noAutofit/>
                        </wps:bodyPr>
                      </wps:wsp>
                      <wps:wsp>
                        <wps:cNvPr id="195" name="Textbox 195"/>
                        <wps:cNvSpPr txBox="1"/>
                        <wps:spPr>
                          <a:xfrm>
                            <a:off x="56006" y="28067"/>
                            <a:ext cx="210820" cy="163195"/>
                          </a:xfrm>
                          <a:prstGeom prst="rect">
                            <a:avLst/>
                          </a:prstGeom>
                          <a:solidFill>
                            <a:srgbClr val="EFEFEF"/>
                          </a:solidFill>
                        </wps:spPr>
                        <wps:txbx>
                          <w:txbxContent>
                            <w:p w14:paraId="417B9AC2">
                              <w:pPr>
                                <w:spacing w:before="0"/>
                                <w:ind w:left="0" w:right="-15" w:firstLine="0"/>
                                <w:jc w:val="left"/>
                                <w:rPr>
                                  <w:rFonts w:ascii="Calibri"/>
                                  <w:b/>
                                  <w:color w:val="000000"/>
                                  <w:sz w:val="21"/>
                                </w:rPr>
                              </w:pPr>
                              <w:r>
                                <w:rPr>
                                  <w:rFonts w:ascii="Calibri"/>
                                  <w:b/>
                                  <w:color w:val="545454"/>
                                  <w:spacing w:val="-5"/>
                                  <w:sz w:val="21"/>
                                </w:rPr>
                                <w:t>UFS</w:t>
                              </w:r>
                            </w:p>
                          </w:txbxContent>
                        </wps:txbx>
                        <wps:bodyPr wrap="square" lIns="0" tIns="0" rIns="0" bIns="0" rtlCol="0">
                          <a:noAutofit/>
                        </wps:bodyPr>
                      </wps:wsp>
                    </wpg:wgp>
                  </a:graphicData>
                </a:graphic>
              </wp:anchor>
            </w:drawing>
          </mc:Choice>
          <mc:Fallback>
            <w:pict>
              <v:group id="_x0000_s1026" o:spid="_x0000_s1026" o:spt="203" style="position:absolute;left:0pt;margin-left:33.8pt;margin-top:-21.5pt;height:17.35pt;width:525.5pt;mso-position-horizontal-relative:page;z-index:-251628544;mso-width-relative:page;mso-height-relative:page;" coordsize="6673850,220345" o:gfxdata="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">
                <o:lock v:ext="edit" aspectratio="f"/>
                <v:shape id="Graphic 192" o:spid="_x0000_s1026" o:spt="100" style="position:absolute;left:27686;top:0;height:220345;width:6645909;" fillcolor="#EFEFEF" filled="t" stroked="f" coordsize="6645909,220345" o:gfxdata="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IdCi8AAAA&#10;3AAAAA8AAAAAAAAAAQAgAAAAIgAAAGRycy9kb3ducmV2LnhtbFBLAQIUABQAAAAIAIdO4kAzLwWe&#10;OwAAADkAAAAQAAAAAAAAAAEAIAAAAAsBAABkcnMvc2hhcGV4bWwueG1sUEsFBgAAAAAGAAYAWwEA&#10;ALUDAAAAAA==&#10;" path="m6645909,220344l0,220344,0,0,6645909,0,6645909,220344xe">
                  <v:fill on="t" focussize="0,0"/>
                  <v:stroke on="f"/>
                  <v:imagedata o:title=""/>
                  <o:lock v:ext="edit" aspectratio="f"/>
                  <v:textbox inset="0mm,0mm,0mm,0mm"/>
                </v:shape>
                <v:shape id="Graphic 193" o:spid="_x0000_s1026" o:spt="100" style="position:absolute;left:0;top:0;height:219710;width:294640;" fillcolor="#CCCCCC" filled="t" stroked="f" coordsize="294640,219710" o:gfxdata="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oN7NrgAAADcAAAA&#10;DwAAAAAAAAABACAAAAAiAAAAZHJzL2Rvd25yZXYueG1sUEsBAhQAFAAAAAgAh07iQDMvBZ47AAAA&#10;OQAAABAAAAAAAAAAAQAgAAAABwEAAGRycy9zaGFwZXhtbC54bWxQSwUGAAAAAAYABgBbAQAAsQMA&#10;AAAA&#10;" path="m27432,0l0,0,0,219710,27432,219710,27432,0xem294132,635l266700,635,266700,28067,266700,191135,56007,191135,56007,28067,266700,28067,266700,635,56007,635,28575,635,28575,28067,28575,191135,28575,218567,56007,218567,266700,218567,294132,218567,294132,191135,294132,28067,294132,635xe">
                  <v:fill on="t" focussize="0,0"/>
                  <v:stroke on="f"/>
                  <v:imagedata o:title=""/>
                  <o:lock v:ext="edit" aspectratio="f"/>
                  <v:textbox inset="0mm,0mm,0mm,0mm"/>
                </v:shape>
                <v:shape id="Textbox 194" o:spid="_x0000_s1026" o:spt="202" type="#_x0000_t202" style="position:absolute;left:295909;top:55657;height:132715;width:49530;" filled="f" stroked="f" coordsize="21600,21600" o:gfxdata="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xxe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A4F580">
                        <w:pPr>
                          <w:spacing w:before="0" w:line="209" w:lineRule="exact"/>
                          <w:ind w:left="0" w:right="0" w:firstLine="0"/>
                          <w:jc w:val="left"/>
                          <w:rPr>
                            <w:rFonts w:ascii="Calibri"/>
                            <w:b/>
                            <w:sz w:val="21"/>
                          </w:rPr>
                        </w:pPr>
                        <w:r>
                          <w:rPr>
                            <w:rFonts w:ascii="Calibri"/>
                            <w:b/>
                            <w:color w:val="545454"/>
                            <w:spacing w:val="-10"/>
                            <w:sz w:val="21"/>
                          </w:rPr>
                          <w:t>:</w:t>
                        </w:r>
                      </w:p>
                    </w:txbxContent>
                  </v:textbox>
                </v:shape>
                <v:shape id="Textbox 195" o:spid="_x0000_s1026" o:spt="202" type="#_x0000_t202" style="position:absolute;left:56006;top:28067;height:163195;width:210820;" fillcolor="#EFEFEF" filled="t" stroked="f" coordsize="21600,21600" o:gfxdata="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ZmSdvQAA&#10;ANw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17B9AC2">
                        <w:pPr>
                          <w:spacing w:before="0"/>
                          <w:ind w:left="0" w:right="-15" w:firstLine="0"/>
                          <w:jc w:val="left"/>
                          <w:rPr>
                            <w:rFonts w:ascii="Calibri"/>
                            <w:b/>
                            <w:color w:val="000000"/>
                            <w:sz w:val="21"/>
                          </w:rPr>
                        </w:pPr>
                        <w:r>
                          <w:rPr>
                            <w:rFonts w:ascii="Calibri"/>
                            <w:b/>
                            <w:color w:val="545454"/>
                            <w:spacing w:val="-5"/>
                            <w:sz w:val="21"/>
                          </w:rPr>
                          <w:t>UFS</w:t>
                        </w:r>
                      </w:p>
                    </w:txbxContent>
                  </v:textbox>
                </v:shape>
              </v:group>
            </w:pict>
          </mc:Fallback>
        </mc:AlternateContent>
      </w:r>
      <w:r>
        <mc:AlternateContent>
          <mc:Choice Requires="wpg">
            <w:drawing>
              <wp:anchor distT="0" distB="0" distL="0" distR="0" simplePos="0" relativeHeight="251660288" behindDoc="0" locked="0" layoutInCell="1" allowOverlap="1">
                <wp:simplePos x="0" y="0"/>
                <wp:positionH relativeFrom="page">
                  <wp:posOffset>457200</wp:posOffset>
                </wp:positionH>
                <wp:positionV relativeFrom="paragraph">
                  <wp:posOffset>404495</wp:posOffset>
                </wp:positionV>
                <wp:extent cx="6645910" cy="241300"/>
                <wp:effectExtent l="0" t="0" r="0" b="0"/>
                <wp:wrapNone/>
                <wp:docPr id="196" name="Group 196"/>
                <wp:cNvGraphicFramePr/>
                <a:graphic xmlns:a="http://schemas.openxmlformats.org/drawingml/2006/main">
                  <a:graphicData uri="http://schemas.microsoft.com/office/word/2010/wordprocessingGroup">
                    <wpg:wgp>
                      <wpg:cNvGrpSpPr/>
                      <wpg:grpSpPr>
                        <a:xfrm>
                          <a:off x="0" y="0"/>
                          <a:ext cx="6645909" cy="241300"/>
                          <a:chOff x="0" y="0"/>
                          <a:chExt cx="6645909" cy="241300"/>
                        </a:xfrm>
                      </wpg:grpSpPr>
                      <wps:wsp>
                        <wps:cNvPr id="197" name="Graphic 197"/>
                        <wps:cNvSpPr/>
                        <wps:spPr>
                          <a:xfrm>
                            <a:off x="0" y="27940"/>
                            <a:ext cx="6645909" cy="213360"/>
                          </a:xfrm>
                          <a:custGeom>
                            <a:avLst/>
                            <a:gdLst/>
                            <a:ahLst/>
                            <a:cxnLst/>
                            <a:rect l="l" t="t" r="r" b="b"/>
                            <a:pathLst>
                              <a:path w="6645909" h="213360">
                                <a:moveTo>
                                  <a:pt x="6645909" y="213360"/>
                                </a:moveTo>
                                <a:lnTo>
                                  <a:pt x="0" y="213360"/>
                                </a:lnTo>
                                <a:lnTo>
                                  <a:pt x="0" y="0"/>
                                </a:lnTo>
                                <a:lnTo>
                                  <a:pt x="6645909" y="0"/>
                                </a:lnTo>
                                <a:lnTo>
                                  <a:pt x="6645909" y="213360"/>
                                </a:lnTo>
                                <a:close/>
                              </a:path>
                            </a:pathLst>
                          </a:custGeom>
                          <a:solidFill>
                            <a:srgbClr val="E7F1F9"/>
                          </a:solidFill>
                        </wps:spPr>
                        <wps:bodyPr wrap="square" lIns="0" tIns="0" rIns="0" bIns="0" rtlCol="0">
                          <a:noAutofit/>
                        </wps:bodyPr>
                      </wps:wsp>
                      <wps:wsp>
                        <wps:cNvPr id="198" name="Graphic 198"/>
                        <wps:cNvSpPr/>
                        <wps:spPr>
                          <a:xfrm>
                            <a:off x="0" y="0"/>
                            <a:ext cx="6645909" cy="27940"/>
                          </a:xfrm>
                          <a:custGeom>
                            <a:avLst/>
                            <a:gdLst/>
                            <a:ahLst/>
                            <a:cxnLst/>
                            <a:rect l="l" t="t" r="r" b="b"/>
                            <a:pathLst>
                              <a:path w="6645909" h="27940">
                                <a:moveTo>
                                  <a:pt x="6645909" y="27431"/>
                                </a:moveTo>
                                <a:lnTo>
                                  <a:pt x="0" y="27431"/>
                                </a:lnTo>
                                <a:lnTo>
                                  <a:pt x="0" y="0"/>
                                </a:lnTo>
                                <a:lnTo>
                                  <a:pt x="6645909" y="0"/>
                                </a:lnTo>
                                <a:lnTo>
                                  <a:pt x="6645909" y="27431"/>
                                </a:lnTo>
                                <a:close/>
                              </a:path>
                            </a:pathLst>
                          </a:custGeom>
                          <a:solidFill>
                            <a:srgbClr val="6AAFDE"/>
                          </a:solidFill>
                        </wps:spPr>
                        <wps:bodyPr wrap="square" lIns="0" tIns="0" rIns="0" bIns="0" rtlCol="0">
                          <a:noAutofit/>
                        </wps:bodyPr>
                      </wps:wsp>
                      <wps:wsp>
                        <wps:cNvPr id="199" name="Textbox 199"/>
                        <wps:cNvSpPr txBox="1"/>
                        <wps:spPr>
                          <a:xfrm>
                            <a:off x="0" y="27432"/>
                            <a:ext cx="6645909" cy="213995"/>
                          </a:xfrm>
                          <a:prstGeom prst="rect">
                            <a:avLst/>
                          </a:prstGeom>
                        </wps:spPr>
                        <wps:txbx>
                          <w:txbxContent>
                            <w:p w14:paraId="3CB9ADC6">
                              <w:pPr>
                                <w:spacing w:before="80"/>
                                <w:ind w:left="0" w:right="0" w:firstLine="0"/>
                                <w:jc w:val="left"/>
                                <w:rPr>
                                  <w:rFonts w:ascii="Calibri"/>
                                  <w:b/>
                                  <w:sz w:val="21"/>
                                </w:rPr>
                              </w:pPr>
                              <w:r>
                                <w:rPr>
                                  <w:rFonts w:ascii="Calibri"/>
                                  <w:b/>
                                  <w:color w:val="2980B8"/>
                                  <w:sz w:val="21"/>
                                </w:rPr>
                                <w:t>Partition</w:t>
                              </w:r>
                              <w:r>
                                <w:rPr>
                                  <w:rFonts w:ascii="Calibri"/>
                                  <w:b/>
                                  <w:color w:val="2980B8"/>
                                  <w:spacing w:val="-8"/>
                                  <w:sz w:val="21"/>
                                </w:rPr>
                                <w:t xml:space="preserve"> </w:t>
                              </w:r>
                              <w:r>
                                <w:rPr>
                                  <w:rFonts w:ascii="Calibri"/>
                                  <w:b/>
                                  <w:color w:val="2980B8"/>
                                  <w:spacing w:val="-2"/>
                                  <w:sz w:val="21"/>
                                </w:rPr>
                                <w:t>Scheme:</w:t>
                              </w:r>
                            </w:p>
                          </w:txbxContent>
                        </wps:txbx>
                        <wps:bodyPr wrap="square" lIns="0" tIns="0" rIns="0" bIns="0" rtlCol="0">
                          <a:noAutofit/>
                        </wps:bodyPr>
                      </wps:wsp>
                    </wpg:wgp>
                  </a:graphicData>
                </a:graphic>
              </wp:anchor>
            </w:drawing>
          </mc:Choice>
          <mc:Fallback>
            <w:pict>
              <v:group id="_x0000_s1026" o:spid="_x0000_s1026" o:spt="203" style="position:absolute;left:0pt;margin-left:36pt;margin-top:31.85pt;height:19pt;width:523.3pt;mso-position-horizontal-relative:page;z-index:251660288;mso-width-relative:page;mso-height-relative:page;" coordsize="6645909,241300" o:gfxdata="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BQWSPi2gAAAAoBAAAPAAAAAAAAAAEAIAAAACIAAABkcnMvZG93bnJldi54&#10;bWxQSwECFAAUAAAACACHTuJAg/kocxUDAADLCgAADgAAAAAAAAABACAAAAApAQAAZHJzL2Uyb0Rv&#10;Yy54bWxQSwUGAAAAAAYABgBZAQAAsAYAAAAA&#10;">
                <o:lock v:ext="edit" aspectratio="f"/>
                <v:shape id="Graphic 197" o:spid="_x0000_s1026" o:spt="100" style="position:absolute;left:0;top:27940;height:213360;width:6645909;" fillcolor="#E7F1F9" filled="t" stroked="f" coordsize="6645909,213360" o:gfxdata="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RA3UrgAAADcAAAA&#10;DwAAAAAAAAABACAAAAAiAAAAZHJzL2Rvd25yZXYueG1sUEsBAhQAFAAAAAgAh07iQDMvBZ47AAAA&#10;OQAAABAAAAAAAAAAAQAgAAAABwEAAGRycy9zaGFwZXhtbC54bWxQSwUGAAAAAAYABgBbAQAAsQMA&#10;AAAA&#10;" path="m6645909,213360l0,213360,0,0,6645909,0,6645909,213360xe">
                  <v:fill on="t" focussize="0,0"/>
                  <v:stroke on="f"/>
                  <v:imagedata o:title=""/>
                  <o:lock v:ext="edit" aspectratio="f"/>
                  <v:textbox inset="0mm,0mm,0mm,0mm"/>
                </v:shape>
                <v:shape id="Graphic 198" o:spid="_x0000_s1026" o:spt="100" style="position:absolute;left:0;top:0;height:27940;width:6645909;" fillcolor="#6AAFDE" filled="t" stroked="f" coordsize="6645909,27940" o:gfxdata="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QoL4A&#10;AADcAAAADwAAAAAAAAABACAAAAAiAAAAZHJzL2Rvd25yZXYueG1sUEsBAhQAFAAAAAgAh07iQDMv&#10;BZ47AAAAOQAAABAAAAAAAAAAAQAgAAAADQEAAGRycy9zaGFwZXhtbC54bWxQSwUGAAAAAAYABgBb&#10;AQAAtwMAAAAA&#10;" path="m6645909,27431l0,27431,0,0,6645909,0,6645909,27431xe">
                  <v:fill on="t" focussize="0,0"/>
                  <v:stroke on="f"/>
                  <v:imagedata o:title=""/>
                  <o:lock v:ext="edit" aspectratio="f"/>
                  <v:textbox inset="0mm,0mm,0mm,0mm"/>
                </v:shape>
                <v:shape id="Textbox 199" o:spid="_x0000_s1026" o:spt="202" type="#_x0000_t202" style="position:absolute;left:0;top:27432;height:213995;width:6645909;" filled="f" stroked="f" coordsize="21600,21600" o:gfxdata="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sGp4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B9ADC6">
                        <w:pPr>
                          <w:spacing w:before="80"/>
                          <w:ind w:left="0" w:right="0" w:firstLine="0"/>
                          <w:jc w:val="left"/>
                          <w:rPr>
                            <w:rFonts w:ascii="Calibri"/>
                            <w:b/>
                            <w:sz w:val="21"/>
                          </w:rPr>
                        </w:pPr>
                        <w:r>
                          <w:rPr>
                            <w:rFonts w:ascii="Calibri"/>
                            <w:b/>
                            <w:color w:val="2980B8"/>
                            <w:sz w:val="21"/>
                          </w:rPr>
                          <w:t>Partition</w:t>
                        </w:r>
                        <w:r>
                          <w:rPr>
                            <w:rFonts w:ascii="Calibri"/>
                            <w:b/>
                            <w:color w:val="2980B8"/>
                            <w:spacing w:val="-8"/>
                            <w:sz w:val="21"/>
                          </w:rPr>
                          <w:t xml:space="preserve"> </w:t>
                        </w:r>
                        <w:r>
                          <w:rPr>
                            <w:rFonts w:ascii="Calibri"/>
                            <w:b/>
                            <w:color w:val="2980B8"/>
                            <w:spacing w:val="-2"/>
                            <w:sz w:val="21"/>
                          </w:rPr>
                          <w:t>Scheme:</w:t>
                        </w:r>
                      </w:p>
                    </w:txbxContent>
                  </v:textbox>
                </v:shape>
              </v:group>
            </w:pict>
          </mc:Fallback>
        </mc:AlternateContent>
      </w:r>
      <w:r>
        <w:t>An</w:t>
      </w:r>
      <w:r>
        <w:rPr>
          <w:spacing w:val="-3"/>
        </w:rPr>
        <w:t xml:space="preserve"> </w:t>
      </w:r>
      <w:r>
        <w:t>older</w:t>
      </w:r>
      <w:r>
        <w:rPr>
          <w:spacing w:val="-4"/>
        </w:rPr>
        <w:t xml:space="preserve"> </w:t>
      </w:r>
      <w:r>
        <w:t>file</w:t>
      </w:r>
      <w:r>
        <w:rPr>
          <w:spacing w:val="-2"/>
        </w:rPr>
        <w:t xml:space="preserve"> </w:t>
      </w:r>
      <w:r>
        <w:t>system</w:t>
      </w:r>
      <w:r>
        <w:rPr>
          <w:spacing w:val="-3"/>
        </w:rPr>
        <w:t xml:space="preserve"> </w:t>
      </w:r>
      <w:r>
        <w:t>that</w:t>
      </w:r>
      <w:r>
        <w:rPr>
          <w:spacing w:val="-3"/>
        </w:rPr>
        <w:t xml:space="preserve"> </w:t>
      </w:r>
      <w:r>
        <w:t>works</w:t>
      </w:r>
      <w:r>
        <w:rPr>
          <w:spacing w:val="-1"/>
        </w:rPr>
        <w:t xml:space="preserve"> </w:t>
      </w:r>
      <w:r>
        <w:t>well</w:t>
      </w:r>
      <w:r>
        <w:rPr>
          <w:spacing w:val="-3"/>
        </w:rPr>
        <w:t xml:space="preserve"> </w:t>
      </w:r>
      <w:r>
        <w:t>but</w:t>
      </w:r>
      <w:r>
        <w:rPr>
          <w:spacing w:val="-3"/>
        </w:rPr>
        <w:t xml:space="preserve"> </w:t>
      </w:r>
      <w:r>
        <w:t>can</w:t>
      </w:r>
      <w:r>
        <w:rPr>
          <w:spacing w:val="-1"/>
        </w:rPr>
        <w:t xml:space="preserve"> </w:t>
      </w:r>
      <w:r>
        <w:t>be</w:t>
      </w:r>
      <w:r>
        <w:rPr>
          <w:spacing w:val="-4"/>
        </w:rPr>
        <w:t xml:space="preserve"> </w:t>
      </w:r>
      <w:r>
        <w:t>fragile</w:t>
      </w:r>
      <w:r>
        <w:rPr>
          <w:spacing w:val="-2"/>
        </w:rPr>
        <w:t xml:space="preserve"> </w:t>
      </w:r>
      <w:r>
        <w:t>when</w:t>
      </w:r>
      <w:r>
        <w:rPr>
          <w:spacing w:val="-1"/>
        </w:rPr>
        <w:t xml:space="preserve"> </w:t>
      </w:r>
      <w:r>
        <w:t>it</w:t>
      </w:r>
      <w:r>
        <w:rPr>
          <w:spacing w:val="-5"/>
        </w:rPr>
        <w:t xml:space="preserve"> </w:t>
      </w:r>
      <w:r>
        <w:t>comes</w:t>
      </w:r>
      <w:r>
        <w:rPr>
          <w:spacing w:val="-1"/>
        </w:rPr>
        <w:t xml:space="preserve"> </w:t>
      </w:r>
      <w:r>
        <w:t>to</w:t>
      </w:r>
      <w:r>
        <w:rPr>
          <w:spacing w:val="-6"/>
        </w:rPr>
        <w:t xml:space="preserve"> </w:t>
      </w:r>
      <w:r>
        <w:t>sudden</w:t>
      </w:r>
      <w:r>
        <w:rPr>
          <w:spacing w:val="-1"/>
        </w:rPr>
        <w:t xml:space="preserve"> </w:t>
      </w:r>
      <w:r>
        <w:t>interruptions</w:t>
      </w:r>
      <w:r>
        <w:rPr>
          <w:spacing w:val="-3"/>
        </w:rPr>
        <w:t xml:space="preserve"> </w:t>
      </w:r>
      <w:r>
        <w:t>such</w:t>
      </w:r>
      <w:r>
        <w:rPr>
          <w:spacing w:val="-3"/>
        </w:rPr>
        <w:t xml:space="preserve"> </w:t>
      </w:r>
      <w:r>
        <w:t>as</w:t>
      </w:r>
      <w:r>
        <w:rPr>
          <w:spacing w:val="-3"/>
        </w:rPr>
        <w:t xml:space="preserve"> </w:t>
      </w:r>
      <w:r>
        <w:t>power loss. It uses less resources, but also doesn’t have modern features such as boot environments.</w:t>
      </w:r>
    </w:p>
    <w:p w14:paraId="2EFFD5D9">
      <w:pPr>
        <w:pStyle w:val="10"/>
        <w:spacing w:before="108"/>
      </w:pPr>
    </w:p>
    <w:p w14:paraId="331C44E3">
      <w:pPr>
        <w:pStyle w:val="10"/>
        <w:ind w:left="295"/>
      </w:pPr>
      <w:r>
        <w:t>The</w:t>
      </w:r>
      <w:r>
        <w:rPr>
          <w:spacing w:val="-4"/>
        </w:rPr>
        <w:t xml:space="preserve"> </w:t>
      </w:r>
      <w:r>
        <w:t>partition</w:t>
      </w:r>
      <w:r>
        <w:rPr>
          <w:spacing w:val="-1"/>
        </w:rPr>
        <w:t xml:space="preserve"> </w:t>
      </w:r>
      <w:r>
        <w:t>scheme to</w:t>
      </w:r>
      <w:r>
        <w:rPr>
          <w:spacing w:val="-1"/>
        </w:rPr>
        <w:t xml:space="preserve"> </w:t>
      </w:r>
      <w:r>
        <w:t>use</w:t>
      </w:r>
      <w:r>
        <w:rPr>
          <w:spacing w:val="-2"/>
        </w:rPr>
        <w:t xml:space="preserve"> </w:t>
      </w:r>
      <w:r>
        <w:t>on</w:t>
      </w:r>
      <w:r>
        <w:rPr>
          <w:spacing w:val="-1"/>
        </w:rPr>
        <w:t xml:space="preserve"> </w:t>
      </w:r>
      <w:r>
        <w:t>the</w:t>
      </w:r>
      <w:r>
        <w:rPr>
          <w:spacing w:val="-2"/>
        </w:rPr>
        <w:t xml:space="preserve"> </w:t>
      </w:r>
      <w:r>
        <w:t>target</w:t>
      </w:r>
      <w:r>
        <w:rPr>
          <w:spacing w:val="1"/>
        </w:rPr>
        <w:t xml:space="preserve"> </w:t>
      </w:r>
      <w:r>
        <w:rPr>
          <w:spacing w:val="-2"/>
        </w:rPr>
        <w:t>disk.</w:t>
      </w:r>
    </w:p>
    <w:p w14:paraId="6D3A841E">
      <w:pPr>
        <w:pStyle w:val="10"/>
        <w:spacing w:before="6"/>
        <w:rPr>
          <w:sz w:val="13"/>
        </w:rPr>
      </w:pPr>
      <w:r>
        <w:rPr>
          <w:sz w:val="13"/>
        </w:rPr>
        <mc:AlternateContent>
          <mc:Choice Requires="wpg">
            <w:drawing>
              <wp:anchor distT="0" distB="0" distL="0" distR="0" simplePos="0" relativeHeight="251717632" behindDoc="1" locked="0" layoutInCell="1" allowOverlap="1">
                <wp:simplePos x="0" y="0"/>
                <wp:positionH relativeFrom="page">
                  <wp:posOffset>429260</wp:posOffset>
                </wp:positionH>
                <wp:positionV relativeFrom="paragraph">
                  <wp:posOffset>113665</wp:posOffset>
                </wp:positionV>
                <wp:extent cx="6673850" cy="219710"/>
                <wp:effectExtent l="0" t="0" r="0" b="0"/>
                <wp:wrapTopAndBottom/>
                <wp:docPr id="200" name="Group 200"/>
                <wp:cNvGraphicFramePr/>
                <a:graphic xmlns:a="http://schemas.openxmlformats.org/drawingml/2006/main">
                  <a:graphicData uri="http://schemas.microsoft.com/office/word/2010/wordprocessingGroup">
                    <wpg:wgp>
                      <wpg:cNvGrpSpPr/>
                      <wpg:grpSpPr>
                        <a:xfrm>
                          <a:off x="0" y="0"/>
                          <a:ext cx="6673850" cy="219710"/>
                          <a:chOff x="0" y="0"/>
                          <a:chExt cx="6673850" cy="219710"/>
                        </a:xfrm>
                      </wpg:grpSpPr>
                      <wps:wsp>
                        <wps:cNvPr id="201" name="Graphic 201"/>
                        <wps:cNvSpPr/>
                        <wps:spPr>
                          <a:xfrm>
                            <a:off x="27686" y="0"/>
                            <a:ext cx="6645909" cy="219710"/>
                          </a:xfrm>
                          <a:custGeom>
                            <a:avLst/>
                            <a:gdLst/>
                            <a:ahLst/>
                            <a:cxnLst/>
                            <a:rect l="l" t="t" r="r" b="b"/>
                            <a:pathLst>
                              <a:path w="6645909" h="219710">
                                <a:moveTo>
                                  <a:pt x="6645909" y="219710"/>
                                </a:moveTo>
                                <a:lnTo>
                                  <a:pt x="0" y="219710"/>
                                </a:lnTo>
                                <a:lnTo>
                                  <a:pt x="0" y="0"/>
                                </a:lnTo>
                                <a:lnTo>
                                  <a:pt x="6645909" y="0"/>
                                </a:lnTo>
                                <a:lnTo>
                                  <a:pt x="6645909" y="219710"/>
                                </a:lnTo>
                                <a:close/>
                              </a:path>
                            </a:pathLst>
                          </a:custGeom>
                          <a:solidFill>
                            <a:srgbClr val="EFEFEF"/>
                          </a:solidFill>
                        </wps:spPr>
                        <wps:bodyPr wrap="square" lIns="0" tIns="0" rIns="0" bIns="0" rtlCol="0">
                          <a:noAutofit/>
                        </wps:bodyPr>
                      </wps:wsp>
                      <wps:wsp>
                        <wps:cNvPr id="202" name="Graphic 202"/>
                        <wps:cNvSpPr/>
                        <wps:spPr>
                          <a:xfrm>
                            <a:off x="0" y="0"/>
                            <a:ext cx="305435" cy="219710"/>
                          </a:xfrm>
                          <a:custGeom>
                            <a:avLst/>
                            <a:gdLst/>
                            <a:ahLst/>
                            <a:cxnLst/>
                            <a:rect l="l" t="t" r="r" b="b"/>
                            <a:pathLst>
                              <a:path w="305435" h="219710">
                                <a:moveTo>
                                  <a:pt x="27432" y="0"/>
                                </a:moveTo>
                                <a:lnTo>
                                  <a:pt x="0" y="0"/>
                                </a:lnTo>
                                <a:lnTo>
                                  <a:pt x="0" y="219710"/>
                                </a:lnTo>
                                <a:lnTo>
                                  <a:pt x="27432" y="219710"/>
                                </a:lnTo>
                                <a:lnTo>
                                  <a:pt x="27432" y="0"/>
                                </a:lnTo>
                                <a:close/>
                              </a:path>
                              <a:path w="305435" h="219710">
                                <a:moveTo>
                                  <a:pt x="304927" y="635"/>
                                </a:moveTo>
                                <a:lnTo>
                                  <a:pt x="277495" y="635"/>
                                </a:lnTo>
                                <a:lnTo>
                                  <a:pt x="277495" y="28067"/>
                                </a:lnTo>
                                <a:lnTo>
                                  <a:pt x="277495" y="190500"/>
                                </a:lnTo>
                                <a:lnTo>
                                  <a:pt x="56007" y="190500"/>
                                </a:lnTo>
                                <a:lnTo>
                                  <a:pt x="56007" y="28067"/>
                                </a:lnTo>
                                <a:lnTo>
                                  <a:pt x="277495" y="28067"/>
                                </a:lnTo>
                                <a:lnTo>
                                  <a:pt x="277495" y="635"/>
                                </a:lnTo>
                                <a:lnTo>
                                  <a:pt x="56007" y="635"/>
                                </a:lnTo>
                                <a:lnTo>
                                  <a:pt x="28575" y="635"/>
                                </a:lnTo>
                                <a:lnTo>
                                  <a:pt x="28575" y="28067"/>
                                </a:lnTo>
                                <a:lnTo>
                                  <a:pt x="28575" y="190500"/>
                                </a:lnTo>
                                <a:lnTo>
                                  <a:pt x="28575" y="217932"/>
                                </a:lnTo>
                                <a:lnTo>
                                  <a:pt x="56007" y="217932"/>
                                </a:lnTo>
                                <a:lnTo>
                                  <a:pt x="277495" y="217932"/>
                                </a:lnTo>
                                <a:lnTo>
                                  <a:pt x="304927" y="217932"/>
                                </a:lnTo>
                                <a:lnTo>
                                  <a:pt x="304927" y="190500"/>
                                </a:lnTo>
                                <a:lnTo>
                                  <a:pt x="304927" y="28067"/>
                                </a:lnTo>
                                <a:lnTo>
                                  <a:pt x="304927" y="635"/>
                                </a:lnTo>
                                <a:close/>
                              </a:path>
                            </a:pathLst>
                          </a:custGeom>
                          <a:solidFill>
                            <a:srgbClr val="CCCCCC"/>
                          </a:solidFill>
                        </wps:spPr>
                        <wps:bodyPr wrap="square" lIns="0" tIns="0" rIns="0" bIns="0" rtlCol="0">
                          <a:noAutofit/>
                        </wps:bodyPr>
                      </wps:wsp>
                      <wps:wsp>
                        <wps:cNvPr id="203" name="Textbox 203"/>
                        <wps:cNvSpPr txBox="1"/>
                        <wps:spPr>
                          <a:xfrm>
                            <a:off x="306565" y="56673"/>
                            <a:ext cx="49530" cy="132715"/>
                          </a:xfrm>
                          <a:prstGeom prst="rect">
                            <a:avLst/>
                          </a:prstGeom>
                        </wps:spPr>
                        <wps:txbx>
                          <w:txbxContent>
                            <w:p w14:paraId="65821144">
                              <w:pPr>
                                <w:spacing w:before="0" w:line="209" w:lineRule="exact"/>
                                <w:ind w:left="0" w:right="0" w:firstLine="0"/>
                                <w:jc w:val="left"/>
                                <w:rPr>
                                  <w:rFonts w:ascii="Calibri"/>
                                  <w:b/>
                                  <w:sz w:val="21"/>
                                </w:rPr>
                              </w:pPr>
                              <w:r>
                                <w:rPr>
                                  <w:rFonts w:ascii="Calibri"/>
                                  <w:b/>
                                  <w:color w:val="545454"/>
                                  <w:spacing w:val="-10"/>
                                  <w:sz w:val="21"/>
                                </w:rPr>
                                <w:t>:</w:t>
                              </w:r>
                            </w:p>
                          </w:txbxContent>
                        </wps:txbx>
                        <wps:bodyPr wrap="square" lIns="0" tIns="0" rIns="0" bIns="0" rtlCol="0">
                          <a:noAutofit/>
                        </wps:bodyPr>
                      </wps:wsp>
                      <wps:wsp>
                        <wps:cNvPr id="204" name="Textbox 204"/>
                        <wps:cNvSpPr txBox="1"/>
                        <wps:spPr>
                          <a:xfrm>
                            <a:off x="56006" y="28067"/>
                            <a:ext cx="221615" cy="162560"/>
                          </a:xfrm>
                          <a:prstGeom prst="rect">
                            <a:avLst/>
                          </a:prstGeom>
                          <a:solidFill>
                            <a:srgbClr val="EFEFEF"/>
                          </a:solidFill>
                        </wps:spPr>
                        <wps:txbx>
                          <w:txbxContent>
                            <w:p w14:paraId="3C40F958">
                              <w:pPr>
                                <w:spacing w:before="2" w:line="254" w:lineRule="exact"/>
                                <w:ind w:left="0" w:right="-15" w:firstLine="0"/>
                                <w:jc w:val="left"/>
                                <w:rPr>
                                  <w:rFonts w:ascii="Calibri"/>
                                  <w:b/>
                                  <w:color w:val="000000"/>
                                  <w:sz w:val="21"/>
                                </w:rPr>
                              </w:pPr>
                              <w:r>
                                <w:rPr>
                                  <w:rFonts w:ascii="Calibri"/>
                                  <w:b/>
                                  <w:color w:val="545454"/>
                                  <w:spacing w:val="-5"/>
                                  <w:sz w:val="21"/>
                                </w:rPr>
                                <w:t>GPT</w:t>
                              </w:r>
                            </w:p>
                          </w:txbxContent>
                        </wps:txbx>
                        <wps:bodyPr wrap="square" lIns="0" tIns="0" rIns="0" bIns="0" rtlCol="0">
                          <a:noAutofit/>
                        </wps:bodyPr>
                      </wps:wsp>
                    </wpg:wgp>
                  </a:graphicData>
                </a:graphic>
              </wp:anchor>
            </w:drawing>
          </mc:Choice>
          <mc:Fallback>
            <w:pict>
              <v:group id="_x0000_s1026" o:spid="_x0000_s1026" o:spt="203" style="position:absolute;left:0pt;margin-left:33.8pt;margin-top:8.95pt;height:17.3pt;width:525.5pt;mso-position-horizontal-relative:page;mso-wrap-distance-bottom:0pt;mso-wrap-distance-top:0pt;z-index:-251598848;mso-width-relative:page;mso-height-relative:page;" coordsize="6673850,219710" o:gfxdata="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">
                <o:lock v:ext="edit" aspectratio="f"/>
                <v:shape id="Graphic 201" o:spid="_x0000_s1026" o:spt="100" style="position:absolute;left:27686;top:0;height:219710;width:6645909;" fillcolor="#EFEFEF" filled="t" stroked="f" coordsize="6645909,219710" o:gfxdata="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tQ+nbgAAADcAAAA&#10;DwAAAAAAAAABACAAAAAiAAAAZHJzL2Rvd25yZXYueG1sUEsBAhQAFAAAAAgAh07iQDMvBZ47AAAA&#10;OQAAABAAAAAAAAAAAQAgAAAABwEAAGRycy9zaGFwZXhtbC54bWxQSwUGAAAAAAYABgBbAQAAsQMA&#10;AAAA&#10;" path="m6645909,219710l0,219710,0,0,6645909,0,6645909,219710xe">
                  <v:fill on="t" focussize="0,0"/>
                  <v:stroke on="f"/>
                  <v:imagedata o:title=""/>
                  <o:lock v:ext="edit" aspectratio="f"/>
                  <v:textbox inset="0mm,0mm,0mm,0mm"/>
                </v:shape>
                <v:shape id="Graphic 202" o:spid="_x0000_s1026" o:spt="100" style="position:absolute;left:0;top:0;height:219710;width:305435;" fillcolor="#CCCCCC" filled="t" stroked="f" coordsize="305435,219710" o:gfxdata="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kBdC7sAAADc&#10;AAAADwAAAAAAAAABACAAAAAiAAAAZHJzL2Rvd25yZXYueG1sUEsBAhQAFAAAAAgAh07iQDMvBZ47&#10;AAAAOQAAABAAAAAAAAAAAQAgAAAACgEAAGRycy9zaGFwZXhtbC54bWxQSwUGAAAAAAYABgBbAQAA&#10;tAMAAAAA&#10;" path="m27432,0l0,0,0,219710,27432,219710,27432,0xem304927,635l277495,635,277495,28067,277495,190500,56007,190500,56007,28067,277495,28067,277495,635,56007,635,28575,635,28575,28067,28575,190500,28575,217932,56007,217932,277495,217932,304927,217932,304927,190500,304927,28067,304927,635xe">
                  <v:fill on="t" focussize="0,0"/>
                  <v:stroke on="f"/>
                  <v:imagedata o:title=""/>
                  <o:lock v:ext="edit" aspectratio="f"/>
                  <v:textbox inset="0mm,0mm,0mm,0mm"/>
                </v:shape>
                <v:shape id="Textbox 203" o:spid="_x0000_s1026" o:spt="202" type="#_x0000_t202" style="position:absolute;left:306565;top:56673;height:132715;width:49530;" filled="f" stroked="f" coordsize="21600,21600" o:gfxdata="UEsDBAoAAAAAAIdO4kAAAAAAAAAAAAAAAAAEAAAAZHJzL1BLAwQUAAAACACHTuJAjHepab4AAADc&#10;AAAADwAAAGRycy9kb3ducmV2LnhtbEWPT2sCMRTE7wW/Q3hCbzXRgt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epa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5821144">
                        <w:pPr>
                          <w:spacing w:before="0" w:line="209" w:lineRule="exact"/>
                          <w:ind w:left="0" w:right="0" w:firstLine="0"/>
                          <w:jc w:val="left"/>
                          <w:rPr>
                            <w:rFonts w:ascii="Calibri"/>
                            <w:b/>
                            <w:sz w:val="21"/>
                          </w:rPr>
                        </w:pPr>
                        <w:r>
                          <w:rPr>
                            <w:rFonts w:ascii="Calibri"/>
                            <w:b/>
                            <w:color w:val="545454"/>
                            <w:spacing w:val="-10"/>
                            <w:sz w:val="21"/>
                          </w:rPr>
                          <w:t>:</w:t>
                        </w:r>
                      </w:p>
                    </w:txbxContent>
                  </v:textbox>
                </v:shape>
                <v:shape id="Textbox 204" o:spid="_x0000_s1026" o:spt="202" type="#_x0000_t202" style="position:absolute;left:56006;top:28067;height:162560;width:221615;" fillcolor="#EFEFEF" filled="t" stroked="f" coordsize="21600,21600" o:gfxdata="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FNf2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3C40F958">
                        <w:pPr>
                          <w:spacing w:before="2" w:line="254" w:lineRule="exact"/>
                          <w:ind w:left="0" w:right="-15" w:firstLine="0"/>
                          <w:jc w:val="left"/>
                          <w:rPr>
                            <w:rFonts w:ascii="Calibri"/>
                            <w:b/>
                            <w:color w:val="000000"/>
                            <w:sz w:val="21"/>
                          </w:rPr>
                        </w:pPr>
                        <w:r>
                          <w:rPr>
                            <w:rFonts w:ascii="Calibri"/>
                            <w:b/>
                            <w:color w:val="545454"/>
                            <w:spacing w:val="-5"/>
                            <w:sz w:val="21"/>
                          </w:rPr>
                          <w:t>GPT</w:t>
                        </w:r>
                      </w:p>
                    </w:txbxContent>
                  </v:textbox>
                </v:shape>
                <w10:wrap type="topAndBottom"/>
              </v:group>
            </w:pict>
          </mc:Fallback>
        </mc:AlternateContent>
      </w:r>
    </w:p>
    <w:p w14:paraId="08B0EDDA">
      <w:pPr>
        <w:pStyle w:val="10"/>
        <w:spacing w:before="84" w:line="312" w:lineRule="auto"/>
        <w:ind w:left="295" w:right="411"/>
      </w:pPr>
      <w:r>
        <w:t>A</w:t>
      </w:r>
      <w:r>
        <w:rPr>
          <w:spacing w:val="-4"/>
        </w:rPr>
        <w:t xml:space="preserve"> </w:t>
      </w:r>
      <w:r>
        <w:t>modern</w:t>
      </w:r>
      <w:r>
        <w:rPr>
          <w:spacing w:val="-3"/>
        </w:rPr>
        <w:t xml:space="preserve"> </w:t>
      </w:r>
      <w:r>
        <w:t>partitioning</w:t>
      </w:r>
      <w:r>
        <w:rPr>
          <w:spacing w:val="-3"/>
        </w:rPr>
        <w:t xml:space="preserve"> </w:t>
      </w:r>
      <w:r>
        <w:t>method</w:t>
      </w:r>
      <w:r>
        <w:rPr>
          <w:spacing w:val="-3"/>
        </w:rPr>
        <w:t xml:space="preserve"> </w:t>
      </w:r>
      <w:r>
        <w:t>compatible</w:t>
      </w:r>
      <w:r>
        <w:rPr>
          <w:spacing w:val="-4"/>
        </w:rPr>
        <w:t xml:space="preserve"> </w:t>
      </w:r>
      <w:r>
        <w:t>with</w:t>
      </w:r>
      <w:r>
        <w:rPr>
          <w:spacing w:val="-3"/>
        </w:rPr>
        <w:t xml:space="preserve"> </w:t>
      </w:r>
      <w:r>
        <w:t>most</w:t>
      </w:r>
      <w:r>
        <w:rPr>
          <w:spacing w:val="-5"/>
        </w:rPr>
        <w:t xml:space="preserve"> </w:t>
      </w:r>
      <w:r>
        <w:t>modern</w:t>
      </w:r>
      <w:r>
        <w:rPr>
          <w:spacing w:val="-1"/>
        </w:rPr>
        <w:t xml:space="preserve"> </w:t>
      </w:r>
      <w:r>
        <w:t>AMD64</w:t>
      </w:r>
      <w:r>
        <w:rPr>
          <w:spacing w:val="-1"/>
        </w:rPr>
        <w:t xml:space="preserve"> </w:t>
      </w:r>
      <w:r>
        <w:t>devices,</w:t>
      </w:r>
      <w:r>
        <w:rPr>
          <w:spacing w:val="-3"/>
        </w:rPr>
        <w:t xml:space="preserve"> </w:t>
      </w:r>
      <w:r>
        <w:t>but</w:t>
      </w:r>
      <w:r>
        <w:rPr>
          <w:spacing w:val="-3"/>
        </w:rPr>
        <w:t xml:space="preserve"> </w:t>
      </w:r>
      <w:r>
        <w:t>in</w:t>
      </w:r>
      <w:r>
        <w:rPr>
          <w:spacing w:val="-3"/>
        </w:rPr>
        <w:t xml:space="preserve"> </w:t>
      </w:r>
      <w:r>
        <w:t>rare</w:t>
      </w:r>
      <w:r>
        <w:rPr>
          <w:spacing w:val="-2"/>
        </w:rPr>
        <w:t xml:space="preserve"> </w:t>
      </w:r>
      <w:r>
        <w:t>cases</w:t>
      </w:r>
      <w:r>
        <w:rPr>
          <w:spacing w:val="-3"/>
        </w:rPr>
        <w:t xml:space="preserve"> </w:t>
      </w:r>
      <w:r>
        <w:t>it</w:t>
      </w:r>
      <w:r>
        <w:rPr>
          <w:spacing w:val="-3"/>
        </w:rPr>
        <w:t xml:space="preserve"> </w:t>
      </w:r>
      <w:r>
        <w:t>can</w:t>
      </w:r>
      <w:r>
        <w:rPr>
          <w:spacing w:val="-3"/>
        </w:rPr>
        <w:t xml:space="preserve"> </w:t>
      </w:r>
      <w:r>
        <w:t>have issues with older BIOS implementations. This is the default choice as there are very few incompatible modern devices.</w:t>
      </w:r>
    </w:p>
    <w:p w14:paraId="55B35F0C">
      <w:pPr>
        <w:pStyle w:val="10"/>
        <w:spacing w:before="75"/>
      </w:pPr>
    </w:p>
    <w:p w14:paraId="5C550259">
      <w:pPr>
        <w:pStyle w:val="10"/>
        <w:spacing w:line="312" w:lineRule="auto"/>
        <w:ind w:left="295"/>
      </w:pPr>
      <w:r>
        <mc:AlternateContent>
          <mc:Choice Requires="wpg">
            <w:drawing>
              <wp:anchor distT="0" distB="0" distL="0" distR="0" simplePos="0" relativeHeight="251688960" behindDoc="1" locked="0" layoutInCell="1" allowOverlap="1">
                <wp:simplePos x="0" y="0"/>
                <wp:positionH relativeFrom="page">
                  <wp:posOffset>429260</wp:posOffset>
                </wp:positionH>
                <wp:positionV relativeFrom="paragraph">
                  <wp:posOffset>-273685</wp:posOffset>
                </wp:positionV>
                <wp:extent cx="6673850" cy="220345"/>
                <wp:effectExtent l="0" t="0" r="0" b="0"/>
                <wp:wrapNone/>
                <wp:docPr id="205" name="Group 205"/>
                <wp:cNvGraphicFramePr/>
                <a:graphic xmlns:a="http://schemas.openxmlformats.org/drawingml/2006/main">
                  <a:graphicData uri="http://schemas.microsoft.com/office/word/2010/wordprocessingGroup">
                    <wpg:wgp>
                      <wpg:cNvGrpSpPr/>
                      <wpg:grpSpPr>
                        <a:xfrm>
                          <a:off x="0" y="0"/>
                          <a:ext cx="6673850" cy="220345"/>
                          <a:chOff x="0" y="0"/>
                          <a:chExt cx="6673850" cy="220345"/>
                        </a:xfrm>
                      </wpg:grpSpPr>
                      <wps:wsp>
                        <wps:cNvPr id="206" name="Graphic 206"/>
                        <wps:cNvSpPr/>
                        <wps:spPr>
                          <a:xfrm>
                            <a:off x="27686" y="0"/>
                            <a:ext cx="6645909" cy="220345"/>
                          </a:xfrm>
                          <a:custGeom>
                            <a:avLst/>
                            <a:gdLst/>
                            <a:ahLst/>
                            <a:cxnLst/>
                            <a:rect l="l" t="t" r="r" b="b"/>
                            <a:pathLst>
                              <a:path w="6645909" h="220345">
                                <a:moveTo>
                                  <a:pt x="6645909" y="220344"/>
                                </a:moveTo>
                                <a:lnTo>
                                  <a:pt x="0" y="220344"/>
                                </a:lnTo>
                                <a:lnTo>
                                  <a:pt x="0" y="0"/>
                                </a:lnTo>
                                <a:lnTo>
                                  <a:pt x="6645909" y="0"/>
                                </a:lnTo>
                                <a:lnTo>
                                  <a:pt x="6645909" y="220344"/>
                                </a:lnTo>
                                <a:close/>
                              </a:path>
                            </a:pathLst>
                          </a:custGeom>
                          <a:solidFill>
                            <a:srgbClr val="EFEFEF"/>
                          </a:solidFill>
                        </wps:spPr>
                        <wps:bodyPr wrap="square" lIns="0" tIns="0" rIns="0" bIns="0" rtlCol="0">
                          <a:noAutofit/>
                        </wps:bodyPr>
                      </wps:wsp>
                      <wps:wsp>
                        <wps:cNvPr id="207" name="Graphic 207"/>
                        <wps:cNvSpPr/>
                        <wps:spPr>
                          <a:xfrm>
                            <a:off x="0" y="0"/>
                            <a:ext cx="349885" cy="219710"/>
                          </a:xfrm>
                          <a:custGeom>
                            <a:avLst/>
                            <a:gdLst/>
                            <a:ahLst/>
                            <a:cxnLst/>
                            <a:rect l="l" t="t" r="r" b="b"/>
                            <a:pathLst>
                              <a:path w="349885" h="219710">
                                <a:moveTo>
                                  <a:pt x="27432" y="0"/>
                                </a:moveTo>
                                <a:lnTo>
                                  <a:pt x="0" y="0"/>
                                </a:lnTo>
                                <a:lnTo>
                                  <a:pt x="0" y="219710"/>
                                </a:lnTo>
                                <a:lnTo>
                                  <a:pt x="27432" y="219710"/>
                                </a:lnTo>
                                <a:lnTo>
                                  <a:pt x="27432" y="0"/>
                                </a:lnTo>
                                <a:close/>
                              </a:path>
                              <a:path w="349885" h="219710">
                                <a:moveTo>
                                  <a:pt x="349377" y="635"/>
                                </a:moveTo>
                                <a:lnTo>
                                  <a:pt x="321945" y="635"/>
                                </a:lnTo>
                                <a:lnTo>
                                  <a:pt x="321945" y="28079"/>
                                </a:lnTo>
                                <a:lnTo>
                                  <a:pt x="321945" y="189865"/>
                                </a:lnTo>
                                <a:lnTo>
                                  <a:pt x="56007" y="189865"/>
                                </a:lnTo>
                                <a:lnTo>
                                  <a:pt x="56007" y="28079"/>
                                </a:lnTo>
                                <a:lnTo>
                                  <a:pt x="321945" y="28079"/>
                                </a:lnTo>
                                <a:lnTo>
                                  <a:pt x="321945" y="635"/>
                                </a:lnTo>
                                <a:lnTo>
                                  <a:pt x="56007" y="635"/>
                                </a:lnTo>
                                <a:lnTo>
                                  <a:pt x="28575" y="635"/>
                                </a:lnTo>
                                <a:lnTo>
                                  <a:pt x="28575" y="28079"/>
                                </a:lnTo>
                                <a:lnTo>
                                  <a:pt x="28575" y="189865"/>
                                </a:lnTo>
                                <a:lnTo>
                                  <a:pt x="28575" y="217297"/>
                                </a:lnTo>
                                <a:lnTo>
                                  <a:pt x="56007" y="217297"/>
                                </a:lnTo>
                                <a:lnTo>
                                  <a:pt x="321945" y="217297"/>
                                </a:lnTo>
                                <a:lnTo>
                                  <a:pt x="349377" y="217297"/>
                                </a:lnTo>
                                <a:lnTo>
                                  <a:pt x="349377" y="189865"/>
                                </a:lnTo>
                                <a:lnTo>
                                  <a:pt x="349377" y="28079"/>
                                </a:lnTo>
                                <a:lnTo>
                                  <a:pt x="349377" y="635"/>
                                </a:lnTo>
                                <a:close/>
                              </a:path>
                            </a:pathLst>
                          </a:custGeom>
                          <a:solidFill>
                            <a:srgbClr val="CCCCCC"/>
                          </a:solidFill>
                        </wps:spPr>
                        <wps:bodyPr wrap="square" lIns="0" tIns="0" rIns="0" bIns="0" rtlCol="0">
                          <a:noAutofit/>
                        </wps:bodyPr>
                      </wps:wsp>
                      <wps:wsp>
                        <wps:cNvPr id="208" name="Textbox 208"/>
                        <wps:cNvSpPr txBox="1"/>
                        <wps:spPr>
                          <a:xfrm>
                            <a:off x="350774" y="56419"/>
                            <a:ext cx="49530" cy="132715"/>
                          </a:xfrm>
                          <a:prstGeom prst="rect">
                            <a:avLst/>
                          </a:prstGeom>
                        </wps:spPr>
                        <wps:txbx>
                          <w:txbxContent>
                            <w:p w14:paraId="6799E7F8">
                              <w:pPr>
                                <w:spacing w:before="0" w:line="209" w:lineRule="exact"/>
                                <w:ind w:left="0" w:right="0" w:firstLine="0"/>
                                <w:jc w:val="left"/>
                                <w:rPr>
                                  <w:rFonts w:ascii="Calibri"/>
                                  <w:b/>
                                  <w:sz w:val="21"/>
                                </w:rPr>
                              </w:pPr>
                              <w:r>
                                <w:rPr>
                                  <w:rFonts w:ascii="Calibri"/>
                                  <w:b/>
                                  <w:color w:val="545454"/>
                                  <w:spacing w:val="-10"/>
                                  <w:sz w:val="21"/>
                                </w:rPr>
                                <w:t>:</w:t>
                              </w:r>
                            </w:p>
                          </w:txbxContent>
                        </wps:txbx>
                        <wps:bodyPr wrap="square" lIns="0" tIns="0" rIns="0" bIns="0" rtlCol="0">
                          <a:noAutofit/>
                        </wps:bodyPr>
                      </wps:wsp>
                      <wps:wsp>
                        <wps:cNvPr id="209" name="Textbox 209"/>
                        <wps:cNvSpPr txBox="1"/>
                        <wps:spPr>
                          <a:xfrm>
                            <a:off x="56006" y="28067"/>
                            <a:ext cx="266065" cy="161925"/>
                          </a:xfrm>
                          <a:prstGeom prst="rect">
                            <a:avLst/>
                          </a:prstGeom>
                          <a:solidFill>
                            <a:srgbClr val="EFEFEF"/>
                          </a:solidFill>
                        </wps:spPr>
                        <wps:txbx>
                          <w:txbxContent>
                            <w:p w14:paraId="28BA7CE4">
                              <w:pPr>
                                <w:spacing w:before="1" w:line="253" w:lineRule="exact"/>
                                <w:ind w:left="0" w:right="0" w:firstLine="0"/>
                                <w:jc w:val="left"/>
                                <w:rPr>
                                  <w:rFonts w:ascii="Calibri"/>
                                  <w:b/>
                                  <w:color w:val="000000"/>
                                  <w:sz w:val="21"/>
                                </w:rPr>
                              </w:pPr>
                              <w:r>
                                <w:rPr>
                                  <w:rFonts w:ascii="Calibri"/>
                                  <w:b/>
                                  <w:color w:val="545454"/>
                                  <w:spacing w:val="-5"/>
                                  <w:sz w:val="21"/>
                                </w:rPr>
                                <w:t>MBR</w:t>
                              </w:r>
                            </w:p>
                          </w:txbxContent>
                        </wps:txbx>
                        <wps:bodyPr wrap="square" lIns="0" tIns="0" rIns="0" bIns="0" rtlCol="0">
                          <a:noAutofit/>
                        </wps:bodyPr>
                      </wps:wsp>
                    </wpg:wgp>
                  </a:graphicData>
                </a:graphic>
              </wp:anchor>
            </w:drawing>
          </mc:Choice>
          <mc:Fallback>
            <w:pict>
              <v:group id="_x0000_s1026" o:spid="_x0000_s1026" o:spt="203" style="position:absolute;left:0pt;margin-left:33.8pt;margin-top:-21.55pt;height:17.35pt;width:525.5pt;mso-position-horizontal-relative:page;z-index:-251627520;mso-width-relative:page;mso-height-relative:page;" coordsize="6673850,220345" o:gfxdata="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AMwPOu2QAAAAoBAAAPAAAAAAAAAAEAIAAAACIAAABkcnMvZG93bnJl&#10;di54bWxQSwECFAAUAAAACACHTuJAMs6VGf0DAAAbEAAADgAAAAAAAAABACAAAAAoAQAAZHJzL2Uy&#10;b0RvYy54bWxQSwUGAAAAAAYABgBZAQAAlwcAAAAA&#10;">
                <o:lock v:ext="edit" aspectratio="f"/>
                <v:shape id="Graphic 206" o:spid="_x0000_s1026" o:spt="100" style="position:absolute;left:27686;top:0;height:220345;width:6645909;" fillcolor="#EFEFEF" filled="t" stroked="f" coordsize="6645909,220345" o:gfxdata="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HIbQvQAA&#10;ANwAAAAPAAAAAAAAAAEAIAAAACIAAABkcnMvZG93bnJldi54bWxQSwECFAAUAAAACACHTuJAMy8F&#10;njsAAAA5AAAAEAAAAAAAAAABACAAAAAMAQAAZHJzL3NoYXBleG1sLnhtbFBLBQYAAAAABgAGAFsB&#10;AAC2AwAAAAA=&#10;" path="m6645909,220344l0,220344,0,0,6645909,0,6645909,220344xe">
                  <v:fill on="t" focussize="0,0"/>
                  <v:stroke on="f"/>
                  <v:imagedata o:title=""/>
                  <o:lock v:ext="edit" aspectratio="f"/>
                  <v:textbox inset="0mm,0mm,0mm,0mm"/>
                </v:shape>
                <v:shape id="Graphic 207" o:spid="_x0000_s1026" o:spt="100" style="position:absolute;left:0;top:0;height:219710;width:349885;" fillcolor="#CCCCCC" filled="t" stroked="f" coordsize="349885,219710" o:gfxdata="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wSEe/&#10;AAAA3AAAAA8AAAAAAAAAAQAgAAAAIgAAAGRycy9kb3ducmV2LnhtbFBLAQIUABQAAAAIAIdO4kAz&#10;LwWeOwAAADkAAAAQAAAAAAAAAAEAIAAAAA4BAABkcnMvc2hhcGV4bWwueG1sUEsFBgAAAAAGAAYA&#10;WwEAALgDAAAAAA==&#10;" path="m27432,0l0,0,0,219710,27432,219710,27432,0xem349377,635l321945,635,321945,28079,321945,189865,56007,189865,56007,28079,321945,28079,321945,635,56007,635,28575,635,28575,28079,28575,189865,28575,217297,56007,217297,321945,217297,349377,217297,349377,189865,349377,28079,349377,635xe">
                  <v:fill on="t" focussize="0,0"/>
                  <v:stroke on="f"/>
                  <v:imagedata o:title=""/>
                  <o:lock v:ext="edit" aspectratio="f"/>
                  <v:textbox inset="0mm,0mm,0mm,0mm"/>
                </v:shape>
                <v:shape id="Textbox 208" o:spid="_x0000_s1026" o:spt="202" type="#_x0000_t202" style="position:absolute;left:350774;top:56419;height:132715;width:49530;" filled="f" stroked="f" coordsize="21600,21600" o:gfxdata="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TOx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799E7F8">
                        <w:pPr>
                          <w:spacing w:before="0" w:line="209" w:lineRule="exact"/>
                          <w:ind w:left="0" w:right="0" w:firstLine="0"/>
                          <w:jc w:val="left"/>
                          <w:rPr>
                            <w:rFonts w:ascii="Calibri"/>
                            <w:b/>
                            <w:sz w:val="21"/>
                          </w:rPr>
                        </w:pPr>
                        <w:r>
                          <w:rPr>
                            <w:rFonts w:ascii="Calibri"/>
                            <w:b/>
                            <w:color w:val="545454"/>
                            <w:spacing w:val="-10"/>
                            <w:sz w:val="21"/>
                          </w:rPr>
                          <w:t>:</w:t>
                        </w:r>
                      </w:p>
                    </w:txbxContent>
                  </v:textbox>
                </v:shape>
                <v:shape id="Textbox 209" o:spid="_x0000_s1026" o:spt="202" type="#_x0000_t202" style="position:absolute;left:56006;top:28067;height:161925;width:266065;" fillcolor="#EFEFEF" filled="t" stroked="f" coordsize="21600,21600" o:gfxdata="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BJpjvQAA&#10;ANw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28BA7CE4">
                        <w:pPr>
                          <w:spacing w:before="1" w:line="253" w:lineRule="exact"/>
                          <w:ind w:left="0" w:right="0" w:firstLine="0"/>
                          <w:jc w:val="left"/>
                          <w:rPr>
                            <w:rFonts w:ascii="Calibri"/>
                            <w:b/>
                            <w:color w:val="000000"/>
                            <w:sz w:val="21"/>
                          </w:rPr>
                        </w:pPr>
                        <w:r>
                          <w:rPr>
                            <w:rFonts w:ascii="Calibri"/>
                            <w:b/>
                            <w:color w:val="545454"/>
                            <w:spacing w:val="-5"/>
                            <w:sz w:val="21"/>
                          </w:rPr>
                          <w:t>MBR</w:t>
                        </w:r>
                      </w:p>
                    </w:txbxContent>
                  </v:textbox>
                </v:shape>
              </v:group>
            </w:pict>
          </mc:Fallback>
        </mc:AlternateContent>
      </w:r>
      <w:r>
        <w:drawing>
          <wp:anchor distT="0" distB="0" distL="0" distR="0" simplePos="0" relativeHeight="251661312" behindDoc="0" locked="0" layoutInCell="1" allowOverlap="1">
            <wp:simplePos x="0" y="0"/>
            <wp:positionH relativeFrom="page">
              <wp:posOffset>457200</wp:posOffset>
            </wp:positionH>
            <wp:positionV relativeFrom="paragraph">
              <wp:posOffset>403860</wp:posOffset>
            </wp:positionV>
            <wp:extent cx="4515485" cy="2229485"/>
            <wp:effectExtent l="0" t="0" r="0" b="0"/>
            <wp:wrapNone/>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94" cstate="print"/>
                    <a:stretch>
                      <a:fillRect/>
                    </a:stretch>
                  </pic:blipFill>
                  <pic:spPr>
                    <a:xfrm>
                      <a:off x="0" y="0"/>
                      <a:ext cx="4515612" cy="2229612"/>
                    </a:xfrm>
                    <a:prstGeom prst="rect">
                      <a:avLst/>
                    </a:prstGeom>
                  </pic:spPr>
                </pic:pic>
              </a:graphicData>
            </a:graphic>
          </wp:anchor>
        </w:drawing>
      </w:r>
      <w:r>
        <w:t>A</w:t>
      </w:r>
      <w:r>
        <w:rPr>
          <w:spacing w:val="-3"/>
        </w:rPr>
        <w:t xml:space="preserve"> </w:t>
      </w:r>
      <w:r>
        <w:t>more</w:t>
      </w:r>
      <w:r>
        <w:rPr>
          <w:spacing w:val="-3"/>
        </w:rPr>
        <w:t xml:space="preserve"> </w:t>
      </w:r>
      <w:r>
        <w:t>basic</w:t>
      </w:r>
      <w:r>
        <w:rPr>
          <w:spacing w:val="-2"/>
        </w:rPr>
        <w:t xml:space="preserve"> </w:t>
      </w:r>
      <w:r>
        <w:t>partition</w:t>
      </w:r>
      <w:r>
        <w:rPr>
          <w:spacing w:val="-3"/>
        </w:rPr>
        <w:t xml:space="preserve"> </w:t>
      </w:r>
      <w:r>
        <w:t>scheme</w:t>
      </w:r>
      <w:r>
        <w:rPr>
          <w:spacing w:val="-2"/>
        </w:rPr>
        <w:t xml:space="preserve"> </w:t>
      </w:r>
      <w:r>
        <w:t>but</w:t>
      </w:r>
      <w:r>
        <w:rPr>
          <w:spacing w:val="-3"/>
        </w:rPr>
        <w:t xml:space="preserve"> </w:t>
      </w:r>
      <w:r>
        <w:t>one</w:t>
      </w:r>
      <w:r>
        <w:rPr>
          <w:spacing w:val="-3"/>
        </w:rPr>
        <w:t xml:space="preserve"> </w:t>
      </w:r>
      <w:r>
        <w:t>which</w:t>
      </w:r>
      <w:r>
        <w:rPr>
          <w:spacing w:val="-3"/>
        </w:rPr>
        <w:t xml:space="preserve"> </w:t>
      </w:r>
      <w:r>
        <w:t>is</w:t>
      </w:r>
      <w:r>
        <w:rPr>
          <w:spacing w:val="-3"/>
        </w:rPr>
        <w:t xml:space="preserve"> </w:t>
      </w:r>
      <w:r>
        <w:t>more</w:t>
      </w:r>
      <w:r>
        <w:rPr>
          <w:spacing w:val="-3"/>
        </w:rPr>
        <w:t xml:space="preserve"> </w:t>
      </w:r>
      <w:r>
        <w:t>widely</w:t>
      </w:r>
      <w:r>
        <w:rPr>
          <w:spacing w:val="-3"/>
        </w:rPr>
        <w:t xml:space="preserve"> </w:t>
      </w:r>
      <w:r>
        <w:t>compatible.</w:t>
      </w:r>
      <w:r>
        <w:rPr>
          <w:spacing w:val="-1"/>
        </w:rPr>
        <w:t xml:space="preserve"> </w:t>
      </w:r>
      <w:r>
        <w:t>This</w:t>
      </w:r>
      <w:r>
        <w:rPr>
          <w:spacing w:val="-3"/>
        </w:rPr>
        <w:t xml:space="preserve"> </w:t>
      </w:r>
      <w:r>
        <w:t>is</w:t>
      </w:r>
      <w:r>
        <w:rPr>
          <w:spacing w:val="-5"/>
        </w:rPr>
        <w:t xml:space="preserve"> </w:t>
      </w:r>
      <w:r>
        <w:t>also</w:t>
      </w:r>
      <w:r>
        <w:rPr>
          <w:spacing w:val="-3"/>
        </w:rPr>
        <w:t xml:space="preserve"> </w:t>
      </w:r>
      <w:r>
        <w:t>used</w:t>
      </w:r>
      <w:r>
        <w:rPr>
          <w:spacing w:val="-1"/>
        </w:rPr>
        <w:t xml:space="preserve"> </w:t>
      </w:r>
      <w:r>
        <w:t>on</w:t>
      </w:r>
      <w:r>
        <w:rPr>
          <w:spacing w:val="-3"/>
        </w:rPr>
        <w:t xml:space="preserve"> </w:t>
      </w:r>
      <w:r>
        <w:t xml:space="preserve">ARM-based </w:t>
      </w:r>
      <w:r>
        <w:rPr>
          <w:spacing w:val="-2"/>
        </w:rPr>
        <w:t>systems.</w:t>
      </w:r>
    </w:p>
    <w:p w14:paraId="57D8B920">
      <w:pPr>
        <w:pStyle w:val="10"/>
      </w:pPr>
    </w:p>
    <w:p w14:paraId="5B4606EC">
      <w:pPr>
        <w:pStyle w:val="10"/>
      </w:pPr>
    </w:p>
    <w:p w14:paraId="373D7635">
      <w:pPr>
        <w:pStyle w:val="10"/>
      </w:pPr>
    </w:p>
    <w:p w14:paraId="166ADAB8">
      <w:pPr>
        <w:pStyle w:val="10"/>
      </w:pPr>
    </w:p>
    <w:p w14:paraId="2564B656">
      <w:pPr>
        <w:pStyle w:val="10"/>
      </w:pPr>
    </w:p>
    <w:p w14:paraId="1C8D8D20">
      <w:pPr>
        <w:pStyle w:val="10"/>
      </w:pPr>
    </w:p>
    <w:p w14:paraId="0F472521">
      <w:pPr>
        <w:pStyle w:val="10"/>
      </w:pPr>
    </w:p>
    <w:p w14:paraId="3BBE9345">
      <w:pPr>
        <w:pStyle w:val="10"/>
      </w:pPr>
    </w:p>
    <w:p w14:paraId="315CEBC4">
      <w:pPr>
        <w:pStyle w:val="10"/>
      </w:pPr>
    </w:p>
    <w:p w14:paraId="122C6901">
      <w:pPr>
        <w:pStyle w:val="10"/>
      </w:pPr>
    </w:p>
    <w:p w14:paraId="070E241B">
      <w:pPr>
        <w:pStyle w:val="10"/>
      </w:pPr>
    </w:p>
    <w:p w14:paraId="05DECB16">
      <w:pPr>
        <w:pStyle w:val="10"/>
        <w:spacing w:before="200"/>
      </w:pPr>
    </w:p>
    <w:p w14:paraId="1080A963">
      <w:pPr>
        <w:spacing w:before="0"/>
        <w:ind w:left="1975" w:right="0" w:firstLine="0"/>
        <w:jc w:val="left"/>
        <w:rPr>
          <w:i/>
          <w:sz w:val="24"/>
        </w:rPr>
      </w:pPr>
      <w:r>
        <w:rPr>
          <w:i/>
          <w:sz w:val="24"/>
        </w:rPr>
        <w:t>File</w:t>
      </w:r>
      <w:r>
        <w:rPr>
          <w:i/>
          <w:spacing w:val="-2"/>
          <w:sz w:val="24"/>
        </w:rPr>
        <w:t xml:space="preserve"> </w:t>
      </w:r>
      <w:r>
        <w:rPr>
          <w:i/>
          <w:sz w:val="24"/>
        </w:rPr>
        <w:t>System</w:t>
      </w:r>
      <w:r>
        <w:rPr>
          <w:i/>
          <w:spacing w:val="-2"/>
          <w:sz w:val="24"/>
        </w:rPr>
        <w:t xml:space="preserve"> </w:t>
      </w:r>
      <w:r>
        <w:rPr>
          <w:i/>
          <w:sz w:val="24"/>
        </w:rPr>
        <w:t>and</w:t>
      </w:r>
      <w:r>
        <w:rPr>
          <w:i/>
          <w:spacing w:val="-1"/>
          <w:sz w:val="24"/>
        </w:rPr>
        <w:t xml:space="preserve"> </w:t>
      </w:r>
      <w:r>
        <w:rPr>
          <w:i/>
          <w:sz w:val="24"/>
        </w:rPr>
        <w:t>Partition</w:t>
      </w:r>
      <w:r>
        <w:rPr>
          <w:i/>
          <w:spacing w:val="-1"/>
          <w:sz w:val="24"/>
        </w:rPr>
        <w:t xml:space="preserve"> </w:t>
      </w:r>
      <w:r>
        <w:rPr>
          <w:i/>
          <w:spacing w:val="-2"/>
          <w:sz w:val="24"/>
        </w:rPr>
        <w:t>Options</w:t>
      </w:r>
    </w:p>
    <w:p w14:paraId="06E12B91">
      <w:pPr>
        <w:pStyle w:val="10"/>
        <w:spacing w:before="168"/>
        <w:rPr>
          <w:i/>
        </w:rPr>
      </w:pPr>
    </w:p>
    <w:p w14:paraId="6C105E57">
      <w:pPr>
        <w:pStyle w:val="10"/>
        <w:spacing w:line="312" w:lineRule="auto"/>
        <w:ind w:left="295" w:right="207"/>
      </w:pPr>
      <w:r>
        <w:t>The process varies slightly depending on the selected filesystem type, so follow the section below that matches</w:t>
      </w:r>
      <w:r>
        <w:rPr>
          <w:spacing w:val="-2"/>
        </w:rPr>
        <w:t xml:space="preserve"> </w:t>
      </w:r>
      <w:r>
        <w:t>the</w:t>
      </w:r>
      <w:r>
        <w:rPr>
          <w:spacing w:val="-1"/>
        </w:rPr>
        <w:t xml:space="preserve"> </w:t>
      </w:r>
      <w:r>
        <w:t>filesystem type</w:t>
      </w:r>
      <w:r>
        <w:rPr>
          <w:spacing w:val="-1"/>
        </w:rPr>
        <w:t xml:space="preserve"> </w:t>
      </w:r>
      <w:r>
        <w:t>to</w:t>
      </w:r>
      <w:r>
        <w:rPr>
          <w:spacing w:val="-5"/>
        </w:rPr>
        <w:t xml:space="preserve"> </w:t>
      </w:r>
      <w:r>
        <w:t>be</w:t>
      </w:r>
      <w:r>
        <w:rPr>
          <w:spacing w:val="-1"/>
        </w:rPr>
        <w:t xml:space="preserve"> </w:t>
      </w:r>
      <w:r>
        <w:t>used</w:t>
      </w:r>
      <w:r>
        <w:rPr>
          <w:spacing w:val="-2"/>
        </w:rPr>
        <w:t xml:space="preserve"> </w:t>
      </w:r>
      <w:r>
        <w:t>by</w:t>
      </w:r>
      <w:r>
        <w:rPr>
          <w:spacing w:val="-2"/>
        </w:rPr>
        <w:t xml:space="preserve"> </w:t>
      </w:r>
      <w:r>
        <w:t>this</w:t>
      </w:r>
      <w:r>
        <w:rPr>
          <w:spacing w:val="-2"/>
        </w:rPr>
        <w:t xml:space="preserve"> </w:t>
      </w:r>
      <w:r>
        <w:t>firewall</w:t>
      </w:r>
      <w:r>
        <w:rPr>
          <w:spacing w:val="-2"/>
        </w:rPr>
        <w:t xml:space="preserve"> </w:t>
      </w:r>
      <w:r>
        <w:t>and</w:t>
      </w:r>
      <w:r>
        <w:rPr>
          <w:spacing w:val="-3"/>
        </w:rPr>
        <w:t xml:space="preserve"> </w:t>
      </w:r>
      <w:r>
        <w:t>then</w:t>
      </w:r>
      <w:r>
        <w:rPr>
          <w:spacing w:val="-2"/>
        </w:rPr>
        <w:t xml:space="preserve"> </w:t>
      </w:r>
      <w:r>
        <w:t>return to</w:t>
      </w:r>
      <w:r>
        <w:rPr>
          <w:spacing w:val="-2"/>
        </w:rPr>
        <w:t xml:space="preserve"> </w:t>
      </w:r>
      <w:r>
        <w:t>this</w:t>
      </w:r>
      <w:r>
        <w:rPr>
          <w:spacing w:val="-5"/>
        </w:rPr>
        <w:t xml:space="preserve"> </w:t>
      </w:r>
      <w:r>
        <w:t>document</w:t>
      </w:r>
      <w:r>
        <w:rPr>
          <w:spacing w:val="-2"/>
        </w:rPr>
        <w:t xml:space="preserve"> </w:t>
      </w:r>
      <w:r>
        <w:t>to</w:t>
      </w:r>
      <w:r>
        <w:rPr>
          <w:spacing w:val="-2"/>
        </w:rPr>
        <w:t xml:space="preserve"> </w:t>
      </w:r>
      <w:r>
        <w:t>complete</w:t>
      </w:r>
      <w:r>
        <w:rPr>
          <w:spacing w:val="-1"/>
        </w:rPr>
        <w:t xml:space="preserve"> </w:t>
      </w:r>
      <w:r>
        <w:t>the</w:t>
      </w:r>
      <w:r>
        <w:rPr>
          <w:spacing w:val="-3"/>
        </w:rPr>
        <w:t xml:space="preserve"> </w:t>
      </w:r>
      <w:r>
        <w:t xml:space="preserve">steps </w:t>
      </w:r>
      <w:r>
        <w:rPr>
          <w:spacing w:val="-2"/>
        </w:rPr>
        <w:t>after.</w:t>
      </w:r>
    </w:p>
    <w:p w14:paraId="5F918104">
      <w:pPr>
        <w:pStyle w:val="10"/>
        <w:spacing w:before="108"/>
      </w:pPr>
    </w:p>
    <w:p w14:paraId="58F9E0F1">
      <w:pPr>
        <w:pStyle w:val="13"/>
        <w:numPr>
          <w:ilvl w:val="0"/>
          <w:numId w:val="1"/>
        </w:numPr>
        <w:tabs>
          <w:tab w:val="left" w:pos="654"/>
        </w:tabs>
        <w:spacing w:before="0" w:after="0" w:line="240" w:lineRule="auto"/>
        <w:ind w:left="654" w:right="0" w:hanging="359"/>
        <w:jc w:val="left"/>
        <w:rPr>
          <w:rFonts w:ascii="Calibri" w:hAnsi="Calibri"/>
          <w:sz w:val="20"/>
        </w:rPr>
      </w:pPr>
      <w:r>
        <w:fldChar w:fldCharType="begin"/>
      </w:r>
      <w:r>
        <w:instrText xml:space="preserve"> HYPERLINK "https://docs.netgate.com/pfsense/en/latest/install/install-zfs.html" \h </w:instrText>
      </w:r>
      <w:r>
        <w:fldChar w:fldCharType="separate"/>
      </w:r>
      <w:r>
        <w:rPr>
          <w:rFonts w:ascii="Calibri" w:hAnsi="Calibri"/>
          <w:color w:val="2980B8"/>
          <w:spacing w:val="-5"/>
          <w:sz w:val="20"/>
        </w:rPr>
        <w:t>ZFS</w:t>
      </w:r>
      <w:r>
        <w:rPr>
          <w:rFonts w:ascii="Calibri" w:hAnsi="Calibri"/>
          <w:color w:val="2980B8"/>
          <w:spacing w:val="-5"/>
          <w:sz w:val="20"/>
        </w:rPr>
        <w:fldChar w:fldCharType="end"/>
      </w:r>
    </w:p>
    <w:p w14:paraId="561275BA">
      <w:pPr>
        <w:pStyle w:val="13"/>
        <w:numPr>
          <w:ilvl w:val="0"/>
          <w:numId w:val="1"/>
        </w:numPr>
        <w:tabs>
          <w:tab w:val="left" w:pos="654"/>
        </w:tabs>
        <w:spacing w:before="105" w:after="0" w:line="240" w:lineRule="auto"/>
        <w:ind w:left="654" w:right="0" w:hanging="359"/>
        <w:jc w:val="left"/>
        <w:rPr>
          <w:rFonts w:ascii="Calibri" w:hAnsi="Calibri"/>
          <w:sz w:val="20"/>
        </w:rPr>
      </w:pPr>
      <w:r>
        <w:fldChar w:fldCharType="begin"/>
      </w:r>
      <w:r>
        <w:instrText xml:space="preserve"> HYPERLINK "https://docs.netgate.com/pfsense/en/latest/install/install-ufs.html" \h </w:instrText>
      </w:r>
      <w:r>
        <w:fldChar w:fldCharType="separate"/>
      </w:r>
      <w:r>
        <w:rPr>
          <w:rFonts w:ascii="Calibri" w:hAnsi="Calibri"/>
          <w:color w:val="2980B8"/>
          <w:spacing w:val="-5"/>
          <w:sz w:val="20"/>
        </w:rPr>
        <w:t>UFS</w:t>
      </w:r>
      <w:r>
        <w:rPr>
          <w:rFonts w:ascii="Calibri" w:hAnsi="Calibri"/>
          <w:color w:val="2980B8"/>
          <w:spacing w:val="-5"/>
          <w:sz w:val="20"/>
        </w:rPr>
        <w:fldChar w:fldCharType="end"/>
      </w:r>
    </w:p>
    <w:p w14:paraId="556330B8">
      <w:pPr>
        <w:pStyle w:val="10"/>
        <w:spacing w:before="37"/>
        <w:rPr>
          <w:rFonts w:ascii="Calibri"/>
          <w:sz w:val="20"/>
        </w:rPr>
      </w:pPr>
    </w:p>
    <w:p w14:paraId="10A0061A">
      <w:pPr>
        <w:pStyle w:val="2"/>
        <w:rPr>
          <w:rFonts w:ascii="Segoe Print" w:hAnsi="Segoe Print"/>
          <w:sz w:val="21"/>
        </w:rPr>
      </w:pPr>
      <w:bookmarkStart w:id="19" w:name="Advanced Disk Options"/>
      <w:bookmarkEnd w:id="19"/>
      <w:r>
        <w:rPr>
          <w:rFonts w:ascii="Georgia" w:hAnsi="Georgia"/>
        </w:rPr>
        <w:t>Advanced</w:t>
      </w:r>
      <w:r>
        <w:rPr>
          <w:rFonts w:ascii="Georgia" w:hAnsi="Georgia"/>
          <w:spacing w:val="-5"/>
        </w:rPr>
        <w:t xml:space="preserve"> </w:t>
      </w:r>
      <w:r>
        <w:rPr>
          <w:rFonts w:ascii="Georgia" w:hAnsi="Georgia"/>
        </w:rPr>
        <w:t>Disk</w:t>
      </w:r>
      <w:r>
        <w:rPr>
          <w:rFonts w:ascii="Georgia" w:hAnsi="Georgia"/>
          <w:spacing w:val="-2"/>
        </w:rPr>
        <w:t xml:space="preserve"> Options</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0ED7C28D">
      <w:pPr>
        <w:pStyle w:val="10"/>
        <w:spacing w:before="445" w:line="312" w:lineRule="auto"/>
        <w:ind w:left="295" w:right="411"/>
      </w:pPr>
      <w:r>
        <w:t>When</w:t>
      </w:r>
      <w:r>
        <w:rPr>
          <w:spacing w:val="-3"/>
        </w:rPr>
        <w:t xml:space="preserve"> </w:t>
      </w:r>
      <w:r>
        <w:t>selecting</w:t>
      </w:r>
      <w:r>
        <w:rPr>
          <w:spacing w:val="-3"/>
        </w:rPr>
        <w:t xml:space="preserve"> </w:t>
      </w:r>
      <w:r>
        <w:t>disks</w:t>
      </w:r>
      <w:r>
        <w:rPr>
          <w:spacing w:val="-3"/>
        </w:rPr>
        <w:t xml:space="preserve"> </w:t>
      </w:r>
      <w:r>
        <w:t>for</w:t>
      </w:r>
      <w:r>
        <w:rPr>
          <w:spacing w:val="-4"/>
        </w:rPr>
        <w:t xml:space="preserve"> </w:t>
      </w:r>
      <w:r>
        <w:t>either</w:t>
      </w:r>
      <w:r>
        <w:rPr>
          <w:spacing w:val="-2"/>
        </w:rPr>
        <w:t xml:space="preserve"> </w:t>
      </w:r>
      <w:r>
        <w:t>UFS</w:t>
      </w:r>
      <w:r>
        <w:rPr>
          <w:spacing w:val="-3"/>
        </w:rPr>
        <w:t xml:space="preserve"> </w:t>
      </w:r>
      <w:r>
        <w:t>or</w:t>
      </w:r>
      <w:r>
        <w:rPr>
          <w:spacing w:val="-4"/>
        </w:rPr>
        <w:t xml:space="preserve"> </w:t>
      </w:r>
      <w:r>
        <w:t>ZFS the</w:t>
      </w:r>
      <w:r>
        <w:rPr>
          <w:spacing w:val="-4"/>
        </w:rPr>
        <w:t xml:space="preserve"> </w:t>
      </w:r>
      <w:r>
        <w:t>installer</w:t>
      </w:r>
      <w:r>
        <w:rPr>
          <w:spacing w:val="-4"/>
        </w:rPr>
        <w:t xml:space="preserve"> </w:t>
      </w:r>
      <w:r>
        <w:t>offers</w:t>
      </w:r>
      <w:r>
        <w:rPr>
          <w:spacing w:val="-3"/>
        </w:rPr>
        <w:t xml:space="preserve"> </w:t>
      </w:r>
      <w:r>
        <w:t>an</w:t>
      </w:r>
      <w:r>
        <w:rPr>
          <w:spacing w:val="-1"/>
        </w:rPr>
        <w:t xml:space="preserve"> </w:t>
      </w:r>
      <w:r>
        <w:rPr>
          <w:b/>
        </w:rPr>
        <w:t>Advanced</w:t>
      </w:r>
      <w:r>
        <w:rPr>
          <w:b/>
          <w:spacing w:val="-5"/>
        </w:rPr>
        <w:t xml:space="preserve"> </w:t>
      </w:r>
      <w:r>
        <w:rPr>
          <w:b/>
        </w:rPr>
        <w:t>Options</w:t>
      </w:r>
      <w:r>
        <w:rPr>
          <w:b/>
          <w:spacing w:val="-3"/>
        </w:rPr>
        <w:t xml:space="preserve"> </w:t>
      </w:r>
      <w:r>
        <w:t>selection</w:t>
      </w:r>
      <w:r>
        <w:rPr>
          <w:spacing w:val="-3"/>
        </w:rPr>
        <w:t xml:space="preserve"> </w:t>
      </w:r>
      <w:r>
        <w:t>with additional disk operations.</w:t>
      </w:r>
    </w:p>
    <w:p w14:paraId="6C1591BE">
      <w:pPr>
        <w:pStyle w:val="10"/>
        <w:spacing w:after="0" w:line="312" w:lineRule="auto"/>
        <w:sectPr>
          <w:headerReference r:id="rId33" w:type="default"/>
          <w:footerReference r:id="rId34"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6B4D3F70">
      <w:pPr>
        <w:pStyle w:val="10"/>
        <w:ind w:left="295"/>
        <w:rPr>
          <w:sz w:val="20"/>
        </w:rPr>
      </w:pPr>
      <w:r>
        <w:rPr>
          <w:sz w:val="20"/>
        </w:rPr>
        <w:drawing>
          <wp:inline distT="0" distB="0" distL="0" distR="0">
            <wp:extent cx="5267960" cy="2016125"/>
            <wp:effectExtent l="0" t="0" r="0" b="0"/>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95" cstate="print"/>
                    <a:stretch>
                      <a:fillRect/>
                    </a:stretch>
                  </pic:blipFill>
                  <pic:spPr>
                    <a:xfrm>
                      <a:off x="0" y="0"/>
                      <a:ext cx="5268227" cy="2016632"/>
                    </a:xfrm>
                    <a:prstGeom prst="rect">
                      <a:avLst/>
                    </a:prstGeom>
                  </pic:spPr>
                </pic:pic>
              </a:graphicData>
            </a:graphic>
          </wp:inline>
        </w:drawing>
      </w:r>
    </w:p>
    <w:p w14:paraId="5B573398">
      <w:pPr>
        <w:spacing w:before="2"/>
        <w:ind w:left="2935" w:right="0" w:firstLine="0"/>
        <w:jc w:val="left"/>
        <w:rPr>
          <w:rFonts w:ascii="Segoe Print" w:hAnsi="Segoe Print"/>
          <w:sz w:val="21"/>
        </w:rPr>
      </w:pPr>
      <w:r>
        <w:rPr>
          <w:i/>
          <w:sz w:val="24"/>
        </w:rPr>
        <w:t>Advanced</w:t>
      </w:r>
      <w:r>
        <w:rPr>
          <w:i/>
          <w:spacing w:val="-2"/>
          <w:sz w:val="24"/>
        </w:rPr>
        <w:t xml:space="preserve"> </w:t>
      </w:r>
      <w:r>
        <w:rPr>
          <w:i/>
          <w:sz w:val="24"/>
        </w:rPr>
        <w:t>Disk</w:t>
      </w:r>
      <w:r>
        <w:rPr>
          <w:i/>
          <w:spacing w:val="-2"/>
          <w:sz w:val="24"/>
        </w:rPr>
        <w:t xml:space="preserve"> Options</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449BC3E9">
      <w:pPr>
        <w:pStyle w:val="4"/>
        <w:spacing w:before="360"/>
      </w:pPr>
      <w:bookmarkStart w:id="20" w:name="Wipe Disks"/>
      <w:bookmarkEnd w:id="20"/>
      <w:r>
        <w:t>Wipe</w:t>
      </w:r>
      <w:r>
        <w:rPr>
          <w:spacing w:val="-3"/>
        </w:rPr>
        <w:t xml:space="preserve"> </w:t>
      </w:r>
      <w:r>
        <w:rPr>
          <w:spacing w:val="-2"/>
        </w:rPr>
        <w:t>Disks</w:t>
      </w:r>
    </w:p>
    <w:p w14:paraId="7F7D8D60">
      <w:pPr>
        <w:pStyle w:val="10"/>
        <w:spacing w:before="103"/>
        <w:rPr>
          <w:rFonts w:ascii="Georgia"/>
          <w:b/>
          <w:sz w:val="30"/>
        </w:rPr>
      </w:pPr>
    </w:p>
    <w:p w14:paraId="576AD614">
      <w:pPr>
        <w:pStyle w:val="10"/>
        <w:spacing w:line="312" w:lineRule="auto"/>
        <w:ind w:left="295"/>
      </w:pPr>
      <w:r>
        <w:t>This</w:t>
      </w:r>
      <w:r>
        <w:rPr>
          <w:spacing w:val="-6"/>
        </w:rPr>
        <w:t xml:space="preserve"> </w:t>
      </w:r>
      <w:r>
        <w:t>option</w:t>
      </w:r>
      <w:r>
        <w:rPr>
          <w:spacing w:val="-3"/>
        </w:rPr>
        <w:t xml:space="preserve"> </w:t>
      </w:r>
      <w:r>
        <w:t>clears</w:t>
      </w:r>
      <w:r>
        <w:rPr>
          <w:spacing w:val="-3"/>
        </w:rPr>
        <w:t xml:space="preserve"> </w:t>
      </w:r>
      <w:r>
        <w:t>partition</w:t>
      </w:r>
      <w:r>
        <w:rPr>
          <w:spacing w:val="-3"/>
        </w:rPr>
        <w:t xml:space="preserve"> </w:t>
      </w:r>
      <w:r>
        <w:t>and</w:t>
      </w:r>
      <w:r>
        <w:rPr>
          <w:spacing w:val="-1"/>
        </w:rPr>
        <w:t xml:space="preserve"> </w:t>
      </w:r>
      <w:r>
        <w:t>filesystem</w:t>
      </w:r>
      <w:r>
        <w:rPr>
          <w:spacing w:val="-3"/>
        </w:rPr>
        <w:t xml:space="preserve"> </w:t>
      </w:r>
      <w:r>
        <w:t>metadata</w:t>
      </w:r>
      <w:r>
        <w:rPr>
          <w:spacing w:val="-2"/>
        </w:rPr>
        <w:t xml:space="preserve"> </w:t>
      </w:r>
      <w:r>
        <w:t>from</w:t>
      </w:r>
      <w:r>
        <w:rPr>
          <w:spacing w:val="-1"/>
        </w:rPr>
        <w:t xml:space="preserve"> </w:t>
      </w:r>
      <w:r>
        <w:t>the</w:t>
      </w:r>
      <w:r>
        <w:rPr>
          <w:spacing w:val="-4"/>
        </w:rPr>
        <w:t xml:space="preserve"> </w:t>
      </w:r>
      <w:r>
        <w:t>selected</w:t>
      </w:r>
      <w:r>
        <w:rPr>
          <w:spacing w:val="-1"/>
        </w:rPr>
        <w:t xml:space="preserve"> </w:t>
      </w:r>
      <w:r>
        <w:t>disk,</w:t>
      </w:r>
      <w:r>
        <w:rPr>
          <w:spacing w:val="-3"/>
        </w:rPr>
        <w:t xml:space="preserve"> </w:t>
      </w:r>
      <w:r>
        <w:t>effectively</w:t>
      </w:r>
      <w:r>
        <w:rPr>
          <w:spacing w:val="-3"/>
        </w:rPr>
        <w:t xml:space="preserve"> </w:t>
      </w:r>
      <w:r>
        <w:t>making</w:t>
      </w:r>
      <w:r>
        <w:rPr>
          <w:spacing w:val="-3"/>
        </w:rPr>
        <w:t xml:space="preserve"> </w:t>
      </w:r>
      <w:r>
        <w:t>the</w:t>
      </w:r>
      <w:r>
        <w:rPr>
          <w:spacing w:val="-4"/>
        </w:rPr>
        <w:t xml:space="preserve"> </w:t>
      </w:r>
      <w:r>
        <w:t>operating system see the disk as empty.</w:t>
      </w:r>
    </w:p>
    <w:p w14:paraId="54C4BC1E">
      <w:pPr>
        <w:pStyle w:val="10"/>
        <w:spacing w:before="87"/>
      </w:pPr>
    </w:p>
    <w:p w14:paraId="6543A154">
      <w:pPr>
        <w:pStyle w:val="10"/>
        <w:spacing w:line="312" w:lineRule="auto"/>
        <w:ind w:left="295" w:right="411"/>
      </w:pPr>
      <w:r>
        <w:t>On</w:t>
      </w:r>
      <w:r>
        <w:rPr>
          <w:spacing w:val="-3"/>
        </w:rPr>
        <w:t xml:space="preserve"> </w:t>
      </w:r>
      <w:r>
        <w:t>devices</w:t>
      </w:r>
      <w:r>
        <w:rPr>
          <w:spacing w:val="-1"/>
        </w:rPr>
        <w:t xml:space="preserve"> </w:t>
      </w:r>
      <w:r>
        <w:t>with</w:t>
      </w:r>
      <w:r>
        <w:rPr>
          <w:spacing w:val="-3"/>
        </w:rPr>
        <w:t xml:space="preserve"> </w:t>
      </w:r>
      <w:r>
        <w:t>both</w:t>
      </w:r>
      <w:r>
        <w:rPr>
          <w:spacing w:val="-5"/>
        </w:rPr>
        <w:t xml:space="preserve"> </w:t>
      </w:r>
      <w:r>
        <w:t>built-in</w:t>
      </w:r>
      <w:r>
        <w:rPr>
          <w:spacing w:val="-3"/>
        </w:rPr>
        <w:t xml:space="preserve"> </w:t>
      </w:r>
      <w:r>
        <w:t>and</w:t>
      </w:r>
      <w:r>
        <w:rPr>
          <w:spacing w:val="-3"/>
        </w:rPr>
        <w:t xml:space="preserve"> </w:t>
      </w:r>
      <w:r>
        <w:t>add-on</w:t>
      </w:r>
      <w:r>
        <w:rPr>
          <w:spacing w:val="-1"/>
        </w:rPr>
        <w:t xml:space="preserve"> </w:t>
      </w:r>
      <w:r>
        <w:t>storage,</w:t>
      </w:r>
      <w:r>
        <w:rPr>
          <w:spacing w:val="-3"/>
        </w:rPr>
        <w:t xml:space="preserve"> </w:t>
      </w:r>
      <w:r>
        <w:t>this</w:t>
      </w:r>
      <w:r>
        <w:rPr>
          <w:spacing w:val="-3"/>
        </w:rPr>
        <w:t xml:space="preserve"> </w:t>
      </w:r>
      <w:r>
        <w:t>is</w:t>
      </w:r>
      <w:r>
        <w:rPr>
          <w:spacing w:val="-3"/>
        </w:rPr>
        <w:t xml:space="preserve"> </w:t>
      </w:r>
      <w:r>
        <w:t>useful</w:t>
      </w:r>
      <w:r>
        <w:rPr>
          <w:spacing w:val="-3"/>
        </w:rPr>
        <w:t xml:space="preserve"> </w:t>
      </w:r>
      <w:r>
        <w:t>for</w:t>
      </w:r>
      <w:r>
        <w:rPr>
          <w:spacing w:val="-2"/>
        </w:rPr>
        <w:t xml:space="preserve"> </w:t>
      </w:r>
      <w:r>
        <w:t>making</w:t>
      </w:r>
      <w:r>
        <w:rPr>
          <w:spacing w:val="-3"/>
        </w:rPr>
        <w:t xml:space="preserve"> </w:t>
      </w:r>
      <w:r>
        <w:t>sure</w:t>
      </w:r>
      <w:r>
        <w:rPr>
          <w:spacing w:val="-4"/>
        </w:rPr>
        <w:t xml:space="preserve"> </w:t>
      </w:r>
      <w:r>
        <w:t>that</w:t>
      </w:r>
      <w:r>
        <w:rPr>
          <w:spacing w:val="-3"/>
        </w:rPr>
        <w:t xml:space="preserve"> </w:t>
      </w:r>
      <w:r>
        <w:t>a</w:t>
      </w:r>
      <w:r>
        <w:rPr>
          <w:spacing w:val="-2"/>
        </w:rPr>
        <w:t xml:space="preserve"> </w:t>
      </w:r>
      <w:r>
        <w:t>previous</w:t>
      </w:r>
      <w:r>
        <w:rPr>
          <w:spacing w:val="-3"/>
        </w:rPr>
        <w:t xml:space="preserve"> </w:t>
      </w:r>
      <w:r>
        <w:t>installation on an unused disk does not conflict with the new installation. For example, if a device has both eMMC storage and an NVMe SSD, the eMMC disk should be wiped, so the device only uses the SSD.</w:t>
      </w:r>
    </w:p>
    <w:p w14:paraId="49AB0710">
      <w:pPr>
        <w:pStyle w:val="10"/>
        <w:spacing w:before="3"/>
      </w:pPr>
    </w:p>
    <w:p w14:paraId="75BF694A">
      <w:pPr>
        <w:pStyle w:val="7"/>
        <w:tabs>
          <w:tab w:val="left" w:pos="10940"/>
        </w:tabs>
        <w:spacing w:before="1"/>
      </w:pPr>
      <w:r>
        <w:rPr>
          <w:color w:val="FFFFFF"/>
          <w:shd w:val="clear" w:color="auto" w:fill="6AAFDE"/>
        </w:rPr>
        <w:t>See</w:t>
      </w:r>
      <w:r>
        <w:rPr>
          <w:color w:val="FFFFFF"/>
          <w:spacing w:val="-2"/>
          <w:shd w:val="clear" w:color="auto" w:fill="6AAFDE"/>
        </w:rPr>
        <w:t xml:space="preserve"> </w:t>
      </w:r>
      <w:r>
        <w:rPr>
          <w:color w:val="FFFFFF"/>
          <w:spacing w:val="-4"/>
          <w:shd w:val="clear" w:color="auto" w:fill="6AAFDE"/>
        </w:rPr>
        <w:t>also</w:t>
      </w:r>
      <w:r>
        <w:rPr>
          <w:color w:val="FFFFFF"/>
          <w:shd w:val="clear" w:color="auto" w:fill="6AAFDE"/>
        </w:rPr>
        <w:tab/>
      </w:r>
    </w:p>
    <w:p w14:paraId="7CFC72FF">
      <w:pPr>
        <w:pStyle w:val="10"/>
        <w:spacing w:before="264"/>
        <w:ind w:left="295"/>
        <w:jc w:val="both"/>
      </w:pPr>
      <w:r>
        <w:fldChar w:fldCharType="begin"/>
      </w:r>
      <w:r>
        <w:instrText xml:space="preserve"> HYPERLINK "https://docs.netgate.com/pfsense/en/latest/troubleshooting/multiple-disks.html" \h </w:instrText>
      </w:r>
      <w:r>
        <w:fldChar w:fldCharType="separate"/>
      </w:r>
      <w:r>
        <w:rPr>
          <w:color w:val="2980B8"/>
          <w:shd w:val="clear" w:color="auto" w:fill="E7F1F9"/>
        </w:rPr>
        <w:t>Troubleshooting</w:t>
      </w:r>
      <w:r>
        <w:rPr>
          <w:color w:val="2980B8"/>
          <w:spacing w:val="-3"/>
          <w:shd w:val="clear" w:color="auto" w:fill="E7F1F9"/>
        </w:rPr>
        <w:t xml:space="preserve"> </w:t>
      </w:r>
      <w:r>
        <w:rPr>
          <w:color w:val="2980B8"/>
          <w:shd w:val="clear" w:color="auto" w:fill="E7F1F9"/>
        </w:rPr>
        <w:t>Multiple</w:t>
      </w:r>
      <w:r>
        <w:rPr>
          <w:color w:val="2980B8"/>
          <w:spacing w:val="-3"/>
          <w:shd w:val="clear" w:color="auto" w:fill="E7F1F9"/>
        </w:rPr>
        <w:t xml:space="preserve"> </w:t>
      </w:r>
      <w:r>
        <w:rPr>
          <w:color w:val="2980B8"/>
          <w:spacing w:val="-2"/>
          <w:shd w:val="clear" w:color="auto" w:fill="E7F1F9"/>
        </w:rPr>
        <w:t>Disks</w:t>
      </w:r>
      <w:r>
        <w:rPr>
          <w:color w:val="2980B8"/>
          <w:spacing w:val="-2"/>
          <w:shd w:val="clear" w:color="auto" w:fill="E7F1F9"/>
        </w:rPr>
        <w:fldChar w:fldCharType="end"/>
      </w:r>
    </w:p>
    <w:p w14:paraId="5B3E636C">
      <w:pPr>
        <w:pStyle w:val="10"/>
        <w:spacing w:before="83"/>
      </w:pPr>
    </w:p>
    <w:p w14:paraId="3695D7BC">
      <w:pPr>
        <w:pStyle w:val="4"/>
        <w:jc w:val="both"/>
        <w:rPr>
          <w:rFonts w:ascii="Segoe Print" w:hAnsi="Segoe Print"/>
          <w:sz w:val="21"/>
        </w:rPr>
      </w:pPr>
      <w:bookmarkStart w:id="21" w:name="Enable pSLC Mode"/>
      <w:bookmarkEnd w:id="21"/>
      <w:r>
        <w:t>Enable</w:t>
      </w:r>
      <w:r>
        <w:rPr>
          <w:spacing w:val="-5"/>
        </w:rPr>
        <w:t xml:space="preserve"> </w:t>
      </w:r>
      <w:r>
        <w:t>pSLC</w:t>
      </w:r>
      <w:r>
        <w:rPr>
          <w:spacing w:val="-1"/>
        </w:rPr>
        <w:t xml:space="preserve"> </w:t>
      </w:r>
      <w:r>
        <w:rPr>
          <w:spacing w:val="-4"/>
        </w:rPr>
        <w:t>Mode</w:t>
      </w:r>
      <w:r>
        <w:fldChar w:fldCharType="begin"/>
      </w:r>
      <w:r>
        <w:instrText xml:space="preserve"> HYPERLINK "https://docs.netgate.com/pfsense/en/latest/install/install-walkthrough.html" \h </w:instrText>
      </w:r>
      <w:r>
        <w:fldChar w:fldCharType="separate"/>
      </w:r>
      <w:r>
        <w:rPr>
          <w:rFonts w:ascii="Segoe Print" w:hAnsi="Segoe Print"/>
          <w:color w:val="2980B8"/>
          <w:spacing w:val="-4"/>
          <w:sz w:val="21"/>
        </w:rPr>
        <w:t>¶</w:t>
      </w:r>
      <w:r>
        <w:rPr>
          <w:rFonts w:ascii="Segoe Print" w:hAnsi="Segoe Print"/>
          <w:color w:val="2980B8"/>
          <w:spacing w:val="-4"/>
          <w:sz w:val="21"/>
        </w:rPr>
        <w:fldChar w:fldCharType="end"/>
      </w:r>
    </w:p>
    <w:p w14:paraId="671C04E7">
      <w:pPr>
        <w:pStyle w:val="10"/>
        <w:spacing w:before="445" w:line="312" w:lineRule="auto"/>
        <w:ind w:left="295" w:right="379"/>
        <w:jc w:val="both"/>
      </w:pPr>
      <w:r>
        <w:t>Some</w:t>
      </w:r>
      <w:r>
        <w:rPr>
          <w:spacing w:val="-4"/>
        </w:rPr>
        <w:t xml:space="preserve"> </w:t>
      </w:r>
      <w:r>
        <w:t>devices include eMMC disks</w:t>
      </w:r>
      <w:r>
        <w:rPr>
          <w:spacing w:val="-3"/>
        </w:rPr>
        <w:t xml:space="preserve"> </w:t>
      </w:r>
      <w:r>
        <w:t>with a</w:t>
      </w:r>
      <w:r>
        <w:rPr>
          <w:spacing w:val="-1"/>
        </w:rPr>
        <w:t xml:space="preserve"> </w:t>
      </w:r>
      <w:r>
        <w:t>“pseudo single-level cell”</w:t>
      </w:r>
      <w:r>
        <w:rPr>
          <w:spacing w:val="-1"/>
        </w:rPr>
        <w:t xml:space="preserve"> </w:t>
      </w:r>
      <w:r>
        <w:t>(pSLC) mode, which greatly increases write</w:t>
      </w:r>
      <w:r>
        <w:rPr>
          <w:spacing w:val="-4"/>
        </w:rPr>
        <w:t xml:space="preserve"> </w:t>
      </w:r>
      <w:r>
        <w:t>endurance</w:t>
      </w:r>
      <w:r>
        <w:rPr>
          <w:spacing w:val="-2"/>
        </w:rPr>
        <w:t xml:space="preserve"> </w:t>
      </w:r>
      <w:r>
        <w:t>at</w:t>
      </w:r>
      <w:r>
        <w:rPr>
          <w:spacing w:val="-3"/>
        </w:rPr>
        <w:t xml:space="preserve"> </w:t>
      </w:r>
      <w:r>
        <w:t>the</w:t>
      </w:r>
      <w:r>
        <w:rPr>
          <w:spacing w:val="-4"/>
        </w:rPr>
        <w:t xml:space="preserve"> </w:t>
      </w:r>
      <w:r>
        <w:t>cost</w:t>
      </w:r>
      <w:r>
        <w:rPr>
          <w:spacing w:val="-1"/>
        </w:rPr>
        <w:t xml:space="preserve"> </w:t>
      </w:r>
      <w:r>
        <w:t>of</w:t>
      </w:r>
      <w:r>
        <w:rPr>
          <w:spacing w:val="-4"/>
        </w:rPr>
        <w:t xml:space="preserve"> </w:t>
      </w:r>
      <w:r>
        <w:t>reduced</w:t>
      </w:r>
      <w:r>
        <w:rPr>
          <w:spacing w:val="-3"/>
        </w:rPr>
        <w:t xml:space="preserve"> </w:t>
      </w:r>
      <w:r>
        <w:t>usable</w:t>
      </w:r>
      <w:r>
        <w:rPr>
          <w:spacing w:val="-2"/>
        </w:rPr>
        <w:t xml:space="preserve"> </w:t>
      </w:r>
      <w:r>
        <w:t>capacity. Devices</w:t>
      </w:r>
      <w:r>
        <w:rPr>
          <w:spacing w:val="-3"/>
        </w:rPr>
        <w:t xml:space="preserve"> </w:t>
      </w:r>
      <w:r>
        <w:t>in</w:t>
      </w:r>
      <w:r>
        <w:rPr>
          <w:spacing w:val="-3"/>
        </w:rPr>
        <w:t xml:space="preserve"> </w:t>
      </w:r>
      <w:r>
        <w:t>pSLC</w:t>
      </w:r>
      <w:r>
        <w:rPr>
          <w:spacing w:val="-3"/>
        </w:rPr>
        <w:t xml:space="preserve"> </w:t>
      </w:r>
      <w:r>
        <w:t>mode</w:t>
      </w:r>
      <w:r>
        <w:rPr>
          <w:spacing w:val="-4"/>
        </w:rPr>
        <w:t xml:space="preserve"> </w:t>
      </w:r>
      <w:r>
        <w:t>can</w:t>
      </w:r>
      <w:r>
        <w:rPr>
          <w:spacing w:val="-1"/>
        </w:rPr>
        <w:t xml:space="preserve"> </w:t>
      </w:r>
      <w:r>
        <w:t>also</w:t>
      </w:r>
      <w:r>
        <w:rPr>
          <w:spacing w:val="-3"/>
        </w:rPr>
        <w:t xml:space="preserve"> </w:t>
      </w:r>
      <w:r>
        <w:t>be</w:t>
      </w:r>
      <w:r>
        <w:rPr>
          <w:spacing w:val="-2"/>
        </w:rPr>
        <w:t xml:space="preserve"> </w:t>
      </w:r>
      <w:r>
        <w:t>read</w:t>
      </w:r>
      <w:r>
        <w:rPr>
          <w:spacing w:val="-1"/>
        </w:rPr>
        <w:t xml:space="preserve"> </w:t>
      </w:r>
      <w:r>
        <w:t>twice</w:t>
      </w:r>
      <w:r>
        <w:rPr>
          <w:spacing w:val="-4"/>
        </w:rPr>
        <w:t xml:space="preserve"> </w:t>
      </w:r>
      <w:r>
        <w:t>as</w:t>
      </w:r>
      <w:r>
        <w:rPr>
          <w:spacing w:val="-3"/>
        </w:rPr>
        <w:t xml:space="preserve"> </w:t>
      </w:r>
      <w:r>
        <w:t>fast as triple-level cell (TLC) devices and written at six times the speed.</w:t>
      </w:r>
    </w:p>
    <w:p w14:paraId="685E226A">
      <w:pPr>
        <w:pStyle w:val="10"/>
        <w:spacing w:before="3"/>
      </w:pPr>
    </w:p>
    <w:p w14:paraId="4FDA11C9">
      <w:pPr>
        <w:pStyle w:val="7"/>
        <w:tabs>
          <w:tab w:val="left" w:pos="10940"/>
        </w:tabs>
        <w:spacing w:before="1"/>
      </w:pPr>
      <w:r>
        <w:rPr>
          <w:color w:val="FFFFFF"/>
          <w:spacing w:val="-2"/>
          <w:shd w:val="clear" w:color="auto" w:fill="F19F96"/>
        </w:rPr>
        <w:t>Danger</w:t>
      </w:r>
      <w:r>
        <w:rPr>
          <w:color w:val="FFFFFF"/>
          <w:shd w:val="clear" w:color="auto" w:fill="F19F96"/>
        </w:rPr>
        <w:tab/>
      </w:r>
    </w:p>
    <w:p w14:paraId="45E4BF0B">
      <w:pPr>
        <w:pStyle w:val="10"/>
        <w:spacing w:before="264"/>
        <w:ind w:left="295"/>
      </w:pPr>
      <w:r>
        <w:rPr>
          <w:color w:val="000000"/>
          <w:shd w:val="clear" w:color="auto" w:fill="FCF3F1"/>
        </w:rPr>
        <w:t>Changing</w:t>
      </w:r>
      <w:r>
        <w:rPr>
          <w:color w:val="000000"/>
          <w:spacing w:val="-4"/>
          <w:shd w:val="clear" w:color="auto" w:fill="FCF3F1"/>
        </w:rPr>
        <w:t xml:space="preserve"> </w:t>
      </w:r>
      <w:r>
        <w:rPr>
          <w:color w:val="000000"/>
          <w:shd w:val="clear" w:color="auto" w:fill="FCF3F1"/>
        </w:rPr>
        <w:t>a</w:t>
      </w:r>
      <w:r>
        <w:rPr>
          <w:color w:val="000000"/>
          <w:spacing w:val="-2"/>
          <w:shd w:val="clear" w:color="auto" w:fill="FCF3F1"/>
        </w:rPr>
        <w:t xml:space="preserve"> </w:t>
      </w:r>
      <w:r>
        <w:rPr>
          <w:color w:val="000000"/>
          <w:shd w:val="clear" w:color="auto" w:fill="FCF3F1"/>
        </w:rPr>
        <w:t>disk</w:t>
      </w:r>
      <w:r>
        <w:rPr>
          <w:color w:val="000000"/>
          <w:spacing w:val="-2"/>
          <w:shd w:val="clear" w:color="auto" w:fill="FCF3F1"/>
        </w:rPr>
        <w:t xml:space="preserve"> </w:t>
      </w:r>
      <w:r>
        <w:rPr>
          <w:color w:val="000000"/>
          <w:shd w:val="clear" w:color="auto" w:fill="FCF3F1"/>
        </w:rPr>
        <w:t>to</w:t>
      </w:r>
      <w:r>
        <w:rPr>
          <w:color w:val="000000"/>
          <w:spacing w:val="-4"/>
          <w:shd w:val="clear" w:color="auto" w:fill="FCF3F1"/>
        </w:rPr>
        <w:t xml:space="preserve"> </w:t>
      </w:r>
      <w:r>
        <w:rPr>
          <w:color w:val="000000"/>
          <w:shd w:val="clear" w:color="auto" w:fill="FCF3F1"/>
        </w:rPr>
        <w:t>pSLC</w:t>
      </w:r>
      <w:r>
        <w:rPr>
          <w:color w:val="000000"/>
          <w:spacing w:val="1"/>
          <w:shd w:val="clear" w:color="auto" w:fill="FCF3F1"/>
        </w:rPr>
        <w:t xml:space="preserve"> </w:t>
      </w:r>
      <w:r>
        <w:rPr>
          <w:color w:val="000000"/>
          <w:shd w:val="clear" w:color="auto" w:fill="FCF3F1"/>
        </w:rPr>
        <w:t>mode</w:t>
      </w:r>
      <w:r>
        <w:rPr>
          <w:color w:val="000000"/>
          <w:spacing w:val="-2"/>
          <w:shd w:val="clear" w:color="auto" w:fill="FCF3F1"/>
        </w:rPr>
        <w:t xml:space="preserve"> </w:t>
      </w:r>
      <w:r>
        <w:rPr>
          <w:color w:val="000000"/>
          <w:shd w:val="clear" w:color="auto" w:fill="FCF3F1"/>
        </w:rPr>
        <w:t>is</w:t>
      </w:r>
      <w:r>
        <w:rPr>
          <w:color w:val="000000"/>
          <w:spacing w:val="-2"/>
          <w:shd w:val="clear" w:color="auto" w:fill="FCF3F1"/>
        </w:rPr>
        <w:t xml:space="preserve"> </w:t>
      </w:r>
      <w:r>
        <w:rPr>
          <w:b/>
          <w:color w:val="000000"/>
          <w:shd w:val="clear" w:color="auto" w:fill="FCF3F1"/>
        </w:rPr>
        <w:t>PERMANENT</w:t>
      </w:r>
      <w:r>
        <w:rPr>
          <w:b/>
          <w:color w:val="000000"/>
          <w:spacing w:val="-1"/>
          <w:shd w:val="clear" w:color="auto" w:fill="FCF3F1"/>
        </w:rPr>
        <w:t xml:space="preserve"> </w:t>
      </w:r>
      <w:r>
        <w:rPr>
          <w:color w:val="000000"/>
          <w:shd w:val="clear" w:color="auto" w:fill="FCF3F1"/>
        </w:rPr>
        <w:t xml:space="preserve">and </w:t>
      </w:r>
      <w:r>
        <w:rPr>
          <w:b/>
          <w:color w:val="000000"/>
          <w:shd w:val="clear" w:color="auto" w:fill="FCF3F1"/>
        </w:rPr>
        <w:t>CANNOT</w:t>
      </w:r>
      <w:r>
        <w:rPr>
          <w:b/>
          <w:color w:val="000000"/>
          <w:spacing w:val="-1"/>
          <w:shd w:val="clear" w:color="auto" w:fill="FCF3F1"/>
        </w:rPr>
        <w:t xml:space="preserve"> </w:t>
      </w:r>
      <w:r>
        <w:rPr>
          <w:color w:val="000000"/>
          <w:shd w:val="clear" w:color="auto" w:fill="FCF3F1"/>
        </w:rPr>
        <w:t>be</w:t>
      </w:r>
      <w:r>
        <w:rPr>
          <w:color w:val="000000"/>
          <w:spacing w:val="-3"/>
          <w:shd w:val="clear" w:color="auto" w:fill="FCF3F1"/>
        </w:rPr>
        <w:t xml:space="preserve"> </w:t>
      </w:r>
      <w:r>
        <w:rPr>
          <w:color w:val="000000"/>
          <w:shd w:val="clear" w:color="auto" w:fill="FCF3F1"/>
        </w:rPr>
        <w:t>reversed.</w:t>
      </w:r>
      <w:r>
        <w:rPr>
          <w:color w:val="000000"/>
          <w:spacing w:val="1"/>
          <w:shd w:val="clear" w:color="auto" w:fill="FCF3F1"/>
        </w:rPr>
        <w:t xml:space="preserve"> </w:t>
      </w:r>
      <w:r>
        <w:rPr>
          <w:color w:val="000000"/>
          <w:shd w:val="clear" w:color="auto" w:fill="FCF3F1"/>
        </w:rPr>
        <w:t>Proceed</w:t>
      </w:r>
      <w:r>
        <w:rPr>
          <w:color w:val="000000"/>
          <w:spacing w:val="-2"/>
          <w:shd w:val="clear" w:color="auto" w:fill="FCF3F1"/>
        </w:rPr>
        <w:t xml:space="preserve"> </w:t>
      </w:r>
      <w:r>
        <w:rPr>
          <w:color w:val="000000"/>
          <w:shd w:val="clear" w:color="auto" w:fill="FCF3F1"/>
        </w:rPr>
        <w:t>with</w:t>
      </w:r>
      <w:r>
        <w:rPr>
          <w:color w:val="000000"/>
          <w:spacing w:val="-1"/>
          <w:shd w:val="clear" w:color="auto" w:fill="FCF3F1"/>
        </w:rPr>
        <w:t xml:space="preserve"> </w:t>
      </w:r>
      <w:r>
        <w:rPr>
          <w:color w:val="000000"/>
          <w:spacing w:val="-2"/>
          <w:shd w:val="clear" w:color="auto" w:fill="FCF3F1"/>
        </w:rPr>
        <w:t>caution.</w:t>
      </w:r>
    </w:p>
    <w:p w14:paraId="580E2602">
      <w:pPr>
        <w:pStyle w:val="10"/>
        <w:spacing w:before="83"/>
      </w:pPr>
    </w:p>
    <w:p w14:paraId="5B6D1669">
      <w:pPr>
        <w:pStyle w:val="7"/>
        <w:tabs>
          <w:tab w:val="left" w:pos="10940"/>
        </w:tabs>
        <w:spacing w:before="1"/>
      </w:pPr>
      <w:r>
        <w:rPr>
          <w:color w:val="FFFFFF"/>
          <w:spacing w:val="-2"/>
          <w:shd w:val="clear" w:color="auto" w:fill="EFB37D"/>
        </w:rPr>
        <w:t>Warning</w:t>
      </w:r>
      <w:r>
        <w:rPr>
          <w:color w:val="FFFFFF"/>
          <w:shd w:val="clear" w:color="auto" w:fill="EFB37D"/>
        </w:rPr>
        <w:tab/>
      </w:r>
    </w:p>
    <w:p w14:paraId="370C3457">
      <w:pPr>
        <w:pStyle w:val="10"/>
        <w:spacing w:before="264" w:line="312" w:lineRule="auto"/>
        <w:ind w:left="295" w:right="411"/>
      </w:pPr>
      <w:r>
        <w:rPr>
          <w:color w:val="000000"/>
          <w:shd w:val="clear" w:color="auto" w:fill="FFECCC"/>
        </w:rPr>
        <w:t>Disks</w:t>
      </w:r>
      <w:r>
        <w:rPr>
          <w:color w:val="000000"/>
          <w:spacing w:val="-5"/>
          <w:shd w:val="clear" w:color="auto" w:fill="FFECCC"/>
        </w:rPr>
        <w:t xml:space="preserve"> </w:t>
      </w:r>
      <w:r>
        <w:rPr>
          <w:color w:val="000000"/>
          <w:shd w:val="clear" w:color="auto" w:fill="FFECCC"/>
        </w:rPr>
        <w:t>can only</w:t>
      </w:r>
      <w:r>
        <w:rPr>
          <w:color w:val="000000"/>
          <w:spacing w:val="-2"/>
          <w:shd w:val="clear" w:color="auto" w:fill="FFECCC"/>
        </w:rPr>
        <w:t xml:space="preserve"> </w:t>
      </w:r>
      <w:r>
        <w:rPr>
          <w:color w:val="000000"/>
          <w:shd w:val="clear" w:color="auto" w:fill="FFECCC"/>
        </w:rPr>
        <w:t>change</w:t>
      </w:r>
      <w:r>
        <w:rPr>
          <w:color w:val="000000"/>
          <w:spacing w:val="-1"/>
          <w:shd w:val="clear" w:color="auto" w:fill="FFECCC"/>
        </w:rPr>
        <w:t xml:space="preserve"> </w:t>
      </w:r>
      <w:r>
        <w:rPr>
          <w:color w:val="000000"/>
          <w:shd w:val="clear" w:color="auto" w:fill="FFECCC"/>
        </w:rPr>
        <w:t>to</w:t>
      </w:r>
      <w:r>
        <w:rPr>
          <w:color w:val="000000"/>
          <w:spacing w:val="-2"/>
          <w:shd w:val="clear" w:color="auto" w:fill="FFECCC"/>
        </w:rPr>
        <w:t xml:space="preserve"> </w:t>
      </w:r>
      <w:r>
        <w:rPr>
          <w:color w:val="000000"/>
          <w:shd w:val="clear" w:color="auto" w:fill="FFECCC"/>
        </w:rPr>
        <w:t>pSLC</w:t>
      </w:r>
      <w:r>
        <w:rPr>
          <w:color w:val="000000"/>
          <w:spacing w:val="-2"/>
          <w:shd w:val="clear" w:color="auto" w:fill="FFECCC"/>
        </w:rPr>
        <w:t xml:space="preserve"> </w:t>
      </w:r>
      <w:r>
        <w:rPr>
          <w:color w:val="000000"/>
          <w:shd w:val="clear" w:color="auto" w:fill="FFECCC"/>
        </w:rPr>
        <w:t>mode</w:t>
      </w:r>
      <w:r>
        <w:rPr>
          <w:color w:val="000000"/>
          <w:spacing w:val="-1"/>
          <w:shd w:val="clear" w:color="auto" w:fill="FFECCC"/>
        </w:rPr>
        <w:t xml:space="preserve"> </w:t>
      </w:r>
      <w:r>
        <w:rPr>
          <w:color w:val="000000"/>
          <w:shd w:val="clear" w:color="auto" w:fill="FFECCC"/>
        </w:rPr>
        <w:t>if</w:t>
      </w:r>
      <w:r>
        <w:rPr>
          <w:color w:val="000000"/>
          <w:spacing w:val="-3"/>
          <w:shd w:val="clear" w:color="auto" w:fill="FFECCC"/>
        </w:rPr>
        <w:t xml:space="preserve"> </w:t>
      </w:r>
      <w:r>
        <w:rPr>
          <w:color w:val="000000"/>
          <w:shd w:val="clear" w:color="auto" w:fill="FFECCC"/>
        </w:rPr>
        <w:t>they</w:t>
      </w:r>
      <w:r>
        <w:rPr>
          <w:color w:val="000000"/>
          <w:spacing w:val="-2"/>
          <w:shd w:val="clear" w:color="auto" w:fill="FFECCC"/>
        </w:rPr>
        <w:t xml:space="preserve"> </w:t>
      </w:r>
      <w:r>
        <w:rPr>
          <w:color w:val="000000"/>
          <w:shd w:val="clear" w:color="auto" w:fill="FFECCC"/>
        </w:rPr>
        <w:t>are</w:t>
      </w:r>
      <w:r>
        <w:rPr>
          <w:color w:val="000000"/>
          <w:spacing w:val="-1"/>
          <w:shd w:val="clear" w:color="auto" w:fill="FFECCC"/>
        </w:rPr>
        <w:t xml:space="preserve"> </w:t>
      </w:r>
      <w:r>
        <w:rPr>
          <w:color w:val="000000"/>
          <w:shd w:val="clear" w:color="auto" w:fill="FFECCC"/>
        </w:rPr>
        <w:t>capable</w:t>
      </w:r>
      <w:r>
        <w:rPr>
          <w:color w:val="000000"/>
          <w:spacing w:val="-1"/>
          <w:shd w:val="clear" w:color="auto" w:fill="FFECCC"/>
        </w:rPr>
        <w:t xml:space="preserve"> </w:t>
      </w:r>
      <w:r>
        <w:rPr>
          <w:color w:val="000000"/>
          <w:shd w:val="clear" w:color="auto" w:fill="FFECCC"/>
        </w:rPr>
        <w:t>of</w:t>
      </w:r>
      <w:r>
        <w:rPr>
          <w:color w:val="000000"/>
          <w:spacing w:val="-1"/>
          <w:shd w:val="clear" w:color="auto" w:fill="FFECCC"/>
        </w:rPr>
        <w:t xml:space="preserve"> </w:t>
      </w:r>
      <w:r>
        <w:rPr>
          <w:color w:val="000000"/>
          <w:shd w:val="clear" w:color="auto" w:fill="FFECCC"/>
        </w:rPr>
        <w:t>using</w:t>
      </w:r>
      <w:r>
        <w:rPr>
          <w:color w:val="000000"/>
          <w:spacing w:val="-5"/>
          <w:shd w:val="clear" w:color="auto" w:fill="FFECCC"/>
        </w:rPr>
        <w:t xml:space="preserve"> </w:t>
      </w:r>
      <w:r>
        <w:rPr>
          <w:color w:val="000000"/>
          <w:shd w:val="clear" w:color="auto" w:fill="FFECCC"/>
        </w:rPr>
        <w:t>pSLC mode</w:t>
      </w:r>
      <w:r>
        <w:rPr>
          <w:color w:val="000000"/>
          <w:spacing w:val="-3"/>
          <w:shd w:val="clear" w:color="auto" w:fill="FFECCC"/>
        </w:rPr>
        <w:t xml:space="preserve"> </w:t>
      </w:r>
      <w:r>
        <w:rPr>
          <w:color w:val="000000"/>
          <w:shd w:val="clear" w:color="auto" w:fill="FFECCC"/>
        </w:rPr>
        <w:t>and</w:t>
      </w:r>
      <w:r>
        <w:rPr>
          <w:color w:val="000000"/>
          <w:spacing w:val="-2"/>
          <w:shd w:val="clear" w:color="auto" w:fill="FFECCC"/>
        </w:rPr>
        <w:t xml:space="preserve"> </w:t>
      </w:r>
      <w:r>
        <w:rPr>
          <w:color w:val="000000"/>
          <w:shd w:val="clear" w:color="auto" w:fill="FFECCC"/>
        </w:rPr>
        <w:t>have</w:t>
      </w:r>
      <w:r>
        <w:rPr>
          <w:color w:val="000000"/>
          <w:spacing w:val="-1"/>
          <w:shd w:val="clear" w:color="auto" w:fill="FFECCC"/>
        </w:rPr>
        <w:t xml:space="preserve"> </w:t>
      </w:r>
      <w:r>
        <w:rPr>
          <w:color w:val="000000"/>
          <w:shd w:val="clear" w:color="auto" w:fill="FFECCC"/>
        </w:rPr>
        <w:t>a</w:t>
      </w:r>
      <w:r>
        <w:rPr>
          <w:color w:val="000000"/>
          <w:spacing w:val="-1"/>
          <w:shd w:val="clear" w:color="auto" w:fill="FFECCC"/>
        </w:rPr>
        <w:t xml:space="preserve"> </w:t>
      </w:r>
      <w:r>
        <w:rPr>
          <w:color w:val="000000"/>
          <w:shd w:val="clear" w:color="auto" w:fill="FFECCC"/>
        </w:rPr>
        <w:t>low</w:t>
      </w:r>
      <w:r>
        <w:rPr>
          <w:color w:val="000000"/>
          <w:spacing w:val="-3"/>
          <w:shd w:val="clear" w:color="auto" w:fill="FFECCC"/>
        </w:rPr>
        <w:t xml:space="preserve"> </w:t>
      </w:r>
      <w:r>
        <w:rPr>
          <w:color w:val="000000"/>
          <w:shd w:val="clear" w:color="auto" w:fill="FFECCC"/>
        </w:rPr>
        <w:t>write</w:t>
      </w:r>
      <w:r>
        <w:rPr>
          <w:color w:val="000000"/>
          <w:spacing w:val="-3"/>
          <w:shd w:val="clear" w:color="auto" w:fill="FFECCC"/>
        </w:rPr>
        <w:t xml:space="preserve"> </w:t>
      </w:r>
      <w:r>
        <w:rPr>
          <w:color w:val="000000"/>
          <w:shd w:val="clear" w:color="auto" w:fill="FFECCC"/>
        </w:rPr>
        <w:t>count.</w:t>
      </w:r>
      <w:r>
        <w:rPr>
          <w:color w:val="000000"/>
        </w:rPr>
        <w:t xml:space="preserve"> </w:t>
      </w:r>
      <w:r>
        <w:rPr>
          <w:color w:val="000000"/>
          <w:shd w:val="clear" w:color="auto" w:fill="FFECCC"/>
        </w:rPr>
        <w:t>The exact write count threshold varies by device.</w:t>
      </w:r>
    </w:p>
    <w:p w14:paraId="1944B7E8">
      <w:pPr>
        <w:pStyle w:val="10"/>
      </w:pPr>
    </w:p>
    <w:p w14:paraId="492E1973">
      <w:pPr>
        <w:pStyle w:val="10"/>
        <w:spacing w:before="170"/>
      </w:pPr>
    </w:p>
    <w:p w14:paraId="5F011FA1">
      <w:pPr>
        <w:pStyle w:val="10"/>
        <w:spacing w:line="312" w:lineRule="auto"/>
        <w:ind w:left="295"/>
      </w:pPr>
      <w:r>
        <w:rPr>
          <w:color w:val="000000"/>
          <w:shd w:val="clear" w:color="auto" w:fill="FFECCC"/>
        </w:rPr>
        <w:t>The</w:t>
      </w:r>
      <w:r>
        <w:rPr>
          <w:color w:val="000000"/>
          <w:spacing w:val="-3"/>
          <w:shd w:val="clear" w:color="auto" w:fill="FFECCC"/>
        </w:rPr>
        <w:t xml:space="preserve"> </w:t>
      </w:r>
      <w:r>
        <w:rPr>
          <w:color w:val="000000"/>
          <w:shd w:val="clear" w:color="auto" w:fill="FFECCC"/>
        </w:rPr>
        <w:t>installer</w:t>
      </w:r>
      <w:r>
        <w:rPr>
          <w:color w:val="000000"/>
          <w:spacing w:val="-3"/>
          <w:shd w:val="clear" w:color="auto" w:fill="FFECCC"/>
        </w:rPr>
        <w:t xml:space="preserve"> </w:t>
      </w:r>
      <w:r>
        <w:rPr>
          <w:color w:val="000000"/>
          <w:shd w:val="clear" w:color="auto" w:fill="FFECCC"/>
        </w:rPr>
        <w:t>attempts</w:t>
      </w:r>
      <w:r>
        <w:rPr>
          <w:color w:val="000000"/>
          <w:spacing w:val="-2"/>
          <w:shd w:val="clear" w:color="auto" w:fill="FFECCC"/>
        </w:rPr>
        <w:t xml:space="preserve"> </w:t>
      </w:r>
      <w:r>
        <w:rPr>
          <w:color w:val="000000"/>
          <w:shd w:val="clear" w:color="auto" w:fill="FFECCC"/>
        </w:rPr>
        <w:t>to</w:t>
      </w:r>
      <w:r>
        <w:rPr>
          <w:color w:val="000000"/>
          <w:spacing w:val="-2"/>
          <w:shd w:val="clear" w:color="auto" w:fill="FFECCC"/>
        </w:rPr>
        <w:t xml:space="preserve"> </w:t>
      </w:r>
      <w:r>
        <w:rPr>
          <w:color w:val="000000"/>
          <w:shd w:val="clear" w:color="auto" w:fill="FFECCC"/>
        </w:rPr>
        <w:t>set</w:t>
      </w:r>
      <w:r>
        <w:rPr>
          <w:color w:val="000000"/>
          <w:spacing w:val="-2"/>
          <w:shd w:val="clear" w:color="auto" w:fill="FFECCC"/>
        </w:rPr>
        <w:t xml:space="preserve"> </w:t>
      </w:r>
      <w:r>
        <w:rPr>
          <w:color w:val="000000"/>
          <w:shd w:val="clear" w:color="auto" w:fill="FFECCC"/>
        </w:rPr>
        <w:t>this</w:t>
      </w:r>
      <w:r>
        <w:rPr>
          <w:color w:val="000000"/>
          <w:spacing w:val="-2"/>
          <w:shd w:val="clear" w:color="auto" w:fill="FFECCC"/>
        </w:rPr>
        <w:t xml:space="preserve"> </w:t>
      </w:r>
      <w:r>
        <w:rPr>
          <w:color w:val="000000"/>
          <w:shd w:val="clear" w:color="auto" w:fill="FFECCC"/>
        </w:rPr>
        <w:t>mode</w:t>
      </w:r>
      <w:r>
        <w:rPr>
          <w:color w:val="000000"/>
          <w:spacing w:val="-3"/>
          <w:shd w:val="clear" w:color="auto" w:fill="FFECCC"/>
        </w:rPr>
        <w:t xml:space="preserve"> </w:t>
      </w:r>
      <w:r>
        <w:rPr>
          <w:color w:val="000000"/>
          <w:shd w:val="clear" w:color="auto" w:fill="FFECCC"/>
        </w:rPr>
        <w:t>on</w:t>
      </w:r>
      <w:r>
        <w:rPr>
          <w:color w:val="000000"/>
          <w:spacing w:val="-2"/>
          <w:shd w:val="clear" w:color="auto" w:fill="FFECCC"/>
        </w:rPr>
        <w:t xml:space="preserve"> </w:t>
      </w:r>
      <w:r>
        <w:rPr>
          <w:color w:val="000000"/>
          <w:shd w:val="clear" w:color="auto" w:fill="FFECCC"/>
        </w:rPr>
        <w:t>the</w:t>
      </w:r>
      <w:r>
        <w:rPr>
          <w:color w:val="000000"/>
          <w:spacing w:val="-3"/>
          <w:shd w:val="clear" w:color="auto" w:fill="FFECCC"/>
        </w:rPr>
        <w:t xml:space="preserve"> </w:t>
      </w:r>
      <w:r>
        <w:rPr>
          <w:color w:val="000000"/>
          <w:shd w:val="clear" w:color="auto" w:fill="FFECCC"/>
        </w:rPr>
        <w:t>disk,</w:t>
      </w:r>
      <w:r>
        <w:rPr>
          <w:color w:val="000000"/>
          <w:spacing w:val="-5"/>
          <w:shd w:val="clear" w:color="auto" w:fill="FFECCC"/>
        </w:rPr>
        <w:t xml:space="preserve"> </w:t>
      </w:r>
      <w:r>
        <w:rPr>
          <w:color w:val="000000"/>
          <w:shd w:val="clear" w:color="auto" w:fill="FFECCC"/>
        </w:rPr>
        <w:t>but</w:t>
      </w:r>
      <w:r>
        <w:rPr>
          <w:color w:val="000000"/>
          <w:spacing w:val="-2"/>
          <w:shd w:val="clear" w:color="auto" w:fill="FFECCC"/>
        </w:rPr>
        <w:t xml:space="preserve"> </w:t>
      </w:r>
      <w:r>
        <w:rPr>
          <w:color w:val="000000"/>
          <w:shd w:val="clear" w:color="auto" w:fill="FFECCC"/>
        </w:rPr>
        <w:t>there</w:t>
      </w:r>
      <w:r>
        <w:rPr>
          <w:color w:val="000000"/>
          <w:spacing w:val="-1"/>
          <w:shd w:val="clear" w:color="auto" w:fill="FFECCC"/>
        </w:rPr>
        <w:t xml:space="preserve"> </w:t>
      </w:r>
      <w:r>
        <w:rPr>
          <w:color w:val="000000"/>
          <w:shd w:val="clear" w:color="auto" w:fill="FFECCC"/>
        </w:rPr>
        <w:t>is</w:t>
      </w:r>
      <w:r>
        <w:rPr>
          <w:color w:val="000000"/>
          <w:spacing w:val="-2"/>
          <w:shd w:val="clear" w:color="auto" w:fill="FFECCC"/>
        </w:rPr>
        <w:t xml:space="preserve"> </w:t>
      </w:r>
      <w:r>
        <w:rPr>
          <w:color w:val="000000"/>
          <w:shd w:val="clear" w:color="auto" w:fill="FFECCC"/>
        </w:rPr>
        <w:t>no</w:t>
      </w:r>
      <w:r>
        <w:rPr>
          <w:color w:val="000000"/>
          <w:spacing w:val="-2"/>
          <w:shd w:val="clear" w:color="auto" w:fill="FFECCC"/>
        </w:rPr>
        <w:t xml:space="preserve"> </w:t>
      </w:r>
      <w:r>
        <w:rPr>
          <w:color w:val="000000"/>
          <w:shd w:val="clear" w:color="auto" w:fill="FFECCC"/>
        </w:rPr>
        <w:t>mechanism</w:t>
      </w:r>
      <w:r>
        <w:rPr>
          <w:color w:val="000000"/>
          <w:spacing w:val="-2"/>
          <w:shd w:val="clear" w:color="auto" w:fill="FFECCC"/>
        </w:rPr>
        <w:t xml:space="preserve"> </w:t>
      </w:r>
      <w:r>
        <w:rPr>
          <w:color w:val="000000"/>
          <w:shd w:val="clear" w:color="auto" w:fill="FFECCC"/>
        </w:rPr>
        <w:t>for</w:t>
      </w:r>
      <w:r>
        <w:rPr>
          <w:color w:val="000000"/>
          <w:spacing w:val="-1"/>
          <w:shd w:val="clear" w:color="auto" w:fill="FFECCC"/>
        </w:rPr>
        <w:t xml:space="preserve"> </w:t>
      </w:r>
      <w:r>
        <w:rPr>
          <w:color w:val="000000"/>
          <w:shd w:val="clear" w:color="auto" w:fill="FFECCC"/>
        </w:rPr>
        <w:t>the</w:t>
      </w:r>
      <w:r>
        <w:rPr>
          <w:color w:val="000000"/>
          <w:spacing w:val="-3"/>
          <w:shd w:val="clear" w:color="auto" w:fill="FFECCC"/>
        </w:rPr>
        <w:t xml:space="preserve"> </w:t>
      </w:r>
      <w:r>
        <w:rPr>
          <w:color w:val="000000"/>
          <w:shd w:val="clear" w:color="auto" w:fill="FFECCC"/>
        </w:rPr>
        <w:t>installer</w:t>
      </w:r>
      <w:r>
        <w:rPr>
          <w:color w:val="000000"/>
          <w:spacing w:val="-3"/>
          <w:shd w:val="clear" w:color="auto" w:fill="FFECCC"/>
        </w:rPr>
        <w:t xml:space="preserve"> </w:t>
      </w:r>
      <w:r>
        <w:rPr>
          <w:color w:val="000000"/>
          <w:shd w:val="clear" w:color="auto" w:fill="FFECCC"/>
        </w:rPr>
        <w:t>to</w:t>
      </w:r>
      <w:r>
        <w:rPr>
          <w:color w:val="000000"/>
          <w:spacing w:val="-2"/>
          <w:shd w:val="clear" w:color="auto" w:fill="FFECCC"/>
        </w:rPr>
        <w:t xml:space="preserve"> </w:t>
      </w:r>
      <w:r>
        <w:rPr>
          <w:color w:val="000000"/>
          <w:shd w:val="clear" w:color="auto" w:fill="FFECCC"/>
        </w:rPr>
        <w:t>detect pSLC</w:t>
      </w:r>
      <w:r>
        <w:rPr>
          <w:color w:val="000000"/>
        </w:rPr>
        <w:t xml:space="preserve"> </w:t>
      </w:r>
      <w:r>
        <w:rPr>
          <w:color w:val="000000"/>
          <w:shd w:val="clear" w:color="auto" w:fill="FFECCC"/>
        </w:rPr>
        <w:t>mode compatibility or the write threshold.</w:t>
      </w:r>
    </w:p>
    <w:p w14:paraId="56420A78">
      <w:pPr>
        <w:pStyle w:val="10"/>
        <w:spacing w:after="0" w:line="312" w:lineRule="auto"/>
        <w:sectPr>
          <w:headerReference r:id="rId35" w:type="default"/>
          <w:footerReference r:id="rId36"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06CC297">
      <w:pPr>
        <w:pStyle w:val="10"/>
        <w:spacing w:before="83" w:line="312" w:lineRule="auto"/>
        <w:ind w:left="295" w:right="308"/>
      </w:pPr>
      <w:r>
        <w:rPr>
          <w:color w:val="000000"/>
          <w:shd w:val="clear" w:color="auto" w:fill="FFECCC"/>
        </w:rPr>
        <w:t>If</w:t>
      </w:r>
      <w:r>
        <w:rPr>
          <w:color w:val="000000"/>
          <w:spacing w:val="-2"/>
          <w:shd w:val="clear" w:color="auto" w:fill="FFECCC"/>
        </w:rPr>
        <w:t xml:space="preserve"> </w:t>
      </w:r>
      <w:r>
        <w:rPr>
          <w:color w:val="000000"/>
          <w:shd w:val="clear" w:color="auto" w:fill="FFECCC"/>
        </w:rPr>
        <w:t>the</w:t>
      </w:r>
      <w:r>
        <w:rPr>
          <w:color w:val="000000"/>
          <w:spacing w:val="-2"/>
          <w:shd w:val="clear" w:color="auto" w:fill="FFECCC"/>
        </w:rPr>
        <w:t xml:space="preserve"> </w:t>
      </w:r>
      <w:r>
        <w:rPr>
          <w:color w:val="000000"/>
          <w:shd w:val="clear" w:color="auto" w:fill="FFECCC"/>
        </w:rPr>
        <w:t>disk</w:t>
      </w:r>
      <w:r>
        <w:rPr>
          <w:color w:val="000000"/>
          <w:spacing w:val="-5"/>
          <w:shd w:val="clear" w:color="auto" w:fill="FFECCC"/>
        </w:rPr>
        <w:t xml:space="preserve"> </w:t>
      </w:r>
      <w:r>
        <w:rPr>
          <w:color w:val="000000"/>
          <w:shd w:val="clear" w:color="auto" w:fill="FFECCC"/>
        </w:rPr>
        <w:t>still</w:t>
      </w:r>
      <w:r>
        <w:rPr>
          <w:color w:val="000000"/>
          <w:spacing w:val="-4"/>
          <w:shd w:val="clear" w:color="auto" w:fill="FFECCC"/>
        </w:rPr>
        <w:t xml:space="preserve"> </w:t>
      </w:r>
      <w:r>
        <w:rPr>
          <w:color w:val="000000"/>
          <w:shd w:val="clear" w:color="auto" w:fill="FFECCC"/>
        </w:rPr>
        <w:t>shows</w:t>
      </w:r>
      <w:r>
        <w:rPr>
          <w:color w:val="000000"/>
          <w:spacing w:val="-3"/>
          <w:shd w:val="clear" w:color="auto" w:fill="FFECCC"/>
        </w:rPr>
        <w:t xml:space="preserve"> </w:t>
      </w:r>
      <w:r>
        <w:rPr>
          <w:color w:val="000000"/>
          <w:shd w:val="clear" w:color="auto" w:fill="FFECCC"/>
        </w:rPr>
        <w:t>the</w:t>
      </w:r>
      <w:r>
        <w:rPr>
          <w:color w:val="000000"/>
          <w:spacing w:val="-4"/>
          <w:shd w:val="clear" w:color="auto" w:fill="FFECCC"/>
        </w:rPr>
        <w:t xml:space="preserve"> </w:t>
      </w:r>
      <w:r>
        <w:rPr>
          <w:color w:val="000000"/>
          <w:shd w:val="clear" w:color="auto" w:fill="FFECCC"/>
        </w:rPr>
        <w:t>original</w:t>
      </w:r>
      <w:r>
        <w:rPr>
          <w:color w:val="000000"/>
          <w:spacing w:val="-1"/>
          <w:shd w:val="clear" w:color="auto" w:fill="FFECCC"/>
        </w:rPr>
        <w:t xml:space="preserve"> </w:t>
      </w:r>
      <w:r>
        <w:rPr>
          <w:color w:val="000000"/>
          <w:shd w:val="clear" w:color="auto" w:fill="FFECCC"/>
        </w:rPr>
        <w:t>capacity</w:t>
      </w:r>
      <w:r>
        <w:rPr>
          <w:color w:val="000000"/>
          <w:spacing w:val="-3"/>
          <w:shd w:val="clear" w:color="auto" w:fill="FFECCC"/>
        </w:rPr>
        <w:t xml:space="preserve"> </w:t>
      </w:r>
      <w:r>
        <w:rPr>
          <w:color w:val="000000"/>
          <w:shd w:val="clear" w:color="auto" w:fill="FFECCC"/>
        </w:rPr>
        <w:t>after</w:t>
      </w:r>
      <w:r>
        <w:rPr>
          <w:color w:val="000000"/>
          <w:spacing w:val="-2"/>
          <w:shd w:val="clear" w:color="auto" w:fill="FFECCC"/>
        </w:rPr>
        <w:t xml:space="preserve"> </w:t>
      </w:r>
      <w:r>
        <w:rPr>
          <w:color w:val="000000"/>
          <w:shd w:val="clear" w:color="auto" w:fill="FFECCC"/>
        </w:rPr>
        <w:t>enabling</w:t>
      </w:r>
      <w:r>
        <w:rPr>
          <w:color w:val="000000"/>
          <w:spacing w:val="-3"/>
          <w:shd w:val="clear" w:color="auto" w:fill="FFECCC"/>
        </w:rPr>
        <w:t xml:space="preserve"> </w:t>
      </w:r>
      <w:r>
        <w:rPr>
          <w:color w:val="000000"/>
          <w:shd w:val="clear" w:color="auto" w:fill="FFECCC"/>
        </w:rPr>
        <w:t>pSLC</w:t>
      </w:r>
      <w:r>
        <w:rPr>
          <w:color w:val="000000"/>
          <w:spacing w:val="-3"/>
          <w:shd w:val="clear" w:color="auto" w:fill="FFECCC"/>
        </w:rPr>
        <w:t xml:space="preserve"> </w:t>
      </w:r>
      <w:r>
        <w:rPr>
          <w:color w:val="000000"/>
          <w:shd w:val="clear" w:color="auto" w:fill="FFECCC"/>
        </w:rPr>
        <w:t>mode</w:t>
      </w:r>
      <w:r>
        <w:rPr>
          <w:color w:val="000000"/>
          <w:spacing w:val="-2"/>
          <w:shd w:val="clear" w:color="auto" w:fill="FFECCC"/>
        </w:rPr>
        <w:t xml:space="preserve"> </w:t>
      </w:r>
      <w:r>
        <w:rPr>
          <w:color w:val="000000"/>
          <w:shd w:val="clear" w:color="auto" w:fill="FFECCC"/>
        </w:rPr>
        <w:t>and</w:t>
      </w:r>
      <w:r>
        <w:rPr>
          <w:color w:val="000000"/>
          <w:spacing w:val="-3"/>
          <w:shd w:val="clear" w:color="auto" w:fill="FFECCC"/>
        </w:rPr>
        <w:t xml:space="preserve"> </w:t>
      </w:r>
      <w:r>
        <w:rPr>
          <w:color w:val="000000"/>
          <w:shd w:val="clear" w:color="auto" w:fill="FFECCC"/>
        </w:rPr>
        <w:t>power</w:t>
      </w:r>
      <w:r>
        <w:rPr>
          <w:color w:val="000000"/>
          <w:spacing w:val="-2"/>
          <w:shd w:val="clear" w:color="auto" w:fill="FFECCC"/>
        </w:rPr>
        <w:t xml:space="preserve"> </w:t>
      </w:r>
      <w:r>
        <w:rPr>
          <w:color w:val="000000"/>
          <w:shd w:val="clear" w:color="auto" w:fill="FFECCC"/>
        </w:rPr>
        <w:t>cycling</w:t>
      </w:r>
      <w:r>
        <w:rPr>
          <w:color w:val="000000"/>
          <w:spacing w:val="-3"/>
          <w:shd w:val="clear" w:color="auto" w:fill="FFECCC"/>
        </w:rPr>
        <w:t xml:space="preserve"> </w:t>
      </w:r>
      <w:r>
        <w:rPr>
          <w:color w:val="000000"/>
          <w:shd w:val="clear" w:color="auto" w:fill="FFECCC"/>
        </w:rPr>
        <w:t>the</w:t>
      </w:r>
      <w:r>
        <w:rPr>
          <w:color w:val="000000"/>
          <w:spacing w:val="-4"/>
          <w:shd w:val="clear" w:color="auto" w:fill="FFECCC"/>
        </w:rPr>
        <w:t xml:space="preserve"> </w:t>
      </w:r>
      <w:r>
        <w:rPr>
          <w:color w:val="000000"/>
          <w:shd w:val="clear" w:color="auto" w:fill="FFECCC"/>
        </w:rPr>
        <w:t>device,</w:t>
      </w:r>
      <w:r>
        <w:rPr>
          <w:color w:val="000000"/>
          <w:spacing w:val="-1"/>
          <w:shd w:val="clear" w:color="auto" w:fill="FFECCC"/>
        </w:rPr>
        <w:t xml:space="preserve"> </w:t>
      </w:r>
      <w:r>
        <w:rPr>
          <w:color w:val="000000"/>
          <w:shd w:val="clear" w:color="auto" w:fill="FFECCC"/>
        </w:rPr>
        <w:t>it</w:t>
      </w:r>
      <w:r>
        <w:rPr>
          <w:color w:val="000000"/>
          <w:spacing w:val="-3"/>
          <w:shd w:val="clear" w:color="auto" w:fill="FFECCC"/>
        </w:rPr>
        <w:t xml:space="preserve"> </w:t>
      </w:r>
      <w:r>
        <w:rPr>
          <w:color w:val="000000"/>
          <w:shd w:val="clear" w:color="auto" w:fill="FFECCC"/>
        </w:rPr>
        <w:t>either</w:t>
      </w:r>
      <w:r>
        <w:rPr>
          <w:color w:val="000000"/>
        </w:rPr>
        <w:t xml:space="preserve"> </w:t>
      </w:r>
      <w:r>
        <w:rPr>
          <w:color w:val="000000"/>
          <w:shd w:val="clear" w:color="auto" w:fill="FFECCC"/>
        </w:rPr>
        <w:t>is not compatible with pSLC mode or its write cycle count was too high.</w:t>
      </w:r>
    </w:p>
    <w:p w14:paraId="154051F6">
      <w:pPr>
        <w:pStyle w:val="10"/>
        <w:spacing w:before="87"/>
      </w:pPr>
    </w:p>
    <w:p w14:paraId="34D7A3BE">
      <w:pPr>
        <w:pStyle w:val="10"/>
        <w:spacing w:line="312" w:lineRule="auto"/>
        <w:ind w:left="295" w:right="207"/>
      </w:pPr>
      <w:r>
        <w:t xml:space="preserve">Switching a disk with </w:t>
      </w:r>
      <w:r>
        <w:fldChar w:fldCharType="begin"/>
      </w:r>
      <w:r>
        <w:instrText xml:space="preserve"> HYPERLINK "https://en.wikipedia.org/wiki/Multi-level_cell" \h </w:instrText>
      </w:r>
      <w:r>
        <w:fldChar w:fldCharType="separate"/>
      </w:r>
      <w:r>
        <w:rPr>
          <w:color w:val="2980B8"/>
        </w:rPr>
        <w:t>multi-level cell (MLC)</w:t>
      </w:r>
      <w:r>
        <w:rPr>
          <w:color w:val="2980B8"/>
        </w:rPr>
        <w:fldChar w:fldCharType="end"/>
      </w:r>
      <w:r>
        <w:rPr>
          <w:color w:val="2980B8"/>
        </w:rPr>
        <w:t xml:space="preserve"> </w:t>
      </w:r>
      <w:r>
        <w:t>storage to pSLC mode increases its endurance from approximately 3,000</w:t>
      </w:r>
      <w:r>
        <w:rPr>
          <w:spacing w:val="-2"/>
        </w:rPr>
        <w:t xml:space="preserve"> </w:t>
      </w:r>
      <w:r>
        <w:t>erasures</w:t>
      </w:r>
      <w:r>
        <w:rPr>
          <w:spacing w:val="-2"/>
        </w:rPr>
        <w:t xml:space="preserve"> </w:t>
      </w:r>
      <w:r>
        <w:t>per</w:t>
      </w:r>
      <w:r>
        <w:rPr>
          <w:spacing w:val="-1"/>
        </w:rPr>
        <w:t xml:space="preserve"> </w:t>
      </w:r>
      <w:r>
        <w:t>sector to</w:t>
      </w:r>
      <w:r>
        <w:rPr>
          <w:spacing w:val="-2"/>
        </w:rPr>
        <w:t xml:space="preserve"> </w:t>
      </w:r>
      <w:r>
        <w:t>30,000,</w:t>
      </w:r>
      <w:r>
        <w:rPr>
          <w:spacing w:val="-2"/>
        </w:rPr>
        <w:t xml:space="preserve"> </w:t>
      </w:r>
      <w:r>
        <w:t>but the</w:t>
      </w:r>
      <w:r>
        <w:rPr>
          <w:spacing w:val="-3"/>
        </w:rPr>
        <w:t xml:space="preserve"> </w:t>
      </w:r>
      <w:r>
        <w:t>disk</w:t>
      </w:r>
      <w:r>
        <w:rPr>
          <w:spacing w:val="-2"/>
        </w:rPr>
        <w:t xml:space="preserve"> </w:t>
      </w:r>
      <w:r>
        <w:t xml:space="preserve">loses </w:t>
      </w:r>
      <w:r>
        <w:rPr>
          <w:b/>
        </w:rPr>
        <w:t>half</w:t>
      </w:r>
      <w:r>
        <w:rPr>
          <w:b/>
          <w:spacing w:val="-3"/>
        </w:rPr>
        <w:t xml:space="preserve"> </w:t>
      </w:r>
      <w:r>
        <w:t>of</w:t>
      </w:r>
      <w:r>
        <w:rPr>
          <w:spacing w:val="-3"/>
        </w:rPr>
        <w:t xml:space="preserve"> </w:t>
      </w:r>
      <w:r>
        <w:t>its</w:t>
      </w:r>
      <w:r>
        <w:rPr>
          <w:spacing w:val="-2"/>
        </w:rPr>
        <w:t xml:space="preserve"> </w:t>
      </w:r>
      <w:r>
        <w:t>usable</w:t>
      </w:r>
      <w:r>
        <w:rPr>
          <w:spacing w:val="-1"/>
        </w:rPr>
        <w:t xml:space="preserve"> </w:t>
      </w:r>
      <w:r>
        <w:t>capacity. For</w:t>
      </w:r>
      <w:r>
        <w:rPr>
          <w:spacing w:val="-1"/>
        </w:rPr>
        <w:t xml:space="preserve"> </w:t>
      </w:r>
      <w:r>
        <w:t>example, a 32GB MLC eMMC disk becomes a 16GB pSLC eMMC disk.</w:t>
      </w:r>
    </w:p>
    <w:p w14:paraId="3E0AE7AF">
      <w:pPr>
        <w:pStyle w:val="10"/>
        <w:spacing w:before="87"/>
      </w:pPr>
    </w:p>
    <w:p w14:paraId="6D6F235F">
      <w:pPr>
        <w:pStyle w:val="10"/>
        <w:spacing w:before="1" w:line="312" w:lineRule="auto"/>
        <w:ind w:left="295" w:right="411"/>
      </w:pPr>
      <w:r>
        <w:t>Switching a disk with triple-level cell (TLC) storage to pSLC mode increases its endurance from approximately</w:t>
      </w:r>
      <w:r>
        <w:rPr>
          <w:spacing w:val="-5"/>
        </w:rPr>
        <w:t xml:space="preserve"> </w:t>
      </w:r>
      <w:r>
        <w:t>3,000</w:t>
      </w:r>
      <w:r>
        <w:rPr>
          <w:spacing w:val="-2"/>
        </w:rPr>
        <w:t xml:space="preserve"> </w:t>
      </w:r>
      <w:r>
        <w:t>erasures per</w:t>
      </w:r>
      <w:r>
        <w:rPr>
          <w:spacing w:val="-3"/>
        </w:rPr>
        <w:t xml:space="preserve"> </w:t>
      </w:r>
      <w:r>
        <w:t>sector</w:t>
      </w:r>
      <w:r>
        <w:rPr>
          <w:spacing w:val="-1"/>
        </w:rPr>
        <w:t xml:space="preserve"> </w:t>
      </w:r>
      <w:r>
        <w:t>to</w:t>
      </w:r>
      <w:r>
        <w:rPr>
          <w:spacing w:val="-2"/>
        </w:rPr>
        <w:t xml:space="preserve"> </w:t>
      </w:r>
      <w:r>
        <w:t>100,000,</w:t>
      </w:r>
      <w:r>
        <w:rPr>
          <w:spacing w:val="-2"/>
        </w:rPr>
        <w:t xml:space="preserve"> </w:t>
      </w:r>
      <w:r>
        <w:t>but</w:t>
      </w:r>
      <w:r>
        <w:rPr>
          <w:spacing w:val="-2"/>
        </w:rPr>
        <w:t xml:space="preserve"> </w:t>
      </w:r>
      <w:r>
        <w:t>the</w:t>
      </w:r>
      <w:r>
        <w:rPr>
          <w:spacing w:val="-3"/>
        </w:rPr>
        <w:t xml:space="preserve"> </w:t>
      </w:r>
      <w:r>
        <w:t>disk</w:t>
      </w:r>
      <w:r>
        <w:rPr>
          <w:spacing w:val="-2"/>
        </w:rPr>
        <w:t xml:space="preserve"> </w:t>
      </w:r>
      <w:r>
        <w:t>loses</w:t>
      </w:r>
      <w:r>
        <w:rPr>
          <w:spacing w:val="-2"/>
        </w:rPr>
        <w:t xml:space="preserve"> </w:t>
      </w:r>
      <w:r>
        <w:rPr>
          <w:b/>
        </w:rPr>
        <w:t>two</w:t>
      </w:r>
      <w:r>
        <w:rPr>
          <w:b/>
          <w:spacing w:val="-5"/>
        </w:rPr>
        <w:t xml:space="preserve"> </w:t>
      </w:r>
      <w:r>
        <w:rPr>
          <w:b/>
        </w:rPr>
        <w:t>thirds</w:t>
      </w:r>
      <w:r>
        <w:rPr>
          <w:b/>
          <w:spacing w:val="-2"/>
        </w:rPr>
        <w:t xml:space="preserve"> </w:t>
      </w:r>
      <w:r>
        <w:t>of</w:t>
      </w:r>
      <w:r>
        <w:rPr>
          <w:spacing w:val="-3"/>
        </w:rPr>
        <w:t xml:space="preserve"> </w:t>
      </w:r>
      <w:r>
        <w:t>its</w:t>
      </w:r>
      <w:r>
        <w:rPr>
          <w:spacing w:val="-2"/>
        </w:rPr>
        <w:t xml:space="preserve"> </w:t>
      </w:r>
      <w:r>
        <w:t>usable</w:t>
      </w:r>
      <w:r>
        <w:rPr>
          <w:spacing w:val="-3"/>
        </w:rPr>
        <w:t xml:space="preserve"> </w:t>
      </w:r>
      <w:r>
        <w:t>capacity. For example, a 32GB TLC eMMC disk becomes a 9GB pSLC eMMC disk.</w:t>
      </w:r>
    </w:p>
    <w:p w14:paraId="6B18F854">
      <w:pPr>
        <w:pStyle w:val="10"/>
        <w:spacing w:before="3"/>
      </w:pPr>
    </w:p>
    <w:p w14:paraId="64B84C26">
      <w:pPr>
        <w:pStyle w:val="2"/>
        <w:rPr>
          <w:rFonts w:ascii="Segoe Print" w:hAnsi="Segoe Print"/>
          <w:sz w:val="21"/>
        </w:rPr>
      </w:pPr>
      <w:bookmarkStart w:id="22" w:name="Final Confirmation"/>
      <w:bookmarkEnd w:id="22"/>
      <w:r>
        <w:rPr>
          <w:rFonts w:ascii="Georgia" w:hAnsi="Georgia"/>
        </w:rPr>
        <w:t>Final</w:t>
      </w:r>
      <w:r>
        <w:rPr>
          <w:rFonts w:ascii="Georgia" w:hAnsi="Georgia"/>
          <w:spacing w:val="-4"/>
        </w:rPr>
        <w:t xml:space="preserve"> </w:t>
      </w:r>
      <w:r>
        <w:rPr>
          <w:rFonts w:ascii="Georgia" w:hAnsi="Georgia"/>
          <w:spacing w:val="-2"/>
        </w:rPr>
        <w:t>Confirmation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575DE6BF">
      <w:pPr>
        <w:pStyle w:val="10"/>
        <w:spacing w:before="442" w:line="312" w:lineRule="auto"/>
        <w:ind w:left="295" w:right="411"/>
      </w:pPr>
      <w:r>
        <w:t>After</w:t>
      </w:r>
      <w:r>
        <w:rPr>
          <w:spacing w:val="-2"/>
        </w:rPr>
        <w:t xml:space="preserve"> </w:t>
      </w:r>
      <w:r>
        <w:t>selecting</w:t>
      </w:r>
      <w:r>
        <w:rPr>
          <w:spacing w:val="-3"/>
        </w:rPr>
        <w:t xml:space="preserve"> </w:t>
      </w:r>
      <w:r>
        <w:t>the</w:t>
      </w:r>
      <w:r>
        <w:rPr>
          <w:spacing w:val="-4"/>
        </w:rPr>
        <w:t xml:space="preserve"> </w:t>
      </w:r>
      <w:r>
        <w:t>target</w:t>
      </w:r>
      <w:r>
        <w:rPr>
          <w:spacing w:val="-1"/>
        </w:rPr>
        <w:t xml:space="preserve"> </w:t>
      </w:r>
      <w:r>
        <w:t>disk</w:t>
      </w:r>
      <w:r>
        <w:rPr>
          <w:spacing w:val="-6"/>
        </w:rPr>
        <w:t xml:space="preserve"> </w:t>
      </w:r>
      <w:r>
        <w:t>the</w:t>
      </w:r>
      <w:r>
        <w:rPr>
          <w:spacing w:val="-2"/>
        </w:rPr>
        <w:t xml:space="preserve"> </w:t>
      </w:r>
      <w:r>
        <w:t>installer</w:t>
      </w:r>
      <w:r>
        <w:rPr>
          <w:spacing w:val="-4"/>
        </w:rPr>
        <w:t xml:space="preserve"> </w:t>
      </w:r>
      <w:r>
        <w:t>prompts</w:t>
      </w:r>
      <w:r>
        <w:rPr>
          <w:spacing w:val="-3"/>
        </w:rPr>
        <w:t xml:space="preserve"> </w:t>
      </w:r>
      <w:r>
        <w:t>for</w:t>
      </w:r>
      <w:r>
        <w:rPr>
          <w:spacing w:val="-4"/>
        </w:rPr>
        <w:t xml:space="preserve"> </w:t>
      </w:r>
      <w:r>
        <w:t>confirmation</w:t>
      </w:r>
      <w:r>
        <w:rPr>
          <w:spacing w:val="-1"/>
        </w:rPr>
        <w:t xml:space="preserve"> </w:t>
      </w:r>
      <w:r>
        <w:t>one</w:t>
      </w:r>
      <w:r>
        <w:rPr>
          <w:spacing w:val="-4"/>
        </w:rPr>
        <w:t xml:space="preserve"> </w:t>
      </w:r>
      <w:r>
        <w:t>final</w:t>
      </w:r>
      <w:r>
        <w:rPr>
          <w:spacing w:val="-3"/>
        </w:rPr>
        <w:t xml:space="preserve"> </w:t>
      </w:r>
      <w:r>
        <w:t>time</w:t>
      </w:r>
      <w:r>
        <w:rPr>
          <w:spacing w:val="-4"/>
        </w:rPr>
        <w:t xml:space="preserve"> </w:t>
      </w:r>
      <w:r>
        <w:t>before it</w:t>
      </w:r>
      <w:r>
        <w:rPr>
          <w:spacing w:val="-5"/>
        </w:rPr>
        <w:t xml:space="preserve"> </w:t>
      </w:r>
      <w:r>
        <w:t>makes destructive changes to the disk.</w:t>
      </w:r>
    </w:p>
    <w:p w14:paraId="277150A1">
      <w:pPr>
        <w:pStyle w:val="10"/>
        <w:spacing w:before="3"/>
      </w:pPr>
    </w:p>
    <w:p w14:paraId="527CA42D">
      <w:pPr>
        <w:pStyle w:val="7"/>
        <w:tabs>
          <w:tab w:val="left" w:pos="10940"/>
        </w:tabs>
      </w:pPr>
      <w:r>
        <w:rPr>
          <w:color w:val="FFFFFF"/>
          <w:spacing w:val="-2"/>
          <w:shd w:val="clear" w:color="auto" w:fill="F19F96"/>
        </w:rPr>
        <w:t>Danger</w:t>
      </w:r>
      <w:r>
        <w:rPr>
          <w:color w:val="FFFFFF"/>
          <w:shd w:val="clear" w:color="auto" w:fill="F19F96"/>
        </w:rPr>
        <w:tab/>
      </w:r>
    </w:p>
    <w:p w14:paraId="6E751C10">
      <w:pPr>
        <w:pStyle w:val="10"/>
        <w:spacing w:before="264"/>
        <w:ind w:right="2646"/>
        <w:jc w:val="center"/>
      </w:pPr>
      <w:r>
        <w:rPr>
          <w:color w:val="000000"/>
          <w:shd w:val="clear" w:color="auto" w:fill="FCF3F1"/>
        </w:rPr>
        <w:t>Choosing</w:t>
      </w:r>
      <w:r>
        <w:rPr>
          <w:color w:val="000000"/>
          <w:spacing w:val="-5"/>
          <w:shd w:val="clear" w:color="auto" w:fill="FCF3F1"/>
        </w:rPr>
        <w:t xml:space="preserve"> </w:t>
      </w:r>
      <w:r>
        <w:rPr>
          <w:color w:val="000000"/>
          <w:shd w:val="clear" w:color="auto" w:fill="FCF3F1"/>
        </w:rPr>
        <w:t>to</w:t>
      </w:r>
      <w:r>
        <w:rPr>
          <w:color w:val="000000"/>
          <w:spacing w:val="-1"/>
          <w:shd w:val="clear" w:color="auto" w:fill="FCF3F1"/>
        </w:rPr>
        <w:t xml:space="preserve"> </w:t>
      </w:r>
      <w:r>
        <w:rPr>
          <w:color w:val="000000"/>
          <w:shd w:val="clear" w:color="auto" w:fill="FCF3F1"/>
        </w:rPr>
        <w:t>continue</w:t>
      </w:r>
      <w:r>
        <w:rPr>
          <w:color w:val="000000"/>
          <w:spacing w:val="-2"/>
          <w:shd w:val="clear" w:color="auto" w:fill="FCF3F1"/>
        </w:rPr>
        <w:t xml:space="preserve"> </w:t>
      </w:r>
      <w:r>
        <w:rPr>
          <w:color w:val="000000"/>
          <w:shd w:val="clear" w:color="auto" w:fill="FCF3F1"/>
        </w:rPr>
        <w:t>from</w:t>
      </w:r>
      <w:r>
        <w:rPr>
          <w:color w:val="000000"/>
          <w:spacing w:val="1"/>
          <w:shd w:val="clear" w:color="auto" w:fill="FCF3F1"/>
        </w:rPr>
        <w:t xml:space="preserve"> </w:t>
      </w:r>
      <w:r>
        <w:rPr>
          <w:color w:val="000000"/>
          <w:shd w:val="clear" w:color="auto" w:fill="FCF3F1"/>
        </w:rPr>
        <w:t>this</w:t>
      </w:r>
      <w:r>
        <w:rPr>
          <w:color w:val="000000"/>
          <w:spacing w:val="-4"/>
          <w:shd w:val="clear" w:color="auto" w:fill="FCF3F1"/>
        </w:rPr>
        <w:t xml:space="preserve"> </w:t>
      </w:r>
      <w:r>
        <w:rPr>
          <w:color w:val="000000"/>
          <w:shd w:val="clear" w:color="auto" w:fill="FCF3F1"/>
        </w:rPr>
        <w:t>point</w:t>
      </w:r>
      <w:r>
        <w:rPr>
          <w:color w:val="000000"/>
          <w:spacing w:val="-1"/>
          <w:shd w:val="clear" w:color="auto" w:fill="FCF3F1"/>
        </w:rPr>
        <w:t xml:space="preserve"> </w:t>
      </w:r>
      <w:r>
        <w:rPr>
          <w:color w:val="000000"/>
          <w:shd w:val="clear" w:color="auto" w:fill="FCF3F1"/>
        </w:rPr>
        <w:t>will</w:t>
      </w:r>
      <w:r>
        <w:rPr>
          <w:color w:val="000000"/>
          <w:spacing w:val="-3"/>
          <w:shd w:val="clear" w:color="auto" w:fill="FCF3F1"/>
        </w:rPr>
        <w:t xml:space="preserve"> </w:t>
      </w:r>
      <w:r>
        <w:rPr>
          <w:color w:val="000000"/>
          <w:shd w:val="clear" w:color="auto" w:fill="FCF3F1"/>
        </w:rPr>
        <w:t>destroy anything</w:t>
      </w:r>
      <w:r>
        <w:rPr>
          <w:color w:val="000000"/>
          <w:spacing w:val="1"/>
          <w:shd w:val="clear" w:color="auto" w:fill="FCF3F1"/>
        </w:rPr>
        <w:t xml:space="preserve"> </w:t>
      </w:r>
      <w:r>
        <w:rPr>
          <w:color w:val="000000"/>
          <w:shd w:val="clear" w:color="auto" w:fill="FCF3F1"/>
        </w:rPr>
        <w:t>left</w:t>
      </w:r>
      <w:r>
        <w:rPr>
          <w:color w:val="000000"/>
          <w:spacing w:val="-1"/>
          <w:shd w:val="clear" w:color="auto" w:fill="FCF3F1"/>
        </w:rPr>
        <w:t xml:space="preserve"> </w:t>
      </w:r>
      <w:r>
        <w:rPr>
          <w:color w:val="000000"/>
          <w:shd w:val="clear" w:color="auto" w:fill="FCF3F1"/>
        </w:rPr>
        <w:t>on</w:t>
      </w:r>
      <w:r>
        <w:rPr>
          <w:color w:val="000000"/>
          <w:spacing w:val="-1"/>
          <w:shd w:val="clear" w:color="auto" w:fill="FCF3F1"/>
        </w:rPr>
        <w:t xml:space="preserve"> </w:t>
      </w:r>
      <w:r>
        <w:rPr>
          <w:color w:val="000000"/>
          <w:shd w:val="clear" w:color="auto" w:fill="FCF3F1"/>
        </w:rPr>
        <w:t>the</w:t>
      </w:r>
      <w:r>
        <w:rPr>
          <w:color w:val="000000"/>
          <w:spacing w:val="-2"/>
          <w:shd w:val="clear" w:color="auto" w:fill="FCF3F1"/>
        </w:rPr>
        <w:t xml:space="preserve"> </w:t>
      </w:r>
      <w:r>
        <w:rPr>
          <w:color w:val="000000"/>
          <w:shd w:val="clear" w:color="auto" w:fill="FCF3F1"/>
        </w:rPr>
        <w:t>target</w:t>
      </w:r>
      <w:r>
        <w:rPr>
          <w:color w:val="000000"/>
          <w:spacing w:val="-1"/>
          <w:shd w:val="clear" w:color="auto" w:fill="FCF3F1"/>
        </w:rPr>
        <w:t xml:space="preserve"> </w:t>
      </w:r>
      <w:r>
        <w:rPr>
          <w:color w:val="000000"/>
          <w:spacing w:val="-2"/>
          <w:shd w:val="clear" w:color="auto" w:fill="FCF3F1"/>
        </w:rPr>
        <w:t>disk!</w:t>
      </w:r>
    </w:p>
    <w:p w14:paraId="2AD0F2F5">
      <w:pPr>
        <w:pStyle w:val="10"/>
        <w:spacing w:before="108"/>
        <w:rPr>
          <w:sz w:val="20"/>
        </w:rPr>
      </w:pPr>
      <w:r>
        <w:rPr>
          <w:sz w:val="20"/>
        </w:rPr>
        <w:drawing>
          <wp:anchor distT="0" distB="0" distL="0" distR="0" simplePos="0" relativeHeight="251718656" behindDoc="1" locked="0" layoutInCell="1" allowOverlap="1">
            <wp:simplePos x="0" y="0"/>
            <wp:positionH relativeFrom="page">
              <wp:posOffset>1219200</wp:posOffset>
            </wp:positionH>
            <wp:positionV relativeFrom="paragraph">
              <wp:posOffset>229870</wp:posOffset>
            </wp:positionV>
            <wp:extent cx="3980815" cy="1771650"/>
            <wp:effectExtent l="0" t="0" r="0" b="0"/>
            <wp:wrapTopAndBottom/>
            <wp:docPr id="216" name="Image 216"/>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96" cstate="print"/>
                    <a:stretch>
                      <a:fillRect/>
                    </a:stretch>
                  </pic:blipFill>
                  <pic:spPr>
                    <a:xfrm>
                      <a:off x="0" y="0"/>
                      <a:ext cx="3980499" cy="1771650"/>
                    </a:xfrm>
                    <a:prstGeom prst="rect">
                      <a:avLst/>
                    </a:prstGeom>
                  </pic:spPr>
                </pic:pic>
              </a:graphicData>
            </a:graphic>
          </wp:anchor>
        </w:drawing>
      </w:r>
    </w:p>
    <w:p w14:paraId="42CFE356">
      <w:pPr>
        <w:pStyle w:val="10"/>
        <w:spacing w:before="116"/>
      </w:pPr>
    </w:p>
    <w:p w14:paraId="3A9725D0">
      <w:pPr>
        <w:spacing w:before="0"/>
        <w:ind w:left="30" w:right="2646" w:firstLine="0"/>
        <w:jc w:val="center"/>
        <w:rPr>
          <w:i/>
          <w:sz w:val="24"/>
        </w:rPr>
      </w:pPr>
      <w:r>
        <w:rPr>
          <w:i/>
          <w:sz w:val="24"/>
        </w:rPr>
        <w:t>Final</w:t>
      </w:r>
      <w:r>
        <w:rPr>
          <w:i/>
          <w:spacing w:val="-4"/>
          <w:sz w:val="24"/>
        </w:rPr>
        <w:t xml:space="preserve"> </w:t>
      </w:r>
      <w:r>
        <w:rPr>
          <w:i/>
          <w:sz w:val="24"/>
        </w:rPr>
        <w:t>Confirmation</w:t>
      </w:r>
      <w:r>
        <w:rPr>
          <w:i/>
          <w:spacing w:val="-2"/>
          <w:sz w:val="24"/>
        </w:rPr>
        <w:t xml:space="preserve"> </w:t>
      </w:r>
      <w:r>
        <w:rPr>
          <w:i/>
          <w:sz w:val="24"/>
        </w:rPr>
        <w:t xml:space="preserve">before </w:t>
      </w:r>
      <w:r>
        <w:rPr>
          <w:i/>
          <w:spacing w:val="-2"/>
          <w:sz w:val="24"/>
        </w:rPr>
        <w:t>Installing</w:t>
      </w:r>
    </w:p>
    <w:p w14:paraId="0AE15DD6">
      <w:pPr>
        <w:pStyle w:val="10"/>
        <w:spacing w:before="86"/>
        <w:rPr>
          <w:i/>
        </w:rPr>
      </w:pPr>
    </w:p>
    <w:p w14:paraId="371CD8CE">
      <w:pPr>
        <w:pStyle w:val="2"/>
        <w:rPr>
          <w:rFonts w:ascii="Segoe Print" w:hAnsi="Segoe Print"/>
          <w:sz w:val="21"/>
        </w:rPr>
      </w:pPr>
      <w:bookmarkStart w:id="23" w:name="Version Selection"/>
      <w:bookmarkEnd w:id="23"/>
      <w:r>
        <w:rPr>
          <w:rFonts w:ascii="Georgia" w:hAnsi="Georgia"/>
        </w:rPr>
        <w:t>Version</w:t>
      </w:r>
      <w:r>
        <w:rPr>
          <w:rFonts w:ascii="Georgia" w:hAnsi="Georgia"/>
          <w:spacing w:val="-3"/>
        </w:rPr>
        <w:t xml:space="preserve"> </w:t>
      </w:r>
      <w:r>
        <w:rPr>
          <w:rFonts w:ascii="Georgia" w:hAnsi="Georgia"/>
          <w:spacing w:val="-2"/>
        </w:rPr>
        <w:t>Selection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040B049B">
      <w:pPr>
        <w:pStyle w:val="10"/>
        <w:spacing w:before="443" w:line="312" w:lineRule="auto"/>
        <w:ind w:left="295" w:right="411"/>
      </w:pPr>
      <w:r>
        <w:t>At</w:t>
      </w:r>
      <w:r>
        <w:rPr>
          <w:spacing w:val="-2"/>
        </w:rPr>
        <w:t xml:space="preserve"> </w:t>
      </w:r>
      <w:r>
        <w:t>this</w:t>
      </w:r>
      <w:r>
        <w:rPr>
          <w:spacing w:val="-5"/>
        </w:rPr>
        <w:t xml:space="preserve"> </w:t>
      </w:r>
      <w:r>
        <w:t>point</w:t>
      </w:r>
      <w:r>
        <w:rPr>
          <w:spacing w:val="-2"/>
        </w:rPr>
        <w:t xml:space="preserve"> </w:t>
      </w:r>
      <w:r>
        <w:t>the</w:t>
      </w:r>
      <w:r>
        <w:rPr>
          <w:spacing w:val="-3"/>
        </w:rPr>
        <w:t xml:space="preserve"> </w:t>
      </w:r>
      <w:r>
        <w:t>installer</w:t>
      </w:r>
      <w:r>
        <w:rPr>
          <w:spacing w:val="-3"/>
        </w:rPr>
        <w:t xml:space="preserve"> </w:t>
      </w:r>
      <w:r>
        <w:t>presents a</w:t>
      </w:r>
      <w:r>
        <w:rPr>
          <w:spacing w:val="-3"/>
        </w:rPr>
        <w:t xml:space="preserve"> </w:t>
      </w:r>
      <w:r>
        <w:t>list</w:t>
      </w:r>
      <w:r>
        <w:rPr>
          <w:spacing w:val="-4"/>
        </w:rPr>
        <w:t xml:space="preserve"> </w:t>
      </w:r>
      <w:r>
        <w:t>of</w:t>
      </w:r>
      <w:r>
        <w:rPr>
          <w:spacing w:val="-1"/>
        </w:rPr>
        <w:t xml:space="preserve"> </w:t>
      </w:r>
      <w:r>
        <w:t>pfSense</w:t>
      </w:r>
      <w:r>
        <w:rPr>
          <w:spacing w:val="-3"/>
        </w:rPr>
        <w:t xml:space="preserve"> </w:t>
      </w:r>
      <w:r>
        <w:t>software</w:t>
      </w:r>
      <w:r>
        <w:rPr>
          <w:spacing w:val="-1"/>
        </w:rPr>
        <w:t xml:space="preserve"> </w:t>
      </w:r>
      <w:r>
        <w:t>that</w:t>
      </w:r>
      <w:r>
        <w:rPr>
          <w:spacing w:val="-2"/>
        </w:rPr>
        <w:t xml:space="preserve"> </w:t>
      </w:r>
      <w:r>
        <w:t>this</w:t>
      </w:r>
      <w:r>
        <w:rPr>
          <w:spacing w:val="-2"/>
        </w:rPr>
        <w:t xml:space="preserve"> </w:t>
      </w:r>
      <w:r>
        <w:t>device</w:t>
      </w:r>
      <w:r>
        <w:rPr>
          <w:spacing w:val="-1"/>
        </w:rPr>
        <w:t xml:space="preserve"> </w:t>
      </w:r>
      <w:r>
        <w:t>is</w:t>
      </w:r>
      <w:r>
        <w:rPr>
          <w:spacing w:val="-2"/>
        </w:rPr>
        <w:t xml:space="preserve"> </w:t>
      </w:r>
      <w:r>
        <w:t>eligible</w:t>
      </w:r>
      <w:r>
        <w:rPr>
          <w:spacing w:val="-1"/>
        </w:rPr>
        <w:t xml:space="preserve"> </w:t>
      </w:r>
      <w:r>
        <w:t>to</w:t>
      </w:r>
      <w:r>
        <w:rPr>
          <w:spacing w:val="-5"/>
        </w:rPr>
        <w:t xml:space="preserve"> </w:t>
      </w:r>
      <w:r>
        <w:t>run. This</w:t>
      </w:r>
      <w:r>
        <w:rPr>
          <w:spacing w:val="-5"/>
        </w:rPr>
        <w:t xml:space="preserve"> </w:t>
      </w:r>
      <w:r>
        <w:t>list</w:t>
      </w:r>
      <w:r>
        <w:rPr>
          <w:spacing w:val="-2"/>
        </w:rPr>
        <w:t xml:space="preserve"> </w:t>
      </w:r>
      <w:r>
        <w:t>will typically include the current version of pfSense software and one prior release. Depending on the current status of an upcoming release cycle, the installer may also offer development snapshots.</w:t>
      </w:r>
    </w:p>
    <w:p w14:paraId="13741021">
      <w:pPr>
        <w:pStyle w:val="10"/>
        <w:spacing w:before="87"/>
      </w:pPr>
    </w:p>
    <w:p w14:paraId="1B3CA20B">
      <w:pPr>
        <w:pStyle w:val="10"/>
        <w:spacing w:line="314" w:lineRule="auto"/>
        <w:ind w:left="295" w:right="411"/>
        <w:rPr>
          <w:rFonts w:ascii="Consolas"/>
          <w:sz w:val="18"/>
        </w:rPr>
      </w:pPr>
      <w:r>
        <w:t>Select</w:t>
      </w:r>
      <w:r>
        <w:rPr>
          <w:spacing w:val="-2"/>
        </w:rPr>
        <w:t xml:space="preserve"> </w:t>
      </w:r>
      <w:r>
        <w:t>the</w:t>
      </w:r>
      <w:r>
        <w:rPr>
          <w:spacing w:val="-3"/>
        </w:rPr>
        <w:t xml:space="preserve"> </w:t>
      </w:r>
      <w:r>
        <w:t>version to</w:t>
      </w:r>
      <w:r>
        <w:rPr>
          <w:spacing w:val="-5"/>
        </w:rPr>
        <w:t xml:space="preserve"> </w:t>
      </w:r>
      <w:r>
        <w:t>install</w:t>
      </w:r>
      <w:r>
        <w:rPr>
          <w:spacing w:val="-2"/>
        </w:rPr>
        <w:t xml:space="preserve"> </w:t>
      </w:r>
      <w:r>
        <w:t>from</w:t>
      </w:r>
      <w:r>
        <w:rPr>
          <w:spacing w:val="-2"/>
        </w:rPr>
        <w:t xml:space="preserve"> </w:t>
      </w:r>
      <w:r>
        <w:t>the</w:t>
      </w:r>
      <w:r>
        <w:rPr>
          <w:spacing w:val="-1"/>
        </w:rPr>
        <w:t xml:space="preserve"> </w:t>
      </w:r>
      <w:r>
        <w:t>list</w:t>
      </w:r>
      <w:r>
        <w:rPr>
          <w:spacing w:val="-4"/>
        </w:rPr>
        <w:t xml:space="preserve"> </w:t>
      </w:r>
      <w:r>
        <w:t>with</w:t>
      </w:r>
      <w:r>
        <w:rPr>
          <w:spacing w:val="-2"/>
        </w:rPr>
        <w:t xml:space="preserve"> </w:t>
      </w:r>
      <w:r>
        <w:t>the</w:t>
      </w:r>
      <w:r>
        <w:rPr>
          <w:spacing w:val="-3"/>
        </w:rPr>
        <w:t xml:space="preserve"> </w:t>
      </w:r>
      <w:r>
        <w:t>up/down</w:t>
      </w:r>
      <w:r>
        <w:rPr>
          <w:spacing w:val="-2"/>
        </w:rPr>
        <w:t xml:space="preserve"> </w:t>
      </w:r>
      <w:r>
        <w:t>arrow</w:t>
      </w:r>
      <w:r>
        <w:rPr>
          <w:spacing w:val="-1"/>
        </w:rPr>
        <w:t xml:space="preserve"> </w:t>
      </w:r>
      <w:r>
        <w:t>keys,</w:t>
      </w:r>
      <w:r>
        <w:rPr>
          <w:spacing w:val="-2"/>
        </w:rPr>
        <w:t xml:space="preserve"> </w:t>
      </w:r>
      <w:r>
        <w:t>select OK</w:t>
      </w:r>
      <w:r>
        <w:rPr>
          <w:spacing w:val="-3"/>
        </w:rPr>
        <w:t xml:space="preserve"> </w:t>
      </w:r>
      <w:r>
        <w:t>with</w:t>
      </w:r>
      <w:r>
        <w:rPr>
          <w:spacing w:val="-2"/>
        </w:rPr>
        <w:t xml:space="preserve"> </w:t>
      </w:r>
      <w:r>
        <w:t>the</w:t>
      </w:r>
      <w:r>
        <w:rPr>
          <w:spacing w:val="-3"/>
        </w:rPr>
        <w:t xml:space="preserve"> </w:t>
      </w:r>
      <w:r>
        <w:t>left/right</w:t>
      </w:r>
      <w:r>
        <w:rPr>
          <w:spacing w:val="-2"/>
        </w:rPr>
        <w:t xml:space="preserve"> </w:t>
      </w:r>
      <w:r>
        <w:t xml:space="preserve">arrow keys, then press </w:t>
      </w:r>
      <w:r>
        <w:rPr>
          <w:rFonts w:ascii="Consolas"/>
          <w:color w:val="E74B3B"/>
          <w:sz w:val="18"/>
        </w:rPr>
        <w:t>Enter</w:t>
      </w:r>
    </w:p>
    <w:p w14:paraId="3B897B31">
      <w:pPr>
        <w:pStyle w:val="7"/>
        <w:tabs>
          <w:tab w:val="left" w:pos="10940"/>
        </w:tabs>
        <w:spacing w:before="273"/>
      </w:pPr>
      <w:r>
        <w:rPr>
          <w:color w:val="FFFFFF"/>
          <w:spacing w:val="-5"/>
          <w:shd w:val="clear" w:color="auto" w:fill="1ABB9C"/>
        </w:rPr>
        <w:t>Tip</w:t>
      </w:r>
      <w:r>
        <w:rPr>
          <w:color w:val="FFFFFF"/>
          <w:shd w:val="clear" w:color="auto" w:fill="1ABB9C"/>
        </w:rPr>
        <w:tab/>
      </w:r>
    </w:p>
    <w:p w14:paraId="796E11EA">
      <w:pPr>
        <w:pStyle w:val="7"/>
        <w:spacing w:after="0"/>
        <w:sectPr>
          <w:headerReference r:id="rId37" w:type="default"/>
          <w:footerReference r:id="rId38"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5D433615">
      <w:pPr>
        <w:pStyle w:val="10"/>
        <w:spacing w:before="83"/>
        <w:ind w:left="295"/>
      </w:pPr>
      <w:r>
        <w:rPr>
          <w:color w:val="000000"/>
          <w:shd w:val="clear" w:color="auto" w:fill="DBF9F4"/>
        </w:rPr>
        <w:t>In most</w:t>
      </w:r>
      <w:r>
        <w:rPr>
          <w:color w:val="000000"/>
          <w:spacing w:val="-4"/>
          <w:shd w:val="clear" w:color="auto" w:fill="DBF9F4"/>
        </w:rPr>
        <w:t xml:space="preserve"> </w:t>
      </w:r>
      <w:r>
        <w:rPr>
          <w:color w:val="000000"/>
          <w:shd w:val="clear" w:color="auto" w:fill="DBF9F4"/>
        </w:rPr>
        <w:t>cases</w:t>
      </w:r>
      <w:r>
        <w:rPr>
          <w:color w:val="000000"/>
          <w:spacing w:val="1"/>
          <w:shd w:val="clear" w:color="auto" w:fill="DBF9F4"/>
        </w:rPr>
        <w:t xml:space="preserve"> </w:t>
      </w:r>
      <w:r>
        <w:rPr>
          <w:color w:val="000000"/>
          <w:shd w:val="clear" w:color="auto" w:fill="DBF9F4"/>
        </w:rPr>
        <w:t>the</w:t>
      </w:r>
      <w:r>
        <w:rPr>
          <w:color w:val="000000"/>
          <w:spacing w:val="-3"/>
          <w:shd w:val="clear" w:color="auto" w:fill="DBF9F4"/>
        </w:rPr>
        <w:t xml:space="preserve"> </w:t>
      </w:r>
      <w:r>
        <w:rPr>
          <w:color w:val="000000"/>
          <w:shd w:val="clear" w:color="auto" w:fill="DBF9F4"/>
        </w:rPr>
        <w:t>correct</w:t>
      </w:r>
      <w:r>
        <w:rPr>
          <w:color w:val="000000"/>
          <w:spacing w:val="-1"/>
          <w:shd w:val="clear" w:color="auto" w:fill="DBF9F4"/>
        </w:rPr>
        <w:t xml:space="preserve"> </w:t>
      </w:r>
      <w:r>
        <w:rPr>
          <w:color w:val="000000"/>
          <w:shd w:val="clear" w:color="auto" w:fill="DBF9F4"/>
        </w:rPr>
        <w:t>selection will</w:t>
      </w:r>
      <w:r>
        <w:rPr>
          <w:color w:val="000000"/>
          <w:spacing w:val="-3"/>
          <w:shd w:val="clear" w:color="auto" w:fill="DBF9F4"/>
        </w:rPr>
        <w:t xml:space="preserve"> </w:t>
      </w:r>
      <w:r>
        <w:rPr>
          <w:color w:val="000000"/>
          <w:shd w:val="clear" w:color="auto" w:fill="DBF9F4"/>
        </w:rPr>
        <w:t>be</w:t>
      </w:r>
      <w:r>
        <w:rPr>
          <w:color w:val="000000"/>
          <w:spacing w:val="-1"/>
          <w:shd w:val="clear" w:color="auto" w:fill="DBF9F4"/>
        </w:rPr>
        <w:t xml:space="preserve"> </w:t>
      </w:r>
      <w:r>
        <w:rPr>
          <w:color w:val="000000"/>
          <w:shd w:val="clear" w:color="auto" w:fill="DBF9F4"/>
        </w:rPr>
        <w:t>the</w:t>
      </w:r>
      <w:r>
        <w:rPr>
          <w:color w:val="000000"/>
          <w:spacing w:val="-2"/>
          <w:shd w:val="clear" w:color="auto" w:fill="DBF9F4"/>
        </w:rPr>
        <w:t xml:space="preserve"> </w:t>
      </w:r>
      <w:r>
        <w:rPr>
          <w:color w:val="000000"/>
          <w:shd w:val="clear" w:color="auto" w:fill="DBF9F4"/>
        </w:rPr>
        <w:t>one</w:t>
      </w:r>
      <w:r>
        <w:rPr>
          <w:color w:val="000000"/>
          <w:spacing w:val="-3"/>
          <w:shd w:val="clear" w:color="auto" w:fill="DBF9F4"/>
        </w:rPr>
        <w:t xml:space="preserve"> </w:t>
      </w:r>
      <w:r>
        <w:rPr>
          <w:color w:val="000000"/>
          <w:shd w:val="clear" w:color="auto" w:fill="DBF9F4"/>
        </w:rPr>
        <w:t>labeled</w:t>
      </w:r>
      <w:r>
        <w:rPr>
          <w:color w:val="000000"/>
          <w:spacing w:val="1"/>
          <w:shd w:val="clear" w:color="auto" w:fill="DBF9F4"/>
        </w:rPr>
        <w:t xml:space="preserve"> </w:t>
      </w:r>
      <w:r>
        <w:rPr>
          <w:color w:val="000000"/>
          <w:shd w:val="clear" w:color="auto" w:fill="DBF9F4"/>
        </w:rPr>
        <w:t>“Current Stable</w:t>
      </w:r>
      <w:r>
        <w:rPr>
          <w:color w:val="000000"/>
          <w:spacing w:val="-2"/>
          <w:shd w:val="clear" w:color="auto" w:fill="DBF9F4"/>
        </w:rPr>
        <w:t xml:space="preserve"> Version”.</w:t>
      </w:r>
    </w:p>
    <w:p w14:paraId="110E7A4F">
      <w:pPr>
        <w:pStyle w:val="10"/>
      </w:pPr>
    </w:p>
    <w:p w14:paraId="56558E80">
      <w:pPr>
        <w:pStyle w:val="10"/>
      </w:pPr>
    </w:p>
    <w:p w14:paraId="471B7DC9">
      <w:pPr>
        <w:pStyle w:val="10"/>
      </w:pPr>
    </w:p>
    <w:p w14:paraId="2D7C6A59">
      <w:pPr>
        <w:pStyle w:val="10"/>
      </w:pPr>
    </w:p>
    <w:p w14:paraId="1A8660B9">
      <w:pPr>
        <w:pStyle w:val="10"/>
      </w:pPr>
    </w:p>
    <w:p w14:paraId="08FE23F6">
      <w:pPr>
        <w:pStyle w:val="10"/>
      </w:pPr>
    </w:p>
    <w:p w14:paraId="561CEE79">
      <w:pPr>
        <w:pStyle w:val="10"/>
      </w:pPr>
    </w:p>
    <w:p w14:paraId="7D36E488">
      <w:pPr>
        <w:pStyle w:val="10"/>
      </w:pPr>
    </w:p>
    <w:p w14:paraId="0ABA18DA">
      <w:pPr>
        <w:pStyle w:val="10"/>
      </w:pPr>
    </w:p>
    <w:p w14:paraId="4264E6BD">
      <w:pPr>
        <w:pStyle w:val="10"/>
      </w:pPr>
    </w:p>
    <w:p w14:paraId="10465851">
      <w:pPr>
        <w:pStyle w:val="10"/>
      </w:pPr>
    </w:p>
    <w:p w14:paraId="1F4B81CC">
      <w:pPr>
        <w:pStyle w:val="10"/>
      </w:pPr>
    </w:p>
    <w:p w14:paraId="43911972">
      <w:pPr>
        <w:pStyle w:val="10"/>
        <w:spacing w:before="58"/>
      </w:pPr>
    </w:p>
    <w:p w14:paraId="41856020">
      <w:pPr>
        <w:spacing w:before="0"/>
        <w:ind w:left="8483" w:right="0" w:firstLine="0"/>
        <w:jc w:val="left"/>
        <w:rPr>
          <w:i/>
          <w:sz w:val="24"/>
        </w:rPr>
      </w:pPr>
      <w:r>
        <w:rPr>
          <w:i/>
          <w:sz w:val="24"/>
        </w:rPr>
        <w:drawing>
          <wp:anchor distT="0" distB="0" distL="0" distR="0" simplePos="0" relativeHeight="251662336" behindDoc="0" locked="0" layoutInCell="1" allowOverlap="1">
            <wp:simplePos x="0" y="0"/>
            <wp:positionH relativeFrom="page">
              <wp:posOffset>457200</wp:posOffset>
            </wp:positionH>
            <wp:positionV relativeFrom="paragraph">
              <wp:posOffset>-2085975</wp:posOffset>
            </wp:positionV>
            <wp:extent cx="5201285" cy="2229485"/>
            <wp:effectExtent l="0" t="0" r="0" b="0"/>
            <wp:wrapNone/>
            <wp:docPr id="219"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97" cstate="print"/>
                    <a:stretch>
                      <a:fillRect/>
                    </a:stretch>
                  </pic:blipFill>
                  <pic:spPr>
                    <a:xfrm>
                      <a:off x="0" y="0"/>
                      <a:ext cx="5201412" cy="2229611"/>
                    </a:xfrm>
                    <a:prstGeom prst="rect">
                      <a:avLst/>
                    </a:prstGeom>
                  </pic:spPr>
                </pic:pic>
              </a:graphicData>
            </a:graphic>
          </wp:anchor>
        </w:drawing>
      </w:r>
      <w:r>
        <w:rPr>
          <w:i/>
          <w:sz w:val="24"/>
        </w:rPr>
        <w:t>Select</w:t>
      </w:r>
      <w:r>
        <w:rPr>
          <w:i/>
          <w:spacing w:val="-1"/>
          <w:sz w:val="24"/>
        </w:rPr>
        <w:t xml:space="preserve"> </w:t>
      </w:r>
      <w:r>
        <w:rPr>
          <w:i/>
          <w:spacing w:val="-2"/>
          <w:sz w:val="24"/>
        </w:rPr>
        <w:t>Software</w:t>
      </w:r>
    </w:p>
    <w:p w14:paraId="4179714A">
      <w:pPr>
        <w:spacing w:before="82"/>
        <w:ind w:left="2335" w:right="0" w:firstLine="0"/>
        <w:jc w:val="left"/>
        <w:rPr>
          <w:i/>
          <w:sz w:val="24"/>
        </w:rPr>
      </w:pPr>
      <w:r>
        <w:rPr>
          <w:i/>
          <w:sz w:val="24"/>
        </w:rPr>
        <w:t>Version</w:t>
      </w:r>
      <w:r>
        <w:rPr>
          <w:i/>
          <w:spacing w:val="-3"/>
          <w:sz w:val="24"/>
        </w:rPr>
        <w:t xml:space="preserve"> </w:t>
      </w:r>
      <w:r>
        <w:rPr>
          <w:i/>
          <w:sz w:val="24"/>
        </w:rPr>
        <w:t>to</w:t>
      </w:r>
      <w:r>
        <w:rPr>
          <w:i/>
          <w:spacing w:val="-1"/>
          <w:sz w:val="24"/>
        </w:rPr>
        <w:t xml:space="preserve"> </w:t>
      </w:r>
      <w:r>
        <w:rPr>
          <w:i/>
          <w:spacing w:val="-2"/>
          <w:sz w:val="24"/>
        </w:rPr>
        <w:t>Install</w:t>
      </w:r>
    </w:p>
    <w:p w14:paraId="6E8B96C0">
      <w:pPr>
        <w:pStyle w:val="10"/>
        <w:rPr>
          <w:i/>
        </w:rPr>
      </w:pPr>
    </w:p>
    <w:p w14:paraId="01AE82CA">
      <w:pPr>
        <w:pStyle w:val="10"/>
        <w:rPr>
          <w:i/>
        </w:rPr>
      </w:pPr>
    </w:p>
    <w:p w14:paraId="122C40B2">
      <w:pPr>
        <w:pStyle w:val="10"/>
        <w:spacing w:before="254"/>
        <w:rPr>
          <w:i/>
        </w:rPr>
      </w:pPr>
    </w:p>
    <w:p w14:paraId="40D7009A">
      <w:pPr>
        <w:pStyle w:val="2"/>
        <w:rPr>
          <w:rFonts w:ascii="Segoe Print" w:hAnsi="Segoe Print"/>
          <w:sz w:val="21"/>
        </w:rPr>
      </w:pPr>
      <w:bookmarkStart w:id="24" w:name="Installation"/>
      <w:bookmarkEnd w:id="24"/>
      <w:r>
        <w:rPr>
          <w:rFonts w:ascii="Georgia" w:hAnsi="Georgia"/>
          <w:spacing w:val="-2"/>
        </w:rPr>
        <w:t>Installation</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58BEA30E">
      <w:pPr>
        <w:pStyle w:val="10"/>
        <w:spacing w:before="21"/>
        <w:rPr>
          <w:rFonts w:ascii="Segoe Print"/>
          <w:b/>
        </w:rPr>
      </w:pPr>
    </w:p>
    <w:p w14:paraId="66E6B60E">
      <w:pPr>
        <w:pStyle w:val="10"/>
        <w:spacing w:line="312" w:lineRule="auto"/>
        <w:ind w:left="295" w:right="308"/>
      </w:pPr>
      <w:r>
        <w:t>After</w:t>
      </w:r>
      <w:r>
        <w:rPr>
          <w:spacing w:val="-2"/>
        </w:rPr>
        <w:t xml:space="preserve"> </w:t>
      </w:r>
      <w:r>
        <w:t>picking</w:t>
      </w:r>
      <w:r>
        <w:rPr>
          <w:spacing w:val="-3"/>
        </w:rPr>
        <w:t xml:space="preserve"> </w:t>
      </w:r>
      <w:r>
        <w:t>the</w:t>
      </w:r>
      <w:r>
        <w:rPr>
          <w:spacing w:val="-4"/>
        </w:rPr>
        <w:t xml:space="preserve"> </w:t>
      </w:r>
      <w:r>
        <w:t>version,</w:t>
      </w:r>
      <w:r>
        <w:rPr>
          <w:spacing w:val="-3"/>
        </w:rPr>
        <w:t xml:space="preserve"> </w:t>
      </w:r>
      <w:r>
        <w:t>the</w:t>
      </w:r>
      <w:r>
        <w:rPr>
          <w:spacing w:val="-2"/>
        </w:rPr>
        <w:t xml:space="preserve"> </w:t>
      </w:r>
      <w:r>
        <w:t>installer</w:t>
      </w:r>
      <w:r>
        <w:rPr>
          <w:spacing w:val="-4"/>
        </w:rPr>
        <w:t xml:space="preserve"> </w:t>
      </w:r>
      <w:r>
        <w:t>proceeds</w:t>
      </w:r>
      <w:r>
        <w:rPr>
          <w:spacing w:val="-3"/>
        </w:rPr>
        <w:t xml:space="preserve"> </w:t>
      </w:r>
      <w:r>
        <w:t>to</w:t>
      </w:r>
      <w:r>
        <w:rPr>
          <w:spacing w:val="-3"/>
        </w:rPr>
        <w:t xml:space="preserve"> </w:t>
      </w:r>
      <w:r>
        <w:t>download</w:t>
      </w:r>
      <w:r>
        <w:rPr>
          <w:spacing w:val="-3"/>
        </w:rPr>
        <w:t xml:space="preserve"> </w:t>
      </w:r>
      <w:r>
        <w:t>the</w:t>
      </w:r>
      <w:r>
        <w:rPr>
          <w:spacing w:val="-4"/>
        </w:rPr>
        <w:t xml:space="preserve"> </w:t>
      </w:r>
      <w:r>
        <w:t>installation</w:t>
      </w:r>
      <w:r>
        <w:rPr>
          <w:spacing w:val="-3"/>
        </w:rPr>
        <w:t xml:space="preserve"> </w:t>
      </w:r>
      <w:r>
        <w:t>data</w:t>
      </w:r>
      <w:r>
        <w:rPr>
          <w:spacing w:val="-4"/>
        </w:rPr>
        <w:t xml:space="preserve"> </w:t>
      </w:r>
      <w:r>
        <w:t>for</w:t>
      </w:r>
      <w:r>
        <w:rPr>
          <w:spacing w:val="-2"/>
        </w:rPr>
        <w:t xml:space="preserve"> </w:t>
      </w:r>
      <w:r>
        <w:t>that</w:t>
      </w:r>
      <w:r>
        <w:rPr>
          <w:spacing w:val="-3"/>
        </w:rPr>
        <w:t xml:space="preserve"> </w:t>
      </w:r>
      <w:r>
        <w:t>version</w:t>
      </w:r>
      <w:r>
        <w:rPr>
          <w:spacing w:val="-3"/>
        </w:rPr>
        <w:t xml:space="preserve"> </w:t>
      </w:r>
      <w:r>
        <w:t>and</w:t>
      </w:r>
      <w:r>
        <w:rPr>
          <w:spacing w:val="-3"/>
        </w:rPr>
        <w:t xml:space="preserve"> </w:t>
      </w:r>
      <w:r>
        <w:t>installs it on the target disk.</w:t>
      </w:r>
    </w:p>
    <w:p w14:paraId="782F8AF4">
      <w:pPr>
        <w:pStyle w:val="10"/>
        <w:spacing w:before="86"/>
      </w:pPr>
    </w:p>
    <w:p w14:paraId="1BE14EE6">
      <w:pPr>
        <w:pStyle w:val="10"/>
        <w:spacing w:before="1" w:line="312" w:lineRule="auto"/>
        <w:ind w:left="295"/>
      </w:pPr>
      <w:r>
        <w:t>Sit</w:t>
      </w:r>
      <w:r>
        <w:rPr>
          <w:spacing w:val="-1"/>
        </w:rPr>
        <w:t xml:space="preserve"> </w:t>
      </w:r>
      <w:r>
        <w:t>back,</w:t>
      </w:r>
      <w:r>
        <w:rPr>
          <w:spacing w:val="-1"/>
        </w:rPr>
        <w:t xml:space="preserve"> </w:t>
      </w:r>
      <w:r>
        <w:t>wait, and have</w:t>
      </w:r>
      <w:r>
        <w:rPr>
          <w:spacing w:val="-1"/>
        </w:rPr>
        <w:t xml:space="preserve"> </w:t>
      </w:r>
      <w:r>
        <w:t>a</w:t>
      </w:r>
      <w:r>
        <w:rPr>
          <w:spacing w:val="-1"/>
        </w:rPr>
        <w:t xml:space="preserve"> </w:t>
      </w:r>
      <w:r>
        <w:t>few</w:t>
      </w:r>
      <w:r>
        <w:rPr>
          <w:spacing w:val="-1"/>
        </w:rPr>
        <w:t xml:space="preserve"> </w:t>
      </w:r>
      <w:r>
        <w:t>sips of</w:t>
      </w:r>
      <w:r>
        <w:rPr>
          <w:spacing w:val="-1"/>
        </w:rPr>
        <w:t xml:space="preserve"> </w:t>
      </w:r>
      <w:r>
        <w:t>a</w:t>
      </w:r>
      <w:r>
        <w:rPr>
          <w:spacing w:val="-2"/>
        </w:rPr>
        <w:t xml:space="preserve"> </w:t>
      </w:r>
      <w:r>
        <w:t>refreshing beverage while</w:t>
      </w:r>
      <w:r>
        <w:rPr>
          <w:spacing w:val="-1"/>
        </w:rPr>
        <w:t xml:space="preserve"> </w:t>
      </w:r>
      <w:r>
        <w:t>the</w:t>
      </w:r>
      <w:r>
        <w:rPr>
          <w:spacing w:val="-1"/>
        </w:rPr>
        <w:t xml:space="preserve"> </w:t>
      </w:r>
      <w:r>
        <w:t>installation process formats the</w:t>
      </w:r>
      <w:r>
        <w:rPr>
          <w:spacing w:val="-1"/>
        </w:rPr>
        <w:t xml:space="preserve"> </w:t>
      </w:r>
      <w:r>
        <w:t>drive(s) and copies pfSense software files to the target disk(s).</w:t>
      </w:r>
    </w:p>
    <w:p w14:paraId="0B154E25">
      <w:pPr>
        <w:pStyle w:val="10"/>
        <w:spacing w:before="86"/>
      </w:pPr>
    </w:p>
    <w:p w14:paraId="73F4001E">
      <w:pPr>
        <w:pStyle w:val="10"/>
        <w:spacing w:line="312" w:lineRule="auto"/>
        <w:ind w:left="295"/>
      </w:pPr>
      <w:r>
        <w:t>The</w:t>
      </w:r>
      <w:r>
        <w:rPr>
          <w:spacing w:val="-4"/>
        </w:rPr>
        <w:t xml:space="preserve"> </w:t>
      </w:r>
      <w:r>
        <w:t>installer</w:t>
      </w:r>
      <w:r>
        <w:rPr>
          <w:spacing w:val="-4"/>
        </w:rPr>
        <w:t xml:space="preserve"> </w:t>
      </w:r>
      <w:r>
        <w:t>displays the</w:t>
      </w:r>
      <w:r>
        <w:rPr>
          <w:spacing w:val="-4"/>
        </w:rPr>
        <w:t xml:space="preserve"> </w:t>
      </w:r>
      <w:r>
        <w:t>output</w:t>
      </w:r>
      <w:r>
        <w:rPr>
          <w:spacing w:val="-3"/>
        </w:rPr>
        <w:t xml:space="preserve"> </w:t>
      </w:r>
      <w:r>
        <w:t>from</w:t>
      </w:r>
      <w:r>
        <w:rPr>
          <w:spacing w:val="-3"/>
        </w:rPr>
        <w:t xml:space="preserve"> </w:t>
      </w:r>
      <w:r>
        <w:t>this</w:t>
      </w:r>
      <w:r>
        <w:rPr>
          <w:spacing w:val="-3"/>
        </w:rPr>
        <w:t xml:space="preserve"> </w:t>
      </w:r>
      <w:r>
        <w:t>process</w:t>
      </w:r>
      <w:r>
        <w:rPr>
          <w:spacing w:val="-1"/>
        </w:rPr>
        <w:t xml:space="preserve"> </w:t>
      </w:r>
      <w:r>
        <w:t>as</w:t>
      </w:r>
      <w:r>
        <w:rPr>
          <w:spacing w:val="-3"/>
        </w:rPr>
        <w:t xml:space="preserve"> </w:t>
      </w:r>
      <w:r>
        <w:t>it</w:t>
      </w:r>
      <w:r>
        <w:rPr>
          <w:spacing w:val="-5"/>
        </w:rPr>
        <w:t xml:space="preserve"> </w:t>
      </w:r>
      <w:r>
        <w:t>works.</w:t>
      </w:r>
      <w:r>
        <w:rPr>
          <w:spacing w:val="-1"/>
        </w:rPr>
        <w:t xml:space="preserve"> </w:t>
      </w:r>
      <w:r>
        <w:t>When</w:t>
      </w:r>
      <w:r>
        <w:rPr>
          <w:spacing w:val="-3"/>
        </w:rPr>
        <w:t xml:space="preserve"> </w:t>
      </w:r>
      <w:r>
        <w:t>finished,</w:t>
      </w:r>
      <w:r>
        <w:rPr>
          <w:spacing w:val="-3"/>
        </w:rPr>
        <w:t xml:space="preserve"> </w:t>
      </w:r>
      <w:r>
        <w:t>the</w:t>
      </w:r>
      <w:r>
        <w:rPr>
          <w:spacing w:val="-4"/>
        </w:rPr>
        <w:t xml:space="preserve"> </w:t>
      </w:r>
      <w:r>
        <w:t>installed</w:t>
      </w:r>
      <w:r>
        <w:rPr>
          <w:spacing w:val="-3"/>
        </w:rPr>
        <w:t xml:space="preserve"> </w:t>
      </w:r>
      <w:r>
        <w:t>presents</w:t>
      </w:r>
      <w:r>
        <w:rPr>
          <w:spacing w:val="-1"/>
        </w:rPr>
        <w:t xml:space="preserve"> </w:t>
      </w:r>
      <w:r>
        <w:t>an</w:t>
      </w:r>
      <w:r>
        <w:rPr>
          <w:spacing w:val="-3"/>
        </w:rPr>
        <w:t xml:space="preserve"> </w:t>
      </w:r>
      <w:r>
        <w:t>OK button which will continue to post-installation tasks.</w:t>
      </w:r>
    </w:p>
    <w:p w14:paraId="092062F3">
      <w:pPr>
        <w:pStyle w:val="10"/>
        <w:spacing w:after="0" w:line="312" w:lineRule="auto"/>
        <w:sectPr>
          <w:headerReference r:id="rId39" w:type="default"/>
          <w:footerReference r:id="rId40"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0E1767EE">
      <w:pPr>
        <w:pStyle w:val="10"/>
        <w:ind w:left="295"/>
        <w:rPr>
          <w:sz w:val="20"/>
        </w:rPr>
      </w:pPr>
      <w:r>
        <w:rPr>
          <w:sz w:val="20"/>
        </w:rPr>
        <w:drawing>
          <wp:inline distT="0" distB="0" distL="0" distR="0">
            <wp:extent cx="5259705" cy="3552190"/>
            <wp:effectExtent l="0" t="0" r="0" b="0"/>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98" cstate="print"/>
                    <a:stretch>
                      <a:fillRect/>
                    </a:stretch>
                  </pic:blipFill>
                  <pic:spPr>
                    <a:xfrm>
                      <a:off x="0" y="0"/>
                      <a:ext cx="5259799" cy="3552444"/>
                    </a:xfrm>
                    <a:prstGeom prst="rect">
                      <a:avLst/>
                    </a:prstGeom>
                  </pic:spPr>
                </pic:pic>
              </a:graphicData>
            </a:graphic>
          </wp:inline>
        </w:drawing>
      </w:r>
    </w:p>
    <w:p w14:paraId="480C4310">
      <w:pPr>
        <w:pStyle w:val="10"/>
        <w:spacing w:before="50"/>
      </w:pPr>
    </w:p>
    <w:p w14:paraId="299CE019">
      <w:pPr>
        <w:spacing w:before="0"/>
        <w:ind w:left="1975" w:right="0" w:firstLine="0"/>
        <w:jc w:val="left"/>
        <w:rPr>
          <w:rFonts w:ascii="Segoe Print" w:hAnsi="Segoe Print"/>
          <w:sz w:val="21"/>
        </w:rPr>
      </w:pPr>
      <w:r>
        <w:rPr>
          <w:i/>
          <w:sz w:val="24"/>
        </w:rPr>
        <w:t>Output</w:t>
      </w:r>
      <w:r>
        <w:rPr>
          <w:i/>
          <w:spacing w:val="-4"/>
          <w:sz w:val="24"/>
        </w:rPr>
        <w:t xml:space="preserve"> </w:t>
      </w:r>
      <w:r>
        <w:rPr>
          <w:i/>
          <w:sz w:val="24"/>
        </w:rPr>
        <w:t>After</w:t>
      </w:r>
      <w:r>
        <w:rPr>
          <w:i/>
          <w:spacing w:val="-1"/>
          <w:sz w:val="24"/>
        </w:rPr>
        <w:t xml:space="preserve"> </w:t>
      </w:r>
      <w:r>
        <w:rPr>
          <w:i/>
          <w:sz w:val="24"/>
        </w:rPr>
        <w:t>Installation</w:t>
      </w:r>
      <w:r>
        <w:rPr>
          <w:i/>
          <w:spacing w:val="-1"/>
          <w:sz w:val="24"/>
        </w:rPr>
        <w:t xml:space="preserve"> </w:t>
      </w:r>
      <w:r>
        <w:rPr>
          <w:i/>
          <w:spacing w:val="-2"/>
          <w:sz w:val="24"/>
        </w:rPr>
        <w:t>Completes</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50A01BA6">
      <w:pPr>
        <w:pStyle w:val="2"/>
        <w:spacing w:before="358"/>
        <w:rPr>
          <w:rFonts w:ascii="Georgia"/>
        </w:rPr>
      </w:pPr>
      <w:bookmarkStart w:id="25" w:name="Finish Up"/>
      <w:bookmarkEnd w:id="25"/>
      <w:r>
        <w:rPr>
          <w:rFonts w:ascii="Georgia"/>
        </w:rPr>
        <w:t>Finish</w:t>
      </w:r>
      <w:r>
        <w:rPr>
          <w:rFonts w:ascii="Georgia"/>
          <w:spacing w:val="-5"/>
        </w:rPr>
        <w:t xml:space="preserve"> Up</w:t>
      </w:r>
    </w:p>
    <w:p w14:paraId="2B19FC2C">
      <w:pPr>
        <w:pStyle w:val="10"/>
        <w:spacing w:before="34"/>
        <w:rPr>
          <w:rFonts w:ascii="Georgia"/>
          <w:b/>
          <w:sz w:val="36"/>
        </w:rPr>
      </w:pPr>
    </w:p>
    <w:p w14:paraId="20D56E10">
      <w:pPr>
        <w:pStyle w:val="10"/>
        <w:spacing w:line="312" w:lineRule="auto"/>
        <w:ind w:left="295" w:right="411"/>
      </w:pPr>
      <w:r>
        <w:t>At</w:t>
      </w:r>
      <w:r>
        <w:rPr>
          <w:spacing w:val="-2"/>
        </w:rPr>
        <w:t xml:space="preserve"> </w:t>
      </w:r>
      <w:r>
        <w:t>this</w:t>
      </w:r>
      <w:r>
        <w:rPr>
          <w:spacing w:val="-5"/>
        </w:rPr>
        <w:t xml:space="preserve"> </w:t>
      </w:r>
      <w:r>
        <w:t>point</w:t>
      </w:r>
      <w:r>
        <w:rPr>
          <w:spacing w:val="-2"/>
        </w:rPr>
        <w:t xml:space="preserve"> </w:t>
      </w:r>
      <w:r>
        <w:t>the</w:t>
      </w:r>
      <w:r>
        <w:rPr>
          <w:spacing w:val="-3"/>
        </w:rPr>
        <w:t xml:space="preserve"> </w:t>
      </w:r>
      <w:r>
        <w:t>installation</w:t>
      </w:r>
      <w:r>
        <w:rPr>
          <w:spacing w:val="-5"/>
        </w:rPr>
        <w:t xml:space="preserve"> </w:t>
      </w:r>
      <w:r>
        <w:t>is</w:t>
      </w:r>
      <w:r>
        <w:rPr>
          <w:spacing w:val="-2"/>
        </w:rPr>
        <w:t xml:space="preserve"> </w:t>
      </w:r>
      <w:r>
        <w:t>complete. The</w:t>
      </w:r>
      <w:r>
        <w:rPr>
          <w:spacing w:val="-3"/>
        </w:rPr>
        <w:t xml:space="preserve"> </w:t>
      </w:r>
      <w:r>
        <w:t>installer</w:t>
      </w:r>
      <w:r>
        <w:rPr>
          <w:spacing w:val="-3"/>
        </w:rPr>
        <w:t xml:space="preserve"> </w:t>
      </w:r>
      <w:r>
        <w:t>will</w:t>
      </w:r>
      <w:r>
        <w:rPr>
          <w:spacing w:val="-2"/>
        </w:rPr>
        <w:t xml:space="preserve"> </w:t>
      </w:r>
      <w:r>
        <w:t>prompt</w:t>
      </w:r>
      <w:r>
        <w:rPr>
          <w:spacing w:val="-2"/>
        </w:rPr>
        <w:t xml:space="preserve"> </w:t>
      </w:r>
      <w:r>
        <w:t>one</w:t>
      </w:r>
      <w:r>
        <w:rPr>
          <w:spacing w:val="-3"/>
        </w:rPr>
        <w:t xml:space="preserve"> </w:t>
      </w:r>
      <w:r>
        <w:t>final</w:t>
      </w:r>
      <w:r>
        <w:rPr>
          <w:spacing w:val="-2"/>
        </w:rPr>
        <w:t xml:space="preserve"> </w:t>
      </w:r>
      <w:r>
        <w:t>time</w:t>
      </w:r>
      <w:r>
        <w:rPr>
          <w:spacing w:val="-3"/>
        </w:rPr>
        <w:t xml:space="preserve"> </w:t>
      </w:r>
      <w:r>
        <w:t>to</w:t>
      </w:r>
      <w:r>
        <w:rPr>
          <w:spacing w:val="-2"/>
        </w:rPr>
        <w:t xml:space="preserve"> </w:t>
      </w:r>
      <w:r>
        <w:t>either</w:t>
      </w:r>
      <w:r>
        <w:rPr>
          <w:spacing w:val="-3"/>
        </w:rPr>
        <w:t xml:space="preserve"> </w:t>
      </w:r>
      <w:r>
        <w:t>reboot into</w:t>
      </w:r>
      <w:r>
        <w:rPr>
          <w:spacing w:val="-5"/>
        </w:rPr>
        <w:t xml:space="preserve"> </w:t>
      </w:r>
      <w:r>
        <w:t>the new</w:t>
      </w:r>
      <w:r>
        <w:rPr>
          <w:spacing w:val="-5"/>
        </w:rPr>
        <w:t xml:space="preserve"> </w:t>
      </w:r>
      <w:r>
        <w:t>installation</w:t>
      </w:r>
      <w:r>
        <w:rPr>
          <w:spacing w:val="-1"/>
        </w:rPr>
        <w:t xml:space="preserve"> </w:t>
      </w:r>
      <w:r>
        <w:t>or</w:t>
      </w:r>
      <w:r>
        <w:rPr>
          <w:spacing w:val="-2"/>
        </w:rPr>
        <w:t xml:space="preserve"> </w:t>
      </w:r>
      <w:r>
        <w:t>to</w:t>
      </w:r>
      <w:r>
        <w:rPr>
          <w:spacing w:val="-1"/>
        </w:rPr>
        <w:t xml:space="preserve"> </w:t>
      </w:r>
      <w:r>
        <w:t>start</w:t>
      </w:r>
      <w:r>
        <w:rPr>
          <w:spacing w:val="-1"/>
        </w:rPr>
        <w:t xml:space="preserve"> </w:t>
      </w:r>
      <w:r>
        <w:t>a</w:t>
      </w:r>
      <w:r>
        <w:rPr>
          <w:spacing w:val="-2"/>
        </w:rPr>
        <w:t xml:space="preserve"> </w:t>
      </w:r>
      <w:r>
        <w:t>shell</w:t>
      </w:r>
      <w:r>
        <w:rPr>
          <w:spacing w:val="-1"/>
        </w:rPr>
        <w:t xml:space="preserve"> </w:t>
      </w:r>
      <w:r>
        <w:t>prompt</w:t>
      </w:r>
      <w:r>
        <w:rPr>
          <w:spacing w:val="-1"/>
        </w:rPr>
        <w:t xml:space="preserve"> </w:t>
      </w:r>
      <w:r>
        <w:t>for</w:t>
      </w:r>
      <w:r>
        <w:rPr>
          <w:spacing w:val="-1"/>
        </w:rPr>
        <w:t xml:space="preserve"> </w:t>
      </w:r>
      <w:r>
        <w:t>any</w:t>
      </w:r>
      <w:r>
        <w:rPr>
          <w:spacing w:val="-1"/>
        </w:rPr>
        <w:t xml:space="preserve"> </w:t>
      </w:r>
      <w:r>
        <w:t>manual</w:t>
      </w:r>
      <w:r>
        <w:rPr>
          <w:spacing w:val="1"/>
        </w:rPr>
        <w:t xml:space="preserve"> </w:t>
      </w:r>
      <w:r>
        <w:t>adjustments</w:t>
      </w:r>
      <w:r>
        <w:rPr>
          <w:spacing w:val="-4"/>
        </w:rPr>
        <w:t xml:space="preserve"> </w:t>
      </w:r>
      <w:r>
        <w:t>advanced</w:t>
      </w:r>
      <w:r>
        <w:rPr>
          <w:spacing w:val="1"/>
        </w:rPr>
        <w:t xml:space="preserve"> </w:t>
      </w:r>
      <w:r>
        <w:t>users</w:t>
      </w:r>
      <w:r>
        <w:rPr>
          <w:spacing w:val="-1"/>
        </w:rPr>
        <w:t xml:space="preserve"> </w:t>
      </w:r>
      <w:r>
        <w:t>may</w:t>
      </w:r>
      <w:r>
        <w:rPr>
          <w:spacing w:val="1"/>
        </w:rPr>
        <w:t xml:space="preserve"> </w:t>
      </w:r>
      <w:r>
        <w:t>wish</w:t>
      </w:r>
      <w:r>
        <w:rPr>
          <w:spacing w:val="-4"/>
        </w:rPr>
        <w:t xml:space="preserve"> </w:t>
      </w:r>
      <w:r>
        <w:t>to</w:t>
      </w:r>
      <w:r>
        <w:rPr>
          <w:spacing w:val="-1"/>
        </w:rPr>
        <w:t xml:space="preserve"> </w:t>
      </w:r>
      <w:r>
        <w:rPr>
          <w:spacing w:val="-2"/>
        </w:rPr>
        <w:t>make.</w:t>
      </w:r>
    </w:p>
    <w:p w14:paraId="12233F0D">
      <w:pPr>
        <w:pStyle w:val="10"/>
        <w:spacing w:before="24"/>
        <w:rPr>
          <w:sz w:val="20"/>
        </w:rPr>
      </w:pPr>
      <w:r>
        <w:rPr>
          <w:sz w:val="20"/>
        </w:rPr>
        <w:drawing>
          <wp:anchor distT="0" distB="0" distL="0" distR="0" simplePos="0" relativeHeight="251719680" behindDoc="1" locked="0" layoutInCell="1" allowOverlap="1">
            <wp:simplePos x="0" y="0"/>
            <wp:positionH relativeFrom="page">
              <wp:posOffset>1219200</wp:posOffset>
            </wp:positionH>
            <wp:positionV relativeFrom="paragraph">
              <wp:posOffset>176530</wp:posOffset>
            </wp:positionV>
            <wp:extent cx="3980180" cy="1466850"/>
            <wp:effectExtent l="0" t="0" r="0" b="0"/>
            <wp:wrapTopAndBottom/>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99" cstate="print"/>
                    <a:stretch>
                      <a:fillRect/>
                    </a:stretch>
                  </pic:blipFill>
                  <pic:spPr>
                    <a:xfrm>
                      <a:off x="0" y="0"/>
                      <a:ext cx="3980144" cy="1466850"/>
                    </a:xfrm>
                    <a:prstGeom prst="rect">
                      <a:avLst/>
                    </a:prstGeom>
                  </pic:spPr>
                </pic:pic>
              </a:graphicData>
            </a:graphic>
          </wp:anchor>
        </w:drawing>
      </w:r>
    </w:p>
    <w:p w14:paraId="4F42F92E">
      <w:pPr>
        <w:spacing w:before="2"/>
        <w:ind w:left="2215" w:right="0" w:firstLine="0"/>
        <w:jc w:val="left"/>
        <w:rPr>
          <w:rFonts w:ascii="Segoe Print" w:hAnsi="Segoe Print"/>
          <w:sz w:val="21"/>
        </w:rPr>
      </w:pPr>
      <w:r>
        <w:rPr>
          <w:i/>
          <w:sz w:val="24"/>
        </w:rPr>
        <w:t>Reboot</w:t>
      </w:r>
      <w:r>
        <w:rPr>
          <w:i/>
          <w:spacing w:val="-2"/>
          <w:sz w:val="24"/>
        </w:rPr>
        <w:t xml:space="preserve"> Prompt</w:t>
      </w:r>
      <w:r>
        <w:fldChar w:fldCharType="begin"/>
      </w:r>
      <w:r>
        <w:instrText xml:space="preserve"> HYPERLINK "https://docs.netgate.com/pfsense/en/latest/install/install-walkthrough.html" \h </w:instrText>
      </w:r>
      <w:r>
        <w:fldChar w:fldCharType="separate"/>
      </w:r>
      <w:r>
        <w:rPr>
          <w:rFonts w:ascii="Segoe Print" w:hAnsi="Segoe Print"/>
          <w:color w:val="2980B8"/>
          <w:spacing w:val="-2"/>
          <w:sz w:val="21"/>
        </w:rPr>
        <w:t>¶</w:t>
      </w:r>
      <w:r>
        <w:rPr>
          <w:rFonts w:ascii="Segoe Print" w:hAnsi="Segoe Print"/>
          <w:color w:val="2980B8"/>
          <w:spacing w:val="-2"/>
          <w:sz w:val="21"/>
        </w:rPr>
        <w:fldChar w:fldCharType="end"/>
      </w:r>
    </w:p>
    <w:p w14:paraId="36C5ABF0">
      <w:pPr>
        <w:pStyle w:val="10"/>
        <w:spacing w:before="17"/>
        <w:rPr>
          <w:rFonts w:ascii="Segoe Print"/>
          <w:sz w:val="18"/>
        </w:rPr>
      </w:pPr>
      <w:r>
        <w:rPr>
          <w:rFonts w:ascii="Segoe Print"/>
          <w:sz w:val="18"/>
        </w:rPr>
        <mc:AlternateContent>
          <mc:Choice Requires="wps">
            <w:drawing>
              <wp:anchor distT="0" distB="0" distL="0" distR="0" simplePos="0" relativeHeight="251720704" behindDoc="1" locked="0" layoutInCell="1" allowOverlap="1">
                <wp:simplePos x="0" y="0"/>
                <wp:positionH relativeFrom="page">
                  <wp:posOffset>457200</wp:posOffset>
                </wp:positionH>
                <wp:positionV relativeFrom="paragraph">
                  <wp:posOffset>227330</wp:posOffset>
                </wp:positionV>
                <wp:extent cx="6645910" cy="1371600"/>
                <wp:effectExtent l="0" t="0" r="0" b="0"/>
                <wp:wrapTopAndBottom/>
                <wp:docPr id="224" name="Textbox 224"/>
                <wp:cNvGraphicFramePr/>
                <a:graphic xmlns:a="http://schemas.openxmlformats.org/drawingml/2006/main">
                  <a:graphicData uri="http://schemas.microsoft.com/office/word/2010/wordprocessingShape">
                    <wps:wsp>
                      <wps:cNvSpPr txBox="1"/>
                      <wps:spPr>
                        <a:xfrm>
                          <a:off x="0" y="0"/>
                          <a:ext cx="6645909" cy="1371600"/>
                        </a:xfrm>
                        <a:prstGeom prst="rect">
                          <a:avLst/>
                        </a:prstGeom>
                        <a:solidFill>
                          <a:srgbClr val="FBFBFB"/>
                        </a:solidFill>
                      </wps:spPr>
                      <wps:txbx>
                        <w:txbxContent>
                          <w:p w14:paraId="7605C021">
                            <w:pPr>
                              <w:pStyle w:val="10"/>
                              <w:spacing w:before="84" w:line="312" w:lineRule="auto"/>
                              <w:rPr>
                                <w:rFonts w:ascii="Arial MT"/>
                                <w:color w:val="000000"/>
                              </w:rPr>
                            </w:pPr>
                            <w:r>
                              <w:rPr>
                                <w:rFonts w:ascii="Arial MT"/>
                                <w:color w:val="404040"/>
                              </w:rPr>
                              <w:t>Remove</w:t>
                            </w:r>
                            <w:r>
                              <w:rPr>
                                <w:rFonts w:ascii="Arial MT"/>
                                <w:color w:val="404040"/>
                                <w:spacing w:val="-1"/>
                              </w:rPr>
                              <w:t xml:space="preserve"> </w:t>
                            </w:r>
                            <w:r>
                              <w:rPr>
                                <w:rFonts w:ascii="Arial MT"/>
                                <w:color w:val="404040"/>
                              </w:rPr>
                              <w:t>the</w:t>
                            </w:r>
                            <w:r>
                              <w:rPr>
                                <w:rFonts w:ascii="Arial MT"/>
                                <w:color w:val="404040"/>
                                <w:spacing w:val="-3"/>
                              </w:rPr>
                              <w:t xml:space="preserve"> </w:t>
                            </w:r>
                            <w:r>
                              <w:rPr>
                                <w:rFonts w:ascii="Arial MT"/>
                                <w:color w:val="404040"/>
                              </w:rPr>
                              <w:t>installation</w:t>
                            </w:r>
                            <w:r>
                              <w:rPr>
                                <w:rFonts w:ascii="Arial MT"/>
                                <w:color w:val="404040"/>
                                <w:spacing w:val="-3"/>
                              </w:rPr>
                              <w:t xml:space="preserve"> </w:t>
                            </w:r>
                            <w:r>
                              <w:rPr>
                                <w:rFonts w:ascii="Arial MT"/>
                                <w:color w:val="404040"/>
                              </w:rPr>
                              <w:t>media</w:t>
                            </w:r>
                            <w:r>
                              <w:rPr>
                                <w:rFonts w:ascii="Arial MT"/>
                                <w:color w:val="404040"/>
                                <w:spacing w:val="-3"/>
                              </w:rPr>
                              <w:t xml:space="preserve"> </w:t>
                            </w:r>
                            <w:r>
                              <w:rPr>
                                <w:rFonts w:ascii="Arial MT"/>
                                <w:color w:val="404040"/>
                              </w:rPr>
                              <w:t>from</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firewall during</w:t>
                            </w:r>
                            <w:r>
                              <w:rPr>
                                <w:rFonts w:ascii="Arial MT"/>
                                <w:color w:val="404040"/>
                                <w:spacing w:val="-3"/>
                              </w:rPr>
                              <w:t xml:space="preserve"> </w:t>
                            </w:r>
                            <w:r>
                              <w:rPr>
                                <w:rFonts w:ascii="Arial MT"/>
                                <w:color w:val="404040"/>
                              </w:rPr>
                              <w:t>the</w:t>
                            </w:r>
                            <w:r>
                              <w:rPr>
                                <w:rFonts w:ascii="Arial MT"/>
                                <w:color w:val="404040"/>
                                <w:spacing w:val="-6"/>
                              </w:rPr>
                              <w:t xml:space="preserve"> </w:t>
                            </w:r>
                            <w:r>
                              <w:rPr>
                                <w:rFonts w:ascii="Arial MT"/>
                                <w:color w:val="404040"/>
                              </w:rPr>
                              <w:t>reboot.</w:t>
                            </w:r>
                            <w:r>
                              <w:rPr>
                                <w:rFonts w:ascii="Arial MT"/>
                                <w:color w:val="404040"/>
                                <w:spacing w:val="-4"/>
                              </w:rPr>
                              <w:t xml:space="preserve"> </w:t>
                            </w:r>
                            <w:r>
                              <w:rPr>
                                <w:rFonts w:ascii="Arial MT"/>
                                <w:color w:val="404040"/>
                              </w:rPr>
                              <w:t>The</w:t>
                            </w:r>
                            <w:r>
                              <w:rPr>
                                <w:rFonts w:ascii="Arial MT"/>
                                <w:color w:val="404040"/>
                                <w:spacing w:val="-3"/>
                              </w:rPr>
                              <w:t xml:space="preserve"> </w:t>
                            </w:r>
                            <w:r>
                              <w:rPr>
                                <w:rFonts w:ascii="Arial MT"/>
                                <w:color w:val="404040"/>
                              </w:rPr>
                              <w:t>ideal</w:t>
                            </w:r>
                            <w:r>
                              <w:rPr>
                                <w:rFonts w:ascii="Arial MT"/>
                                <w:color w:val="404040"/>
                                <w:spacing w:val="-2"/>
                              </w:rPr>
                              <w:t xml:space="preserve"> </w:t>
                            </w:r>
                            <w:r>
                              <w:rPr>
                                <w:rFonts w:ascii="Arial MT"/>
                                <w:color w:val="404040"/>
                              </w:rPr>
                              <w:t>time</w:t>
                            </w:r>
                            <w:r>
                              <w:rPr>
                                <w:rFonts w:ascii="Arial MT"/>
                                <w:color w:val="404040"/>
                                <w:spacing w:val="-3"/>
                              </w:rPr>
                              <w:t xml:space="preserve"> </w:t>
                            </w:r>
                            <w:r>
                              <w:rPr>
                                <w:rFonts w:ascii="Arial MT"/>
                                <w:color w:val="404040"/>
                              </w:rPr>
                              <w:t>to</w:t>
                            </w:r>
                            <w:r>
                              <w:rPr>
                                <w:rFonts w:ascii="Arial MT"/>
                                <w:color w:val="404040"/>
                                <w:spacing w:val="-1"/>
                              </w:rPr>
                              <w:t xml:space="preserve"> </w:t>
                            </w:r>
                            <w:r>
                              <w:rPr>
                                <w:rFonts w:ascii="Arial MT"/>
                                <w:color w:val="404040"/>
                              </w:rPr>
                              <w:t>remove</w:t>
                            </w:r>
                            <w:r>
                              <w:rPr>
                                <w:rFonts w:ascii="Arial MT"/>
                                <w:color w:val="404040"/>
                                <w:spacing w:val="-1"/>
                              </w:rPr>
                              <w:t xml:space="preserve"> </w:t>
                            </w:r>
                            <w:r>
                              <w:rPr>
                                <w:rFonts w:ascii="Arial MT"/>
                                <w:color w:val="404040"/>
                              </w:rPr>
                              <w:t>it</w:t>
                            </w:r>
                            <w:r>
                              <w:rPr>
                                <w:rFonts w:ascii="Arial MT"/>
                                <w:color w:val="404040"/>
                                <w:spacing w:val="-4"/>
                              </w:rPr>
                              <w:t xml:space="preserve"> </w:t>
                            </w:r>
                            <w:r>
                              <w:rPr>
                                <w:rFonts w:ascii="Arial MT"/>
                                <w:color w:val="404040"/>
                              </w:rPr>
                              <w:t>is while the hardware is initializing, but before it boots from the disk.</w:t>
                            </w:r>
                          </w:p>
                          <w:p w14:paraId="5E7B06D6">
                            <w:pPr>
                              <w:pStyle w:val="10"/>
                              <w:spacing w:line="720" w:lineRule="exact"/>
                              <w:ind w:right="898"/>
                              <w:rPr>
                                <w:rFonts w:ascii="Arial MT"/>
                                <w:color w:val="000000"/>
                              </w:rPr>
                            </w:pPr>
                            <w:r>
                              <w:rPr>
                                <w:rFonts w:ascii="Arial MT"/>
                                <w:color w:val="404040"/>
                              </w:rPr>
                              <w:t>Once</w:t>
                            </w:r>
                            <w:r>
                              <w:rPr>
                                <w:rFonts w:ascii="Arial MT"/>
                                <w:color w:val="404040"/>
                                <w:spacing w:val="-3"/>
                              </w:rPr>
                              <w:t xml:space="preserve"> </w:t>
                            </w:r>
                            <w:r>
                              <w:rPr>
                                <w:rFonts w:ascii="Arial MT"/>
                                <w:color w:val="404040"/>
                              </w:rPr>
                              <w:t>the</w:t>
                            </w:r>
                            <w:r>
                              <w:rPr>
                                <w:rFonts w:ascii="Arial MT"/>
                                <w:color w:val="404040"/>
                                <w:spacing w:val="-6"/>
                              </w:rPr>
                              <w:t xml:space="preserve"> </w:t>
                            </w:r>
                            <w:r>
                              <w:rPr>
                                <w:rFonts w:ascii="Arial MT"/>
                                <w:color w:val="404040"/>
                              </w:rPr>
                              <w:t>device</w:t>
                            </w:r>
                            <w:r>
                              <w:rPr>
                                <w:rFonts w:ascii="Arial MT"/>
                                <w:color w:val="404040"/>
                                <w:spacing w:val="-1"/>
                              </w:rPr>
                              <w:t xml:space="preserve"> </w:t>
                            </w:r>
                            <w:r>
                              <w:rPr>
                                <w:rFonts w:ascii="Arial MT"/>
                                <w:color w:val="404040"/>
                              </w:rPr>
                              <w:t>has</w:t>
                            </w:r>
                            <w:r>
                              <w:rPr>
                                <w:rFonts w:ascii="Arial MT"/>
                                <w:color w:val="404040"/>
                                <w:spacing w:val="-4"/>
                              </w:rPr>
                              <w:t xml:space="preserve"> </w:t>
                            </w:r>
                            <w:r>
                              <w:rPr>
                                <w:rFonts w:ascii="Arial MT"/>
                                <w:color w:val="404040"/>
                              </w:rPr>
                              <w:t>booted</w:t>
                            </w:r>
                            <w:r>
                              <w:rPr>
                                <w:rFonts w:ascii="Arial MT"/>
                                <w:color w:val="404040"/>
                                <w:spacing w:val="-3"/>
                              </w:rPr>
                              <w:t xml:space="preserve"> </w:t>
                            </w:r>
                            <w:r>
                              <w:rPr>
                                <w:rFonts w:ascii="Arial MT"/>
                                <w:color w:val="404040"/>
                              </w:rPr>
                              <w:t>from</w:t>
                            </w:r>
                            <w:r>
                              <w:rPr>
                                <w:rFonts w:ascii="Arial MT"/>
                                <w:color w:val="404040"/>
                                <w:spacing w:val="-3"/>
                              </w:rPr>
                              <w:t xml:space="preserve"> </w:t>
                            </w:r>
                            <w:r>
                              <w:rPr>
                                <w:rFonts w:ascii="Arial MT"/>
                                <w:color w:val="404040"/>
                              </w:rPr>
                              <w:t>its</w:t>
                            </w:r>
                            <w:r>
                              <w:rPr>
                                <w:rFonts w:ascii="Arial MT"/>
                                <w:color w:val="404040"/>
                                <w:spacing w:val="-4"/>
                              </w:rPr>
                              <w:t xml:space="preserve"> </w:t>
                            </w:r>
                            <w:r>
                              <w:rPr>
                                <w:rFonts w:ascii="Arial MT"/>
                                <w:color w:val="404040"/>
                              </w:rPr>
                              <w:t>own internal</w:t>
                            </w:r>
                            <w:r>
                              <w:rPr>
                                <w:rFonts w:ascii="Arial MT"/>
                                <w:color w:val="404040"/>
                                <w:spacing w:val="-5"/>
                              </w:rPr>
                              <w:t xml:space="preserve"> </w:t>
                            </w:r>
                            <w:r>
                              <w:rPr>
                                <w:rFonts w:ascii="Arial MT"/>
                                <w:color w:val="404040"/>
                              </w:rPr>
                              <w:t>disk</w:t>
                            </w:r>
                            <w:r>
                              <w:rPr>
                                <w:rFonts w:ascii="Arial MT"/>
                                <w:color w:val="404040"/>
                                <w:spacing w:val="-2"/>
                              </w:rPr>
                              <w:t xml:space="preserve"> </w:t>
                            </w:r>
                            <w:r>
                              <w:rPr>
                                <w:rFonts w:ascii="Arial MT"/>
                                <w:color w:val="404040"/>
                              </w:rPr>
                              <w:t>the</w:t>
                            </w:r>
                            <w:r>
                              <w:rPr>
                                <w:rFonts w:ascii="Arial MT"/>
                                <w:color w:val="404040"/>
                                <w:spacing w:val="-3"/>
                              </w:rPr>
                              <w:t xml:space="preserve"> </w:t>
                            </w:r>
                            <w:r>
                              <w:rPr>
                                <w:rFonts w:ascii="Arial MT"/>
                                <w:color w:val="404040"/>
                              </w:rPr>
                              <w:t>device</w:t>
                            </w:r>
                            <w:r>
                              <w:rPr>
                                <w:rFonts w:ascii="Arial MT"/>
                                <w:color w:val="404040"/>
                                <w:spacing w:val="-1"/>
                              </w:rPr>
                              <w:t xml:space="preserve"> </w:t>
                            </w:r>
                            <w:r>
                              <w:rPr>
                                <w:rFonts w:ascii="Arial MT"/>
                                <w:color w:val="404040"/>
                              </w:rPr>
                              <w:t>is</w:t>
                            </w:r>
                            <w:r>
                              <w:rPr>
                                <w:rFonts w:ascii="Arial MT"/>
                                <w:color w:val="404040"/>
                                <w:spacing w:val="-2"/>
                              </w:rPr>
                              <w:t xml:space="preserve"> </w:t>
                            </w:r>
                            <w:r>
                              <w:rPr>
                                <w:rFonts w:ascii="Arial MT"/>
                                <w:color w:val="404040"/>
                              </w:rPr>
                              <w:t>ready</w:t>
                            </w:r>
                            <w:r>
                              <w:rPr>
                                <w:rFonts w:ascii="Arial MT"/>
                                <w:color w:val="404040"/>
                                <w:spacing w:val="-4"/>
                              </w:rPr>
                              <w:t xml:space="preserve"> </w:t>
                            </w:r>
                            <w:r>
                              <w:rPr>
                                <w:rFonts w:ascii="Arial MT"/>
                                <w:color w:val="404040"/>
                              </w:rPr>
                              <w:t>for</w:t>
                            </w:r>
                            <w:r>
                              <w:rPr>
                                <w:rFonts w:ascii="Arial MT"/>
                                <w:color w:val="404040"/>
                                <w:spacing w:val="-3"/>
                              </w:rPr>
                              <w:t xml:space="preserve"> </w:t>
                            </w:r>
                            <w:r>
                              <w:rPr>
                                <w:rFonts w:ascii="Arial MT"/>
                                <w:color w:val="404040"/>
                              </w:rPr>
                              <w:t xml:space="preserve">use. </w:t>
                            </w:r>
                            <w:r>
                              <w:rPr>
                                <w:rFonts w:ascii="Arial MT"/>
                                <w:color w:val="6FAC46"/>
                              </w:rPr>
                              <w:t>Congratulations, the installation is complete!</w:t>
                            </w:r>
                          </w:p>
                        </w:txbxContent>
                      </wps:txbx>
                      <wps:bodyPr wrap="square" lIns="0" tIns="0" rIns="0" bIns="0" rtlCol="0">
                        <a:noAutofit/>
                      </wps:bodyPr>
                    </wps:wsp>
                  </a:graphicData>
                </a:graphic>
              </wp:anchor>
            </w:drawing>
          </mc:Choice>
          <mc:Fallback>
            <w:pict>
              <v:shape id="Textbox 224" o:spid="_x0000_s1026" o:spt="202" type="#_x0000_t202" style="position:absolute;left:0pt;margin-left:36pt;margin-top:17.9pt;height:108pt;width:523.3pt;mso-position-horizontal-relative:page;mso-wrap-distance-bottom:0pt;mso-wrap-distance-top:0pt;z-index:-251595776;mso-width-relative:page;mso-height-relative:page;" fillcolor="#FBFBFB" filled="t" stroked="f" coordsize="21600,21600" o:gfxdata="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HgQd9LZAAAACgEAAA8AAAAAAAAAAQAg&#10;AAAAIgAAAGRycy9kb3ducmV2LnhtbFBLAQIUABQAAAAIAIdO4kDMxLwc1AEAAK0DAAAOAAAAAAAA&#10;AAEAIAAAACgBAABkcnMvZTJvRG9jLnhtbFBLBQYAAAAABgAGAFkBAABuBQAAAAA=&#10;">
                <v:fill on="t" focussize="0,0"/>
                <v:stroke on="f"/>
                <v:imagedata o:title=""/>
                <o:lock v:ext="edit" aspectratio="f"/>
                <v:textbox inset="0mm,0mm,0mm,0mm">
                  <w:txbxContent>
                    <w:p w14:paraId="7605C021">
                      <w:pPr>
                        <w:pStyle w:val="10"/>
                        <w:spacing w:before="84" w:line="312" w:lineRule="auto"/>
                        <w:rPr>
                          <w:rFonts w:ascii="Arial MT"/>
                          <w:color w:val="000000"/>
                        </w:rPr>
                      </w:pPr>
                      <w:r>
                        <w:rPr>
                          <w:rFonts w:ascii="Arial MT"/>
                          <w:color w:val="404040"/>
                        </w:rPr>
                        <w:t>Remove</w:t>
                      </w:r>
                      <w:r>
                        <w:rPr>
                          <w:rFonts w:ascii="Arial MT"/>
                          <w:color w:val="404040"/>
                          <w:spacing w:val="-1"/>
                        </w:rPr>
                        <w:t xml:space="preserve"> </w:t>
                      </w:r>
                      <w:r>
                        <w:rPr>
                          <w:rFonts w:ascii="Arial MT"/>
                          <w:color w:val="404040"/>
                        </w:rPr>
                        <w:t>the</w:t>
                      </w:r>
                      <w:r>
                        <w:rPr>
                          <w:rFonts w:ascii="Arial MT"/>
                          <w:color w:val="404040"/>
                          <w:spacing w:val="-3"/>
                        </w:rPr>
                        <w:t xml:space="preserve"> </w:t>
                      </w:r>
                      <w:r>
                        <w:rPr>
                          <w:rFonts w:ascii="Arial MT"/>
                          <w:color w:val="404040"/>
                        </w:rPr>
                        <w:t>installation</w:t>
                      </w:r>
                      <w:r>
                        <w:rPr>
                          <w:rFonts w:ascii="Arial MT"/>
                          <w:color w:val="404040"/>
                          <w:spacing w:val="-3"/>
                        </w:rPr>
                        <w:t xml:space="preserve"> </w:t>
                      </w:r>
                      <w:r>
                        <w:rPr>
                          <w:rFonts w:ascii="Arial MT"/>
                          <w:color w:val="404040"/>
                        </w:rPr>
                        <w:t>media</w:t>
                      </w:r>
                      <w:r>
                        <w:rPr>
                          <w:rFonts w:ascii="Arial MT"/>
                          <w:color w:val="404040"/>
                          <w:spacing w:val="-3"/>
                        </w:rPr>
                        <w:t xml:space="preserve"> </w:t>
                      </w:r>
                      <w:r>
                        <w:rPr>
                          <w:rFonts w:ascii="Arial MT"/>
                          <w:color w:val="404040"/>
                        </w:rPr>
                        <w:t>from</w:t>
                      </w:r>
                      <w:r>
                        <w:rPr>
                          <w:rFonts w:ascii="Arial MT"/>
                          <w:color w:val="404040"/>
                          <w:spacing w:val="-3"/>
                        </w:rPr>
                        <w:t xml:space="preserve"> </w:t>
                      </w:r>
                      <w:r>
                        <w:rPr>
                          <w:rFonts w:ascii="Arial MT"/>
                          <w:color w:val="404040"/>
                        </w:rPr>
                        <w:t>the</w:t>
                      </w:r>
                      <w:r>
                        <w:rPr>
                          <w:rFonts w:ascii="Arial MT"/>
                          <w:color w:val="404040"/>
                          <w:spacing w:val="-3"/>
                        </w:rPr>
                        <w:t xml:space="preserve"> </w:t>
                      </w:r>
                      <w:r>
                        <w:rPr>
                          <w:rFonts w:ascii="Arial MT"/>
                          <w:color w:val="404040"/>
                        </w:rPr>
                        <w:t>firewall during</w:t>
                      </w:r>
                      <w:r>
                        <w:rPr>
                          <w:rFonts w:ascii="Arial MT"/>
                          <w:color w:val="404040"/>
                          <w:spacing w:val="-3"/>
                        </w:rPr>
                        <w:t xml:space="preserve"> </w:t>
                      </w:r>
                      <w:r>
                        <w:rPr>
                          <w:rFonts w:ascii="Arial MT"/>
                          <w:color w:val="404040"/>
                        </w:rPr>
                        <w:t>the</w:t>
                      </w:r>
                      <w:r>
                        <w:rPr>
                          <w:rFonts w:ascii="Arial MT"/>
                          <w:color w:val="404040"/>
                          <w:spacing w:val="-6"/>
                        </w:rPr>
                        <w:t xml:space="preserve"> </w:t>
                      </w:r>
                      <w:r>
                        <w:rPr>
                          <w:rFonts w:ascii="Arial MT"/>
                          <w:color w:val="404040"/>
                        </w:rPr>
                        <w:t>reboot.</w:t>
                      </w:r>
                      <w:r>
                        <w:rPr>
                          <w:rFonts w:ascii="Arial MT"/>
                          <w:color w:val="404040"/>
                          <w:spacing w:val="-4"/>
                        </w:rPr>
                        <w:t xml:space="preserve"> </w:t>
                      </w:r>
                      <w:r>
                        <w:rPr>
                          <w:rFonts w:ascii="Arial MT"/>
                          <w:color w:val="404040"/>
                        </w:rPr>
                        <w:t>The</w:t>
                      </w:r>
                      <w:r>
                        <w:rPr>
                          <w:rFonts w:ascii="Arial MT"/>
                          <w:color w:val="404040"/>
                          <w:spacing w:val="-3"/>
                        </w:rPr>
                        <w:t xml:space="preserve"> </w:t>
                      </w:r>
                      <w:r>
                        <w:rPr>
                          <w:rFonts w:ascii="Arial MT"/>
                          <w:color w:val="404040"/>
                        </w:rPr>
                        <w:t>ideal</w:t>
                      </w:r>
                      <w:r>
                        <w:rPr>
                          <w:rFonts w:ascii="Arial MT"/>
                          <w:color w:val="404040"/>
                          <w:spacing w:val="-2"/>
                        </w:rPr>
                        <w:t xml:space="preserve"> </w:t>
                      </w:r>
                      <w:r>
                        <w:rPr>
                          <w:rFonts w:ascii="Arial MT"/>
                          <w:color w:val="404040"/>
                        </w:rPr>
                        <w:t>time</w:t>
                      </w:r>
                      <w:r>
                        <w:rPr>
                          <w:rFonts w:ascii="Arial MT"/>
                          <w:color w:val="404040"/>
                          <w:spacing w:val="-3"/>
                        </w:rPr>
                        <w:t xml:space="preserve"> </w:t>
                      </w:r>
                      <w:r>
                        <w:rPr>
                          <w:rFonts w:ascii="Arial MT"/>
                          <w:color w:val="404040"/>
                        </w:rPr>
                        <w:t>to</w:t>
                      </w:r>
                      <w:r>
                        <w:rPr>
                          <w:rFonts w:ascii="Arial MT"/>
                          <w:color w:val="404040"/>
                          <w:spacing w:val="-1"/>
                        </w:rPr>
                        <w:t xml:space="preserve"> </w:t>
                      </w:r>
                      <w:r>
                        <w:rPr>
                          <w:rFonts w:ascii="Arial MT"/>
                          <w:color w:val="404040"/>
                        </w:rPr>
                        <w:t>remove</w:t>
                      </w:r>
                      <w:r>
                        <w:rPr>
                          <w:rFonts w:ascii="Arial MT"/>
                          <w:color w:val="404040"/>
                          <w:spacing w:val="-1"/>
                        </w:rPr>
                        <w:t xml:space="preserve"> </w:t>
                      </w:r>
                      <w:r>
                        <w:rPr>
                          <w:rFonts w:ascii="Arial MT"/>
                          <w:color w:val="404040"/>
                        </w:rPr>
                        <w:t>it</w:t>
                      </w:r>
                      <w:r>
                        <w:rPr>
                          <w:rFonts w:ascii="Arial MT"/>
                          <w:color w:val="404040"/>
                          <w:spacing w:val="-4"/>
                        </w:rPr>
                        <w:t xml:space="preserve"> </w:t>
                      </w:r>
                      <w:r>
                        <w:rPr>
                          <w:rFonts w:ascii="Arial MT"/>
                          <w:color w:val="404040"/>
                        </w:rPr>
                        <w:t>is while the hardware is initializing, but before it boots from the disk.</w:t>
                      </w:r>
                    </w:p>
                    <w:p w14:paraId="5E7B06D6">
                      <w:pPr>
                        <w:pStyle w:val="10"/>
                        <w:spacing w:line="720" w:lineRule="exact"/>
                        <w:ind w:right="898"/>
                        <w:rPr>
                          <w:rFonts w:ascii="Arial MT"/>
                          <w:color w:val="000000"/>
                        </w:rPr>
                      </w:pPr>
                      <w:r>
                        <w:rPr>
                          <w:rFonts w:ascii="Arial MT"/>
                          <w:color w:val="404040"/>
                        </w:rPr>
                        <w:t>Once</w:t>
                      </w:r>
                      <w:r>
                        <w:rPr>
                          <w:rFonts w:ascii="Arial MT"/>
                          <w:color w:val="404040"/>
                          <w:spacing w:val="-3"/>
                        </w:rPr>
                        <w:t xml:space="preserve"> </w:t>
                      </w:r>
                      <w:r>
                        <w:rPr>
                          <w:rFonts w:ascii="Arial MT"/>
                          <w:color w:val="404040"/>
                        </w:rPr>
                        <w:t>the</w:t>
                      </w:r>
                      <w:r>
                        <w:rPr>
                          <w:rFonts w:ascii="Arial MT"/>
                          <w:color w:val="404040"/>
                          <w:spacing w:val="-6"/>
                        </w:rPr>
                        <w:t xml:space="preserve"> </w:t>
                      </w:r>
                      <w:r>
                        <w:rPr>
                          <w:rFonts w:ascii="Arial MT"/>
                          <w:color w:val="404040"/>
                        </w:rPr>
                        <w:t>device</w:t>
                      </w:r>
                      <w:r>
                        <w:rPr>
                          <w:rFonts w:ascii="Arial MT"/>
                          <w:color w:val="404040"/>
                          <w:spacing w:val="-1"/>
                        </w:rPr>
                        <w:t xml:space="preserve"> </w:t>
                      </w:r>
                      <w:r>
                        <w:rPr>
                          <w:rFonts w:ascii="Arial MT"/>
                          <w:color w:val="404040"/>
                        </w:rPr>
                        <w:t>has</w:t>
                      </w:r>
                      <w:r>
                        <w:rPr>
                          <w:rFonts w:ascii="Arial MT"/>
                          <w:color w:val="404040"/>
                          <w:spacing w:val="-4"/>
                        </w:rPr>
                        <w:t xml:space="preserve"> </w:t>
                      </w:r>
                      <w:r>
                        <w:rPr>
                          <w:rFonts w:ascii="Arial MT"/>
                          <w:color w:val="404040"/>
                        </w:rPr>
                        <w:t>booted</w:t>
                      </w:r>
                      <w:r>
                        <w:rPr>
                          <w:rFonts w:ascii="Arial MT"/>
                          <w:color w:val="404040"/>
                          <w:spacing w:val="-3"/>
                        </w:rPr>
                        <w:t xml:space="preserve"> </w:t>
                      </w:r>
                      <w:r>
                        <w:rPr>
                          <w:rFonts w:ascii="Arial MT"/>
                          <w:color w:val="404040"/>
                        </w:rPr>
                        <w:t>from</w:t>
                      </w:r>
                      <w:r>
                        <w:rPr>
                          <w:rFonts w:ascii="Arial MT"/>
                          <w:color w:val="404040"/>
                          <w:spacing w:val="-3"/>
                        </w:rPr>
                        <w:t xml:space="preserve"> </w:t>
                      </w:r>
                      <w:r>
                        <w:rPr>
                          <w:rFonts w:ascii="Arial MT"/>
                          <w:color w:val="404040"/>
                        </w:rPr>
                        <w:t>its</w:t>
                      </w:r>
                      <w:r>
                        <w:rPr>
                          <w:rFonts w:ascii="Arial MT"/>
                          <w:color w:val="404040"/>
                          <w:spacing w:val="-4"/>
                        </w:rPr>
                        <w:t xml:space="preserve"> </w:t>
                      </w:r>
                      <w:r>
                        <w:rPr>
                          <w:rFonts w:ascii="Arial MT"/>
                          <w:color w:val="404040"/>
                        </w:rPr>
                        <w:t>own internal</w:t>
                      </w:r>
                      <w:r>
                        <w:rPr>
                          <w:rFonts w:ascii="Arial MT"/>
                          <w:color w:val="404040"/>
                          <w:spacing w:val="-5"/>
                        </w:rPr>
                        <w:t xml:space="preserve"> </w:t>
                      </w:r>
                      <w:r>
                        <w:rPr>
                          <w:rFonts w:ascii="Arial MT"/>
                          <w:color w:val="404040"/>
                        </w:rPr>
                        <w:t>disk</w:t>
                      </w:r>
                      <w:r>
                        <w:rPr>
                          <w:rFonts w:ascii="Arial MT"/>
                          <w:color w:val="404040"/>
                          <w:spacing w:val="-2"/>
                        </w:rPr>
                        <w:t xml:space="preserve"> </w:t>
                      </w:r>
                      <w:r>
                        <w:rPr>
                          <w:rFonts w:ascii="Arial MT"/>
                          <w:color w:val="404040"/>
                        </w:rPr>
                        <w:t>the</w:t>
                      </w:r>
                      <w:r>
                        <w:rPr>
                          <w:rFonts w:ascii="Arial MT"/>
                          <w:color w:val="404040"/>
                          <w:spacing w:val="-3"/>
                        </w:rPr>
                        <w:t xml:space="preserve"> </w:t>
                      </w:r>
                      <w:r>
                        <w:rPr>
                          <w:rFonts w:ascii="Arial MT"/>
                          <w:color w:val="404040"/>
                        </w:rPr>
                        <w:t>device</w:t>
                      </w:r>
                      <w:r>
                        <w:rPr>
                          <w:rFonts w:ascii="Arial MT"/>
                          <w:color w:val="404040"/>
                          <w:spacing w:val="-1"/>
                        </w:rPr>
                        <w:t xml:space="preserve"> </w:t>
                      </w:r>
                      <w:r>
                        <w:rPr>
                          <w:rFonts w:ascii="Arial MT"/>
                          <w:color w:val="404040"/>
                        </w:rPr>
                        <w:t>is</w:t>
                      </w:r>
                      <w:r>
                        <w:rPr>
                          <w:rFonts w:ascii="Arial MT"/>
                          <w:color w:val="404040"/>
                          <w:spacing w:val="-2"/>
                        </w:rPr>
                        <w:t xml:space="preserve"> </w:t>
                      </w:r>
                      <w:r>
                        <w:rPr>
                          <w:rFonts w:ascii="Arial MT"/>
                          <w:color w:val="404040"/>
                        </w:rPr>
                        <w:t>ready</w:t>
                      </w:r>
                      <w:r>
                        <w:rPr>
                          <w:rFonts w:ascii="Arial MT"/>
                          <w:color w:val="404040"/>
                          <w:spacing w:val="-4"/>
                        </w:rPr>
                        <w:t xml:space="preserve"> </w:t>
                      </w:r>
                      <w:r>
                        <w:rPr>
                          <w:rFonts w:ascii="Arial MT"/>
                          <w:color w:val="404040"/>
                        </w:rPr>
                        <w:t>for</w:t>
                      </w:r>
                      <w:r>
                        <w:rPr>
                          <w:rFonts w:ascii="Arial MT"/>
                          <w:color w:val="404040"/>
                          <w:spacing w:val="-3"/>
                        </w:rPr>
                        <w:t xml:space="preserve"> </w:t>
                      </w:r>
                      <w:r>
                        <w:rPr>
                          <w:rFonts w:ascii="Arial MT"/>
                          <w:color w:val="404040"/>
                        </w:rPr>
                        <w:t xml:space="preserve">use. </w:t>
                      </w:r>
                      <w:r>
                        <w:rPr>
                          <w:rFonts w:ascii="Arial MT"/>
                          <w:color w:val="6FAC46"/>
                        </w:rPr>
                        <w:t>Congratulations, the installation is complete!</w:t>
                      </w:r>
                    </w:p>
                  </w:txbxContent>
                </v:textbox>
                <w10:wrap type="topAndBottom"/>
              </v:shape>
            </w:pict>
          </mc:Fallback>
        </mc:AlternateContent>
      </w:r>
    </w:p>
    <w:p w14:paraId="0FC124E4">
      <w:pPr>
        <w:pStyle w:val="10"/>
        <w:spacing w:after="0"/>
        <w:rPr>
          <w:rFonts w:ascii="Segoe Print"/>
          <w:sz w:val="18"/>
        </w:rPr>
        <w:sectPr>
          <w:headerReference r:id="rId41" w:type="default"/>
          <w:footerReference r:id="rId42"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BC48248">
      <w:pPr>
        <w:spacing w:before="0" w:line="450" w:lineRule="exact"/>
        <w:ind w:left="295" w:right="0" w:firstLine="0"/>
        <w:jc w:val="both"/>
        <w:rPr>
          <w:rFonts w:ascii="Arial Black"/>
          <w:sz w:val="32"/>
        </w:rPr>
      </w:pPr>
      <w:bookmarkStart w:id="26" w:name="Interface Status and Network Gateway Ove"/>
      <w:bookmarkEnd w:id="26"/>
      <w:r>
        <w:rPr>
          <w:rFonts w:ascii="Arial Black"/>
          <w:sz w:val="32"/>
        </w:rPr>
        <w:t>Interface</w:t>
      </w:r>
      <w:r>
        <w:rPr>
          <w:rFonts w:ascii="Arial Black"/>
          <w:spacing w:val="-11"/>
          <w:sz w:val="32"/>
        </w:rPr>
        <w:t xml:space="preserve"> </w:t>
      </w:r>
      <w:r>
        <w:rPr>
          <w:rFonts w:ascii="Arial Black"/>
          <w:sz w:val="32"/>
        </w:rPr>
        <w:t>Status</w:t>
      </w:r>
      <w:r>
        <w:rPr>
          <w:rFonts w:ascii="Arial Black"/>
          <w:spacing w:val="-9"/>
          <w:sz w:val="32"/>
        </w:rPr>
        <w:t xml:space="preserve"> </w:t>
      </w:r>
      <w:r>
        <w:rPr>
          <w:rFonts w:ascii="Arial Black"/>
          <w:sz w:val="32"/>
        </w:rPr>
        <w:t>and</w:t>
      </w:r>
      <w:r>
        <w:rPr>
          <w:rFonts w:ascii="Arial Black"/>
          <w:spacing w:val="-13"/>
          <w:sz w:val="32"/>
        </w:rPr>
        <w:t xml:space="preserve"> </w:t>
      </w:r>
      <w:r>
        <w:rPr>
          <w:rFonts w:ascii="Arial Black"/>
          <w:sz w:val="32"/>
        </w:rPr>
        <w:t>Network</w:t>
      </w:r>
      <w:r>
        <w:rPr>
          <w:rFonts w:ascii="Arial Black"/>
          <w:spacing w:val="-9"/>
          <w:sz w:val="32"/>
        </w:rPr>
        <w:t xml:space="preserve"> </w:t>
      </w:r>
      <w:r>
        <w:rPr>
          <w:rFonts w:ascii="Arial Black"/>
          <w:sz w:val="32"/>
        </w:rPr>
        <w:t>Gateway</w:t>
      </w:r>
      <w:r>
        <w:rPr>
          <w:rFonts w:ascii="Arial Black"/>
          <w:spacing w:val="-10"/>
          <w:sz w:val="32"/>
        </w:rPr>
        <w:t xml:space="preserve"> </w:t>
      </w:r>
      <w:r>
        <w:rPr>
          <w:rFonts w:ascii="Arial Black"/>
          <w:spacing w:val="-2"/>
          <w:sz w:val="32"/>
        </w:rPr>
        <w:t>Overview</w:t>
      </w:r>
    </w:p>
    <w:p w14:paraId="70E195EA">
      <w:pPr>
        <w:pStyle w:val="3"/>
        <w:spacing w:before="288" w:line="225" w:lineRule="auto"/>
        <w:ind w:left="295" w:right="293" w:firstLine="0"/>
        <w:jc w:val="both"/>
      </w:pPr>
      <w:r>
        <w:t>After completing the initial installation, the first priority was to configure pfSense as the primary network gateway. This screenshot displays the main pfSense dashboard, showing that both the WAN (External) and LAN (Internal Lab Network) interfaces are fully operational. The traffic statistics panel is a critical component here, as it provides real-time confirmation that data is being routed correctly through the virtual</w:t>
      </w:r>
      <w:r>
        <w:rPr>
          <w:spacing w:val="-2"/>
        </w:rPr>
        <w:t xml:space="preserve"> </w:t>
      </w:r>
      <w:r>
        <w:t>environment.</w:t>
      </w:r>
      <w:r>
        <w:rPr>
          <w:spacing w:val="-2"/>
        </w:rPr>
        <w:t xml:space="preserve"> </w:t>
      </w:r>
      <w:r>
        <w:t>By establishing these interfaces, I</w:t>
      </w:r>
      <w:r>
        <w:rPr>
          <w:spacing w:val="-2"/>
        </w:rPr>
        <w:t xml:space="preserve"> </w:t>
      </w:r>
      <w:r>
        <w:t>have created a clear perimeter between the external internet and my internal security lab, which includes my Kali Linux and Ubuntu Manager.</w:t>
      </w:r>
    </w:p>
    <w:p w14:paraId="1A77AB39">
      <w:pPr>
        <w:pStyle w:val="10"/>
        <w:spacing w:before="11"/>
        <w:rPr>
          <w:rFonts w:ascii="Yu Gothic UI Semibold"/>
          <w:b/>
          <w:sz w:val="14"/>
        </w:rPr>
      </w:pPr>
      <w:r>
        <w:rPr>
          <w:rFonts w:ascii="Yu Gothic UI Semibold"/>
          <w:b/>
          <w:sz w:val="14"/>
        </w:rPr>
        <w:drawing>
          <wp:anchor distT="0" distB="0" distL="0" distR="0" simplePos="0" relativeHeight="251720704" behindDoc="1" locked="0" layoutInCell="1" allowOverlap="1">
            <wp:simplePos x="0" y="0"/>
            <wp:positionH relativeFrom="page">
              <wp:posOffset>792480</wp:posOffset>
            </wp:positionH>
            <wp:positionV relativeFrom="paragraph">
              <wp:posOffset>185420</wp:posOffset>
            </wp:positionV>
            <wp:extent cx="5986145" cy="3016885"/>
            <wp:effectExtent l="0" t="0" r="0" b="0"/>
            <wp:wrapTopAndBottom/>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00" cstate="print"/>
                    <a:stretch>
                      <a:fillRect/>
                    </a:stretch>
                  </pic:blipFill>
                  <pic:spPr>
                    <a:xfrm>
                      <a:off x="0" y="0"/>
                      <a:ext cx="5986118" cy="3016662"/>
                    </a:xfrm>
                    <a:prstGeom prst="rect">
                      <a:avLst/>
                    </a:prstGeom>
                  </pic:spPr>
                </pic:pic>
              </a:graphicData>
            </a:graphic>
          </wp:anchor>
        </w:drawing>
      </w:r>
    </w:p>
    <w:p w14:paraId="57FEE713">
      <w:pPr>
        <w:spacing w:before="283"/>
        <w:ind w:left="295" w:right="0" w:firstLine="0"/>
        <w:jc w:val="left"/>
        <w:rPr>
          <w:rFonts w:ascii="Arial Black"/>
          <w:sz w:val="32"/>
        </w:rPr>
      </w:pPr>
      <w:bookmarkStart w:id="27" w:name="2. LAN Firewall Policy and Logging Confi"/>
      <w:bookmarkEnd w:id="27"/>
      <w:r>
        <w:rPr>
          <w:rFonts w:ascii="Arial Black"/>
          <w:sz w:val="32"/>
        </w:rPr>
        <w:t>2.</w:t>
      </w:r>
      <w:r>
        <w:rPr>
          <w:rFonts w:ascii="Arial Black"/>
          <w:spacing w:val="-10"/>
          <w:sz w:val="32"/>
        </w:rPr>
        <w:t xml:space="preserve"> </w:t>
      </w:r>
      <w:r>
        <w:rPr>
          <w:rFonts w:ascii="Arial Black"/>
          <w:sz w:val="32"/>
        </w:rPr>
        <w:t>LAN</w:t>
      </w:r>
      <w:r>
        <w:rPr>
          <w:rFonts w:ascii="Arial Black"/>
          <w:spacing w:val="-6"/>
          <w:sz w:val="32"/>
        </w:rPr>
        <w:t xml:space="preserve"> </w:t>
      </w:r>
      <w:r>
        <w:rPr>
          <w:rFonts w:ascii="Arial Black"/>
          <w:sz w:val="32"/>
        </w:rPr>
        <w:t>Firewall</w:t>
      </w:r>
      <w:r>
        <w:rPr>
          <w:rFonts w:ascii="Arial Black"/>
          <w:spacing w:val="-7"/>
          <w:sz w:val="32"/>
        </w:rPr>
        <w:t xml:space="preserve"> </w:t>
      </w:r>
      <w:r>
        <w:rPr>
          <w:rFonts w:ascii="Arial Black"/>
          <w:sz w:val="32"/>
        </w:rPr>
        <w:t>Policy</w:t>
      </w:r>
      <w:r>
        <w:rPr>
          <w:rFonts w:ascii="Arial Black"/>
          <w:spacing w:val="-9"/>
          <w:sz w:val="32"/>
        </w:rPr>
        <w:t xml:space="preserve"> </w:t>
      </w:r>
      <w:r>
        <w:rPr>
          <w:rFonts w:ascii="Arial Black"/>
          <w:sz w:val="32"/>
        </w:rPr>
        <w:t>and</w:t>
      </w:r>
      <w:r>
        <w:rPr>
          <w:rFonts w:ascii="Arial Black"/>
          <w:spacing w:val="-8"/>
          <w:sz w:val="32"/>
        </w:rPr>
        <w:t xml:space="preserve"> </w:t>
      </w:r>
      <w:r>
        <w:rPr>
          <w:rFonts w:ascii="Arial Black"/>
          <w:sz w:val="32"/>
        </w:rPr>
        <w:t>Logging</w:t>
      </w:r>
      <w:r>
        <w:rPr>
          <w:rFonts w:ascii="Arial Black"/>
          <w:spacing w:val="-8"/>
          <w:sz w:val="32"/>
        </w:rPr>
        <w:t xml:space="preserve"> </w:t>
      </w:r>
      <w:r>
        <w:rPr>
          <w:rFonts w:ascii="Arial Black"/>
          <w:spacing w:val="-2"/>
          <w:sz w:val="32"/>
        </w:rPr>
        <w:t>Configuration</w:t>
      </w:r>
    </w:p>
    <w:p w14:paraId="58343D43">
      <w:pPr>
        <w:spacing w:before="291" w:line="225" w:lineRule="auto"/>
        <w:ind w:left="295" w:right="411" w:firstLine="0"/>
        <w:jc w:val="left"/>
        <w:rPr>
          <w:rFonts w:ascii="Yu Gothic UI Semibold"/>
          <w:b/>
          <w:sz w:val="36"/>
        </w:rPr>
      </w:pPr>
      <w:r>
        <w:rPr>
          <w:rFonts w:ascii="Yu Gothic UI Semibold"/>
          <w:b/>
          <w:sz w:val="36"/>
        </w:rPr>
        <w:t>To</w:t>
      </w:r>
      <w:r>
        <w:rPr>
          <w:rFonts w:ascii="Yu Gothic UI Semibold"/>
          <w:b/>
          <w:spacing w:val="-6"/>
          <w:sz w:val="36"/>
        </w:rPr>
        <w:t xml:space="preserve"> </w:t>
      </w:r>
      <w:r>
        <w:rPr>
          <w:rFonts w:ascii="Yu Gothic UI Semibold"/>
          <w:b/>
          <w:sz w:val="36"/>
        </w:rPr>
        <w:t>secure</w:t>
      </w:r>
      <w:r>
        <w:rPr>
          <w:rFonts w:ascii="Yu Gothic UI Semibold"/>
          <w:b/>
          <w:spacing w:val="-4"/>
          <w:sz w:val="36"/>
        </w:rPr>
        <w:t xml:space="preserve"> </w:t>
      </w:r>
      <w:r>
        <w:rPr>
          <w:rFonts w:ascii="Yu Gothic UI Semibold"/>
          <w:b/>
          <w:sz w:val="36"/>
        </w:rPr>
        <w:t>the</w:t>
      </w:r>
      <w:r>
        <w:rPr>
          <w:rFonts w:ascii="Yu Gothic UI Semibold"/>
          <w:b/>
          <w:spacing w:val="-2"/>
          <w:sz w:val="36"/>
        </w:rPr>
        <w:t xml:space="preserve"> </w:t>
      </w:r>
      <w:r>
        <w:rPr>
          <w:rFonts w:ascii="Yu Gothic UI Semibold"/>
          <w:b/>
          <w:sz w:val="36"/>
        </w:rPr>
        <w:t>internal</w:t>
      </w:r>
      <w:r>
        <w:rPr>
          <w:rFonts w:ascii="Yu Gothic UI Semibold"/>
          <w:b/>
          <w:spacing w:val="-5"/>
          <w:sz w:val="36"/>
        </w:rPr>
        <w:t xml:space="preserve"> </w:t>
      </w:r>
      <w:r>
        <w:rPr>
          <w:rFonts w:ascii="Yu Gothic UI Semibold"/>
          <w:b/>
          <w:sz w:val="36"/>
        </w:rPr>
        <w:t>network,</w:t>
      </w:r>
      <w:r>
        <w:rPr>
          <w:rFonts w:ascii="Yu Gothic UI Semibold"/>
          <w:b/>
          <w:spacing w:val="-5"/>
          <w:sz w:val="36"/>
        </w:rPr>
        <w:t xml:space="preserve"> </w:t>
      </w:r>
      <w:r>
        <w:rPr>
          <w:rFonts w:ascii="Yu Gothic UI Semibold"/>
          <w:b/>
          <w:sz w:val="36"/>
        </w:rPr>
        <w:t>I</w:t>
      </w:r>
      <w:r>
        <w:rPr>
          <w:rFonts w:ascii="Yu Gothic UI Semibold"/>
          <w:b/>
          <w:spacing w:val="-4"/>
          <w:sz w:val="36"/>
        </w:rPr>
        <w:t xml:space="preserve"> </w:t>
      </w:r>
      <w:r>
        <w:rPr>
          <w:rFonts w:ascii="Yu Gothic UI Semibold"/>
          <w:b/>
          <w:sz w:val="36"/>
        </w:rPr>
        <w:t>implemented</w:t>
      </w:r>
      <w:r>
        <w:rPr>
          <w:rFonts w:ascii="Yu Gothic UI Semibold"/>
          <w:b/>
          <w:spacing w:val="-6"/>
          <w:sz w:val="36"/>
        </w:rPr>
        <w:t xml:space="preserve"> </w:t>
      </w:r>
      <w:r>
        <w:rPr>
          <w:rFonts w:ascii="Yu Gothic UI Semibold"/>
          <w:b/>
          <w:sz w:val="36"/>
        </w:rPr>
        <w:t>specific</w:t>
      </w:r>
      <w:r>
        <w:rPr>
          <w:rFonts w:ascii="Yu Gothic UI Semibold"/>
          <w:b/>
          <w:spacing w:val="-6"/>
          <w:sz w:val="36"/>
        </w:rPr>
        <w:t xml:space="preserve"> </w:t>
      </w:r>
      <w:r>
        <w:rPr>
          <w:rFonts w:ascii="Yu Gothic UI Semibold"/>
          <w:b/>
          <w:sz w:val="36"/>
        </w:rPr>
        <w:t>firewall rules on the LAN interface to control traffic flow. As shown in the</w:t>
      </w:r>
      <w:r>
        <w:rPr>
          <w:rFonts w:ascii="Yu Gothic UI Semibold"/>
          <w:b/>
          <w:spacing w:val="-3"/>
          <w:sz w:val="36"/>
        </w:rPr>
        <w:t xml:space="preserve"> </w:t>
      </w:r>
      <w:r>
        <w:rPr>
          <w:rFonts w:ascii="Yu Gothic UI Semibold"/>
          <w:b/>
          <w:sz w:val="36"/>
        </w:rPr>
        <w:t>configuration</w:t>
      </w:r>
      <w:r>
        <w:rPr>
          <w:rFonts w:ascii="Yu Gothic UI Semibold"/>
          <w:b/>
          <w:spacing w:val="-3"/>
          <w:sz w:val="36"/>
        </w:rPr>
        <w:t xml:space="preserve"> </w:t>
      </w:r>
      <w:r>
        <w:rPr>
          <w:rFonts w:ascii="Yu Gothic UI Semibold"/>
          <w:b/>
          <w:sz w:val="36"/>
        </w:rPr>
        <w:t>screenshot,</w:t>
      </w:r>
      <w:r>
        <w:rPr>
          <w:rFonts w:ascii="Yu Gothic UI Semibold"/>
          <w:b/>
          <w:spacing w:val="-4"/>
          <w:sz w:val="36"/>
        </w:rPr>
        <w:t xml:space="preserve"> </w:t>
      </w:r>
      <w:r>
        <w:rPr>
          <w:rFonts w:ascii="Yu Gothic UI Semibold"/>
          <w:b/>
          <w:sz w:val="36"/>
        </w:rPr>
        <w:t>I</w:t>
      </w:r>
      <w:r>
        <w:rPr>
          <w:rFonts w:ascii="Yu Gothic UI Semibold"/>
          <w:b/>
          <w:spacing w:val="-3"/>
          <w:sz w:val="36"/>
        </w:rPr>
        <w:t xml:space="preserve"> </w:t>
      </w:r>
      <w:r>
        <w:rPr>
          <w:rFonts w:ascii="Yu Gothic UI Semibold"/>
          <w:b/>
          <w:sz w:val="36"/>
        </w:rPr>
        <w:t>created</w:t>
      </w:r>
      <w:r>
        <w:rPr>
          <w:rFonts w:ascii="Yu Gothic UI Semibold"/>
          <w:b/>
          <w:spacing w:val="-3"/>
          <w:sz w:val="36"/>
        </w:rPr>
        <w:t xml:space="preserve"> </w:t>
      </w:r>
      <w:r>
        <w:rPr>
          <w:rFonts w:ascii="Yu Gothic UI Semibold"/>
          <w:b/>
          <w:sz w:val="36"/>
        </w:rPr>
        <w:t>rules</w:t>
      </w:r>
      <w:r>
        <w:rPr>
          <w:rFonts w:ascii="Yu Gothic UI Semibold"/>
          <w:b/>
          <w:spacing w:val="-6"/>
          <w:sz w:val="36"/>
        </w:rPr>
        <w:t xml:space="preserve"> </w:t>
      </w:r>
      <w:r>
        <w:rPr>
          <w:rFonts w:ascii="Yu Gothic UI Semibold"/>
          <w:b/>
          <w:sz w:val="36"/>
        </w:rPr>
        <w:t>to</w:t>
      </w:r>
      <w:r>
        <w:rPr>
          <w:rFonts w:ascii="Yu Gothic UI Semibold"/>
          <w:b/>
          <w:spacing w:val="-3"/>
          <w:sz w:val="36"/>
        </w:rPr>
        <w:t xml:space="preserve"> </w:t>
      </w:r>
      <w:r>
        <w:rPr>
          <w:rFonts w:ascii="Yu Gothic UI Semibold"/>
          <w:b/>
          <w:sz w:val="36"/>
        </w:rPr>
        <w:t>allow</w:t>
      </w:r>
      <w:r>
        <w:rPr>
          <w:rFonts w:ascii="Yu Gothic UI Semibold"/>
          <w:b/>
          <w:spacing w:val="-3"/>
          <w:sz w:val="36"/>
        </w:rPr>
        <w:t xml:space="preserve"> </w:t>
      </w:r>
      <w:r>
        <w:rPr>
          <w:rFonts w:ascii="Yu Gothic UI Semibold"/>
          <w:b/>
          <w:sz w:val="36"/>
        </w:rPr>
        <w:t>standard DNS and web traffic while strictly blocking and logging suspicious</w:t>
      </w:r>
      <w:r>
        <w:rPr>
          <w:rFonts w:ascii="Yu Gothic UI Semibold"/>
          <w:b/>
          <w:spacing w:val="-5"/>
          <w:sz w:val="36"/>
        </w:rPr>
        <w:t xml:space="preserve"> </w:t>
      </w:r>
      <w:r>
        <w:rPr>
          <w:rFonts w:ascii="Yu Gothic UI Semibold"/>
          <w:b/>
          <w:sz w:val="36"/>
        </w:rPr>
        <w:t>activities,</w:t>
      </w:r>
      <w:r>
        <w:rPr>
          <w:rFonts w:ascii="Yu Gothic UI Semibold"/>
          <w:b/>
          <w:spacing w:val="-1"/>
          <w:sz w:val="36"/>
        </w:rPr>
        <w:t xml:space="preserve"> </w:t>
      </w:r>
      <w:r>
        <w:rPr>
          <w:rFonts w:ascii="Yu Gothic UI Semibold"/>
          <w:b/>
          <w:sz w:val="36"/>
        </w:rPr>
        <w:t>such</w:t>
      </w:r>
      <w:r>
        <w:rPr>
          <w:rFonts w:ascii="Yu Gothic UI Semibold"/>
          <w:b/>
          <w:spacing w:val="-4"/>
          <w:sz w:val="36"/>
        </w:rPr>
        <w:t xml:space="preserve"> </w:t>
      </w:r>
      <w:r>
        <w:rPr>
          <w:rFonts w:ascii="Yu Gothic UI Semibold"/>
          <w:b/>
          <w:sz w:val="36"/>
        </w:rPr>
        <w:t>as</w:t>
      </w:r>
      <w:r>
        <w:rPr>
          <w:rFonts w:ascii="Yu Gothic UI Semibold"/>
          <w:b/>
          <w:spacing w:val="-2"/>
          <w:sz w:val="36"/>
        </w:rPr>
        <w:t xml:space="preserve"> </w:t>
      </w:r>
      <w:r>
        <w:rPr>
          <w:rFonts w:ascii="Yu Gothic UI Semibold"/>
          <w:b/>
          <w:sz w:val="36"/>
        </w:rPr>
        <w:t>unauthorized</w:t>
      </w:r>
      <w:r>
        <w:rPr>
          <w:rFonts w:ascii="Yu Gothic UI Semibold"/>
          <w:b/>
          <w:spacing w:val="-1"/>
          <w:sz w:val="36"/>
        </w:rPr>
        <w:t xml:space="preserve"> </w:t>
      </w:r>
      <w:r>
        <w:rPr>
          <w:rFonts w:ascii="Yu Gothic UI Semibold"/>
          <w:b/>
          <w:sz w:val="36"/>
        </w:rPr>
        <w:t>port</w:t>
      </w:r>
      <w:r>
        <w:rPr>
          <w:rFonts w:ascii="Yu Gothic UI Semibold"/>
          <w:b/>
          <w:spacing w:val="-6"/>
          <w:sz w:val="36"/>
        </w:rPr>
        <w:t xml:space="preserve"> </w:t>
      </w:r>
      <w:r>
        <w:rPr>
          <w:rFonts w:ascii="Yu Gothic UI Semibold"/>
          <w:b/>
          <w:sz w:val="36"/>
        </w:rPr>
        <w:t>scans</w:t>
      </w:r>
      <w:r>
        <w:rPr>
          <w:rFonts w:ascii="Yu Gothic UI Semibold"/>
          <w:b/>
          <w:spacing w:val="-5"/>
          <w:sz w:val="36"/>
        </w:rPr>
        <w:t xml:space="preserve"> </w:t>
      </w:r>
      <w:r>
        <w:rPr>
          <w:rFonts w:ascii="Yu Gothic UI Semibold"/>
          <w:b/>
          <w:sz w:val="36"/>
        </w:rPr>
        <w:t>from</w:t>
      </w:r>
      <w:r>
        <w:rPr>
          <w:rFonts w:ascii="Yu Gothic UI Semibold"/>
          <w:b/>
          <w:spacing w:val="-3"/>
          <w:sz w:val="36"/>
        </w:rPr>
        <w:t xml:space="preserve"> </w:t>
      </w:r>
      <w:r>
        <w:rPr>
          <w:rFonts w:ascii="Yu Gothic UI Semibold"/>
          <w:b/>
          <w:sz w:val="36"/>
        </w:rPr>
        <w:t>the</w:t>
      </w:r>
    </w:p>
    <w:p w14:paraId="475EDAC4">
      <w:pPr>
        <w:spacing w:after="0" w:line="225" w:lineRule="auto"/>
        <w:jc w:val="left"/>
        <w:rPr>
          <w:rFonts w:ascii="Yu Gothic UI Semibold"/>
          <w:b/>
          <w:sz w:val="36"/>
        </w:rPr>
        <w:sectPr>
          <w:headerReference r:id="rId43" w:type="default"/>
          <w:footerReference r:id="rId44"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3A84CA07">
      <w:pPr>
        <w:spacing w:before="9" w:line="225" w:lineRule="auto"/>
        <w:ind w:left="295" w:right="308" w:firstLine="0"/>
        <w:jc w:val="left"/>
        <w:rPr>
          <w:rFonts w:ascii="Yu Gothic UI Semibold"/>
          <w:b/>
          <w:sz w:val="36"/>
        </w:rPr>
      </w:pPr>
      <w:r>
        <w:rPr>
          <w:rFonts w:ascii="Yu Gothic UI Semibold"/>
          <w:b/>
          <w:sz w:val="36"/>
        </w:rPr>
        <w:t>Kali Linux VM. I specifically enabled the 'Log' feature for each rule; this is a vital step because, without logging, the firewall would drop or pass packets silently. By enabling this, I ensure that</w:t>
      </w:r>
      <w:r>
        <w:rPr>
          <w:rFonts w:ascii="Yu Gothic UI Semibold"/>
          <w:b/>
          <w:spacing w:val="-3"/>
          <w:sz w:val="36"/>
        </w:rPr>
        <w:t xml:space="preserve"> </w:t>
      </w:r>
      <w:r>
        <w:rPr>
          <w:rFonts w:ascii="Yu Gothic UI Semibold"/>
          <w:b/>
          <w:sz w:val="36"/>
        </w:rPr>
        <w:t>pfSense</w:t>
      </w:r>
      <w:r>
        <w:rPr>
          <w:rFonts w:ascii="Yu Gothic UI Semibold"/>
          <w:b/>
          <w:spacing w:val="-4"/>
          <w:sz w:val="36"/>
        </w:rPr>
        <w:t xml:space="preserve"> </w:t>
      </w:r>
      <w:r>
        <w:rPr>
          <w:rFonts w:ascii="Yu Gothic UI Semibold"/>
          <w:b/>
          <w:sz w:val="36"/>
        </w:rPr>
        <w:t>generates</w:t>
      </w:r>
      <w:r>
        <w:rPr>
          <w:rFonts w:ascii="Yu Gothic UI Semibold"/>
          <w:b/>
          <w:spacing w:val="-7"/>
          <w:sz w:val="36"/>
        </w:rPr>
        <w:t xml:space="preserve"> </w:t>
      </w:r>
      <w:r>
        <w:rPr>
          <w:rFonts w:ascii="Yu Gothic UI Semibold"/>
          <w:b/>
          <w:sz w:val="36"/>
        </w:rPr>
        <w:t>a</w:t>
      </w:r>
      <w:r>
        <w:rPr>
          <w:rFonts w:ascii="Yu Gothic UI Semibold"/>
          <w:b/>
          <w:spacing w:val="-3"/>
          <w:sz w:val="36"/>
        </w:rPr>
        <w:t xml:space="preserve"> </w:t>
      </w:r>
      <w:r>
        <w:rPr>
          <w:rFonts w:ascii="Yu Gothic UI Semibold"/>
          <w:b/>
          <w:sz w:val="36"/>
        </w:rPr>
        <w:t>syslog</w:t>
      </w:r>
      <w:r>
        <w:rPr>
          <w:rFonts w:ascii="Yu Gothic UI Semibold"/>
          <w:b/>
          <w:spacing w:val="-6"/>
          <w:sz w:val="36"/>
        </w:rPr>
        <w:t xml:space="preserve"> </w:t>
      </w:r>
      <w:r>
        <w:rPr>
          <w:rFonts w:ascii="Yu Gothic UI Semibold"/>
          <w:b/>
          <w:sz w:val="36"/>
        </w:rPr>
        <w:t>message</w:t>
      </w:r>
      <w:r>
        <w:rPr>
          <w:rFonts w:ascii="Yu Gothic UI Semibold"/>
          <w:b/>
          <w:spacing w:val="-2"/>
          <w:sz w:val="36"/>
        </w:rPr>
        <w:t xml:space="preserve"> </w:t>
      </w:r>
      <w:r>
        <w:rPr>
          <w:rFonts w:ascii="Yu Gothic UI Semibold"/>
          <w:b/>
          <w:sz w:val="36"/>
        </w:rPr>
        <w:t>for</w:t>
      </w:r>
      <w:r>
        <w:rPr>
          <w:rFonts w:ascii="Yu Gothic UI Semibold"/>
          <w:b/>
          <w:spacing w:val="-6"/>
          <w:sz w:val="36"/>
        </w:rPr>
        <w:t xml:space="preserve"> </w:t>
      </w:r>
      <w:r>
        <w:rPr>
          <w:rFonts w:ascii="Yu Gothic UI Semibold"/>
          <w:b/>
          <w:sz w:val="36"/>
        </w:rPr>
        <w:t>every</w:t>
      </w:r>
      <w:r>
        <w:rPr>
          <w:rFonts w:ascii="Yu Gothic UI Semibold"/>
          <w:b/>
          <w:spacing w:val="-3"/>
          <w:sz w:val="36"/>
        </w:rPr>
        <w:t xml:space="preserve"> </w:t>
      </w:r>
      <w:r>
        <w:rPr>
          <w:rFonts w:ascii="Yu Gothic UI Semibold"/>
          <w:b/>
          <w:sz w:val="36"/>
        </w:rPr>
        <w:t>event,</w:t>
      </w:r>
      <w:r>
        <w:rPr>
          <w:rFonts w:ascii="Yu Gothic UI Semibold"/>
          <w:b/>
          <w:spacing w:val="-5"/>
          <w:sz w:val="36"/>
        </w:rPr>
        <w:t xml:space="preserve"> </w:t>
      </w:r>
      <w:r>
        <w:rPr>
          <w:rFonts w:ascii="Yu Gothic UI Semibold"/>
          <w:b/>
          <w:sz w:val="36"/>
        </w:rPr>
        <w:t>which is then forwarded to the Wazuh Manager for further analysis.</w:t>
      </w:r>
    </w:p>
    <w:p w14:paraId="0E55C0BF">
      <w:pPr>
        <w:spacing w:before="283"/>
        <w:ind w:left="295" w:right="0" w:firstLine="0"/>
        <w:jc w:val="left"/>
        <w:rPr>
          <w:rFonts w:ascii="Sitka Text"/>
          <w:b/>
          <w:sz w:val="36"/>
        </w:rPr>
      </w:pPr>
      <w:bookmarkStart w:id="28" w:name="Configured Firewall Rules &amp; Justificatio"/>
      <w:bookmarkEnd w:id="28"/>
      <w:r>
        <w:rPr>
          <w:rFonts w:ascii="Arial Black"/>
          <w:spacing w:val="-10"/>
          <w:sz w:val="36"/>
        </w:rPr>
        <w:t>Co</w:t>
      </w:r>
      <w:r>
        <w:rPr>
          <w:rFonts w:ascii="Sitka Text"/>
          <w:b/>
          <w:spacing w:val="-10"/>
          <w:sz w:val="36"/>
        </w:rPr>
        <w:t>nfigured</w:t>
      </w:r>
      <w:r>
        <w:rPr>
          <w:rFonts w:ascii="Sitka Text"/>
          <w:b/>
          <w:spacing w:val="-15"/>
          <w:sz w:val="36"/>
        </w:rPr>
        <w:t xml:space="preserve"> </w:t>
      </w:r>
      <w:r>
        <w:rPr>
          <w:rFonts w:ascii="Sitka Text"/>
          <w:b/>
          <w:spacing w:val="-10"/>
          <w:sz w:val="36"/>
        </w:rPr>
        <w:t>Firewall</w:t>
      </w:r>
      <w:r>
        <w:rPr>
          <w:rFonts w:ascii="Sitka Text"/>
          <w:b/>
          <w:spacing w:val="-12"/>
          <w:sz w:val="36"/>
        </w:rPr>
        <w:t xml:space="preserve"> </w:t>
      </w:r>
      <w:r>
        <w:rPr>
          <w:rFonts w:ascii="Sitka Text"/>
          <w:b/>
          <w:spacing w:val="-10"/>
          <w:sz w:val="36"/>
        </w:rPr>
        <w:t>Rules</w:t>
      </w:r>
      <w:r>
        <w:rPr>
          <w:rFonts w:ascii="Sitka Text"/>
          <w:b/>
          <w:spacing w:val="-14"/>
          <w:sz w:val="36"/>
        </w:rPr>
        <w:t xml:space="preserve"> </w:t>
      </w:r>
      <w:r>
        <w:rPr>
          <w:rFonts w:ascii="Sitka Text"/>
          <w:b/>
          <w:spacing w:val="-10"/>
          <w:sz w:val="36"/>
        </w:rPr>
        <w:t>&amp;</w:t>
      </w:r>
      <w:r>
        <w:rPr>
          <w:rFonts w:ascii="Sitka Text"/>
          <w:b/>
          <w:spacing w:val="-15"/>
          <w:sz w:val="36"/>
        </w:rPr>
        <w:t xml:space="preserve"> </w:t>
      </w:r>
      <w:r>
        <w:rPr>
          <w:rFonts w:ascii="Sitka Text"/>
          <w:b/>
          <w:spacing w:val="-10"/>
          <w:sz w:val="36"/>
        </w:rPr>
        <w:t>Justifications:</w:t>
      </w:r>
    </w:p>
    <w:p w14:paraId="0F0EF387">
      <w:pPr>
        <w:spacing w:before="280"/>
        <w:ind w:left="1015" w:right="0" w:firstLine="0"/>
        <w:jc w:val="left"/>
        <w:rPr>
          <w:rFonts w:ascii="Arial Black"/>
          <w:sz w:val="32"/>
        </w:rPr>
      </w:pPr>
      <w:r>
        <w:rPr>
          <w:rFonts w:ascii="Arial Black"/>
          <w:sz w:val="32"/>
        </w:rPr>
        <w:t>Rule</w:t>
      </w:r>
      <w:r>
        <w:rPr>
          <w:rFonts w:ascii="Arial Black"/>
          <w:spacing w:val="-8"/>
          <w:sz w:val="32"/>
        </w:rPr>
        <w:t xml:space="preserve"> </w:t>
      </w:r>
      <w:r>
        <w:rPr>
          <w:rFonts w:ascii="Arial Black"/>
          <w:sz w:val="32"/>
        </w:rPr>
        <w:t>1:</w:t>
      </w:r>
      <w:r>
        <w:rPr>
          <w:rFonts w:ascii="Arial Black"/>
          <w:spacing w:val="-9"/>
          <w:sz w:val="32"/>
        </w:rPr>
        <w:t xml:space="preserve"> </w:t>
      </w:r>
      <w:r>
        <w:rPr>
          <w:rFonts w:ascii="Arial Black"/>
          <w:sz w:val="32"/>
        </w:rPr>
        <w:t>Block</w:t>
      </w:r>
      <w:r>
        <w:rPr>
          <w:rFonts w:ascii="Arial Black"/>
          <w:spacing w:val="-6"/>
          <w:sz w:val="32"/>
        </w:rPr>
        <w:t xml:space="preserve"> </w:t>
      </w:r>
      <w:r>
        <w:rPr>
          <w:rFonts w:ascii="Arial Black"/>
          <w:sz w:val="32"/>
        </w:rPr>
        <w:t>and</w:t>
      </w:r>
      <w:r>
        <w:rPr>
          <w:rFonts w:ascii="Arial Black"/>
          <w:spacing w:val="-8"/>
          <w:sz w:val="32"/>
        </w:rPr>
        <w:t xml:space="preserve"> </w:t>
      </w:r>
      <w:r>
        <w:rPr>
          <w:rFonts w:ascii="Arial Black"/>
          <w:sz w:val="32"/>
        </w:rPr>
        <w:t>Log</w:t>
      </w:r>
      <w:r>
        <w:rPr>
          <w:rFonts w:ascii="Arial Black"/>
          <w:spacing w:val="-10"/>
          <w:sz w:val="32"/>
        </w:rPr>
        <w:t xml:space="preserve"> </w:t>
      </w:r>
      <w:r>
        <w:rPr>
          <w:rFonts w:ascii="Arial Black"/>
          <w:sz w:val="32"/>
        </w:rPr>
        <w:t>Internal</w:t>
      </w:r>
      <w:r>
        <w:rPr>
          <w:rFonts w:ascii="Arial Black"/>
          <w:spacing w:val="-7"/>
          <w:sz w:val="32"/>
        </w:rPr>
        <w:t xml:space="preserve"> </w:t>
      </w:r>
      <w:r>
        <w:rPr>
          <w:rFonts w:ascii="Arial Black"/>
          <w:sz w:val="32"/>
        </w:rPr>
        <w:t>Scanning</w:t>
      </w:r>
      <w:r>
        <w:rPr>
          <w:rFonts w:ascii="Arial Black"/>
          <w:spacing w:val="-7"/>
          <w:sz w:val="32"/>
        </w:rPr>
        <w:t xml:space="preserve"> </w:t>
      </w:r>
      <w:r>
        <w:rPr>
          <w:rFonts w:ascii="Arial Black"/>
          <w:spacing w:val="-2"/>
          <w:sz w:val="32"/>
        </w:rPr>
        <w:t>(Nmap)</w:t>
      </w:r>
    </w:p>
    <w:p w14:paraId="73A49724">
      <w:pPr>
        <w:spacing w:before="277"/>
        <w:ind w:left="1735" w:right="0" w:firstLine="0"/>
        <w:jc w:val="left"/>
        <w:rPr>
          <w:rFonts w:ascii="Sitka Text"/>
          <w:sz w:val="36"/>
        </w:rPr>
      </w:pPr>
      <w:r>
        <w:rPr>
          <w:rFonts w:ascii="Sitka Text"/>
          <w:b/>
          <w:spacing w:val="-2"/>
          <w:sz w:val="36"/>
        </w:rPr>
        <w:t>Action:</w:t>
      </w:r>
      <w:r>
        <w:rPr>
          <w:rFonts w:ascii="Sitka Text"/>
          <w:b/>
          <w:spacing w:val="-23"/>
          <w:sz w:val="36"/>
        </w:rPr>
        <w:t xml:space="preserve"> </w:t>
      </w:r>
      <w:r>
        <w:rPr>
          <w:rFonts w:ascii="Sitka Text"/>
          <w:spacing w:val="-2"/>
          <w:sz w:val="36"/>
        </w:rPr>
        <w:t>Block</w:t>
      </w:r>
      <w:r>
        <w:rPr>
          <w:rFonts w:ascii="Sitka Text"/>
          <w:spacing w:val="-20"/>
          <w:sz w:val="36"/>
        </w:rPr>
        <w:t xml:space="preserve"> </w:t>
      </w:r>
      <w:r>
        <w:rPr>
          <w:rFonts w:ascii="Sitka Text"/>
          <w:spacing w:val="-2"/>
          <w:sz w:val="36"/>
        </w:rPr>
        <w:t>|</w:t>
      </w:r>
      <w:r>
        <w:rPr>
          <w:rFonts w:ascii="Sitka Text"/>
          <w:spacing w:val="-24"/>
          <w:sz w:val="36"/>
        </w:rPr>
        <w:t xml:space="preserve"> </w:t>
      </w:r>
      <w:r>
        <w:rPr>
          <w:rFonts w:ascii="Sitka Text"/>
          <w:b/>
          <w:spacing w:val="-2"/>
          <w:sz w:val="36"/>
        </w:rPr>
        <w:t>Source:</w:t>
      </w:r>
      <w:r>
        <w:rPr>
          <w:rFonts w:ascii="Sitka Text"/>
          <w:b/>
          <w:spacing w:val="-19"/>
          <w:sz w:val="36"/>
        </w:rPr>
        <w:t xml:space="preserve"> </w:t>
      </w:r>
      <w:r>
        <w:rPr>
          <w:rFonts w:ascii="Sitka Text"/>
          <w:spacing w:val="-2"/>
          <w:sz w:val="36"/>
        </w:rPr>
        <w:t>Kali</w:t>
      </w:r>
      <w:r>
        <w:rPr>
          <w:rFonts w:ascii="Sitka Text"/>
          <w:spacing w:val="-21"/>
          <w:sz w:val="36"/>
        </w:rPr>
        <w:t xml:space="preserve"> </w:t>
      </w:r>
      <w:r>
        <w:rPr>
          <w:rFonts w:ascii="Sitka Text"/>
          <w:spacing w:val="-2"/>
          <w:sz w:val="36"/>
        </w:rPr>
        <w:t>Linux</w:t>
      </w:r>
      <w:r>
        <w:rPr>
          <w:rFonts w:ascii="Sitka Text"/>
          <w:spacing w:val="-20"/>
          <w:sz w:val="36"/>
        </w:rPr>
        <w:t xml:space="preserve"> </w:t>
      </w:r>
      <w:r>
        <w:rPr>
          <w:rFonts w:ascii="Sitka Text"/>
          <w:spacing w:val="-2"/>
          <w:sz w:val="36"/>
        </w:rPr>
        <w:t>IP</w:t>
      </w:r>
      <w:r>
        <w:rPr>
          <w:rFonts w:ascii="Sitka Text"/>
          <w:spacing w:val="-22"/>
          <w:sz w:val="36"/>
        </w:rPr>
        <w:t xml:space="preserve"> </w:t>
      </w:r>
      <w:r>
        <w:rPr>
          <w:rFonts w:ascii="Sitka Text"/>
          <w:spacing w:val="-2"/>
          <w:sz w:val="36"/>
        </w:rPr>
        <w:t>|</w:t>
      </w:r>
      <w:r>
        <w:rPr>
          <w:rFonts w:ascii="Sitka Text"/>
          <w:spacing w:val="-22"/>
          <w:sz w:val="36"/>
        </w:rPr>
        <w:t xml:space="preserve"> </w:t>
      </w:r>
      <w:r>
        <w:rPr>
          <w:rFonts w:ascii="Sitka Text"/>
          <w:b/>
          <w:spacing w:val="-2"/>
          <w:sz w:val="36"/>
        </w:rPr>
        <w:t>Protocol:</w:t>
      </w:r>
      <w:r>
        <w:rPr>
          <w:rFonts w:ascii="Sitka Text"/>
          <w:b/>
          <w:spacing w:val="-21"/>
          <w:sz w:val="36"/>
        </w:rPr>
        <w:t xml:space="preserve"> </w:t>
      </w:r>
      <w:r>
        <w:rPr>
          <w:rFonts w:ascii="Sitka Text"/>
          <w:spacing w:val="-5"/>
          <w:sz w:val="36"/>
        </w:rPr>
        <w:t>Any</w:t>
      </w:r>
    </w:p>
    <w:p w14:paraId="109C9DFE">
      <w:pPr>
        <w:spacing w:before="282"/>
        <w:ind w:left="1735" w:right="360" w:firstLine="0"/>
        <w:jc w:val="left"/>
        <w:rPr>
          <w:rFonts w:ascii="Sitka Text"/>
          <w:sz w:val="36"/>
        </w:rPr>
      </w:pPr>
      <w:r>
        <w:rPr>
          <w:rFonts w:ascii="Sitka Text"/>
          <w:b/>
          <w:sz w:val="36"/>
        </w:rPr>
        <w:t>Why</w:t>
      </w:r>
      <w:r>
        <w:rPr>
          <w:rFonts w:ascii="Sitka Text"/>
          <w:b/>
          <w:spacing w:val="-12"/>
          <w:sz w:val="36"/>
        </w:rPr>
        <w:t xml:space="preserve"> </w:t>
      </w:r>
      <w:r>
        <w:rPr>
          <w:rFonts w:ascii="Sitka Text"/>
          <w:b/>
          <w:sz w:val="36"/>
        </w:rPr>
        <w:t>I</w:t>
      </w:r>
      <w:r>
        <w:rPr>
          <w:rFonts w:ascii="Sitka Text"/>
          <w:b/>
          <w:spacing w:val="-13"/>
          <w:sz w:val="36"/>
        </w:rPr>
        <w:t xml:space="preserve"> </w:t>
      </w:r>
      <w:r>
        <w:rPr>
          <w:rFonts w:ascii="Sitka Text"/>
          <w:b/>
          <w:sz w:val="36"/>
        </w:rPr>
        <w:t>added</w:t>
      </w:r>
      <w:r>
        <w:rPr>
          <w:rFonts w:ascii="Sitka Text"/>
          <w:b/>
          <w:spacing w:val="-12"/>
          <w:sz w:val="36"/>
        </w:rPr>
        <w:t xml:space="preserve"> </w:t>
      </w:r>
      <w:r>
        <w:rPr>
          <w:rFonts w:ascii="Sitka Text"/>
          <w:b/>
          <w:sz w:val="36"/>
        </w:rPr>
        <w:t>it:</w:t>
      </w:r>
      <w:r>
        <w:rPr>
          <w:rFonts w:ascii="Sitka Text"/>
          <w:b/>
          <w:spacing w:val="-10"/>
          <w:sz w:val="36"/>
        </w:rPr>
        <w:t xml:space="preserve"> </w:t>
      </w:r>
      <w:r>
        <w:rPr>
          <w:rFonts w:ascii="Sitka Text"/>
          <w:sz w:val="36"/>
        </w:rPr>
        <w:t>I</w:t>
      </w:r>
      <w:r>
        <w:rPr>
          <w:rFonts w:ascii="Sitka Text"/>
          <w:spacing w:val="-15"/>
          <w:sz w:val="36"/>
        </w:rPr>
        <w:t xml:space="preserve"> </w:t>
      </w:r>
      <w:r>
        <w:rPr>
          <w:rFonts w:ascii="Sitka Text"/>
          <w:sz w:val="36"/>
        </w:rPr>
        <w:t>created</w:t>
      </w:r>
      <w:r>
        <w:rPr>
          <w:rFonts w:ascii="Sitka Text"/>
          <w:spacing w:val="-11"/>
          <w:sz w:val="36"/>
        </w:rPr>
        <w:t xml:space="preserve"> </w:t>
      </w:r>
      <w:r>
        <w:rPr>
          <w:rFonts w:ascii="Sitka Text"/>
          <w:sz w:val="36"/>
        </w:rPr>
        <w:t>this</w:t>
      </w:r>
      <w:r>
        <w:rPr>
          <w:rFonts w:ascii="Sitka Text"/>
          <w:spacing w:val="-10"/>
          <w:sz w:val="36"/>
        </w:rPr>
        <w:t xml:space="preserve"> </w:t>
      </w:r>
      <w:r>
        <w:rPr>
          <w:rFonts w:ascii="Sitka Text"/>
          <w:sz w:val="36"/>
        </w:rPr>
        <w:t>rule</w:t>
      </w:r>
      <w:r>
        <w:rPr>
          <w:rFonts w:ascii="Sitka Text"/>
          <w:spacing w:val="-12"/>
          <w:sz w:val="36"/>
        </w:rPr>
        <w:t xml:space="preserve"> </w:t>
      </w:r>
      <w:r>
        <w:rPr>
          <w:rFonts w:ascii="Sitka Text"/>
          <w:sz w:val="36"/>
        </w:rPr>
        <w:t>to</w:t>
      </w:r>
      <w:r>
        <w:rPr>
          <w:rFonts w:ascii="Sitka Text"/>
          <w:spacing w:val="-11"/>
          <w:sz w:val="36"/>
        </w:rPr>
        <w:t xml:space="preserve"> </w:t>
      </w:r>
      <w:r>
        <w:rPr>
          <w:rFonts w:ascii="Sitka Text"/>
          <w:sz w:val="36"/>
        </w:rPr>
        <w:t>detect</w:t>
      </w:r>
      <w:r>
        <w:rPr>
          <w:rFonts w:ascii="Sitka Text"/>
          <w:spacing w:val="-10"/>
          <w:sz w:val="36"/>
        </w:rPr>
        <w:t xml:space="preserve"> </w:t>
      </w:r>
      <w:r>
        <w:rPr>
          <w:rFonts w:ascii="Sitka Text"/>
          <w:sz w:val="36"/>
        </w:rPr>
        <w:t>and</w:t>
      </w:r>
      <w:r>
        <w:rPr>
          <w:rFonts w:ascii="Sitka Text"/>
          <w:spacing w:val="-11"/>
          <w:sz w:val="36"/>
        </w:rPr>
        <w:t xml:space="preserve"> </w:t>
      </w:r>
      <w:r>
        <w:rPr>
          <w:rFonts w:ascii="Sitka Text"/>
          <w:sz w:val="36"/>
        </w:rPr>
        <w:t xml:space="preserve">drop aggressive reconnaissance attempts from the Kali Linux VM. This rule is essential for testing the </w:t>
      </w:r>
      <w:r>
        <w:rPr>
          <w:rFonts w:ascii="Sitka Text"/>
          <w:b/>
          <w:sz w:val="36"/>
        </w:rPr>
        <w:t xml:space="preserve">Wazuh Decoder </w:t>
      </w:r>
      <w:r>
        <w:rPr>
          <w:rFonts w:ascii="Sitka Text"/>
          <w:sz w:val="36"/>
        </w:rPr>
        <w:t>and ensuring that "Block" events successfully</w:t>
      </w:r>
      <w:r>
        <w:rPr>
          <w:rFonts w:ascii="Sitka Text"/>
          <w:spacing w:val="-8"/>
          <w:sz w:val="36"/>
        </w:rPr>
        <w:t xml:space="preserve"> </w:t>
      </w:r>
      <w:r>
        <w:rPr>
          <w:rFonts w:ascii="Sitka Text"/>
          <w:sz w:val="36"/>
        </w:rPr>
        <w:t>trigger</w:t>
      </w:r>
      <w:r>
        <w:rPr>
          <w:rFonts w:ascii="Sitka Text"/>
          <w:spacing w:val="-6"/>
          <w:sz w:val="36"/>
        </w:rPr>
        <w:t xml:space="preserve"> </w:t>
      </w:r>
      <w:r>
        <w:rPr>
          <w:rFonts w:ascii="Sitka Text"/>
          <w:sz w:val="36"/>
        </w:rPr>
        <w:t>security</w:t>
      </w:r>
      <w:r>
        <w:rPr>
          <w:rFonts w:ascii="Sitka Text"/>
          <w:spacing w:val="-8"/>
          <w:sz w:val="36"/>
        </w:rPr>
        <w:t xml:space="preserve"> </w:t>
      </w:r>
      <w:r>
        <w:rPr>
          <w:rFonts w:ascii="Sitka Text"/>
          <w:sz w:val="36"/>
        </w:rPr>
        <w:t>alerts</w:t>
      </w:r>
      <w:r>
        <w:rPr>
          <w:rFonts w:ascii="Sitka Text"/>
          <w:spacing w:val="-5"/>
          <w:sz w:val="36"/>
        </w:rPr>
        <w:t xml:space="preserve"> </w:t>
      </w:r>
      <w:r>
        <w:rPr>
          <w:rFonts w:ascii="Sitka Text"/>
          <w:sz w:val="36"/>
        </w:rPr>
        <w:t>on</w:t>
      </w:r>
      <w:r>
        <w:rPr>
          <w:rFonts w:ascii="Sitka Text"/>
          <w:spacing w:val="-7"/>
          <w:sz w:val="36"/>
        </w:rPr>
        <w:t xml:space="preserve"> </w:t>
      </w:r>
      <w:r>
        <w:rPr>
          <w:rFonts w:ascii="Sitka Text"/>
          <w:sz w:val="36"/>
        </w:rPr>
        <w:t>the</w:t>
      </w:r>
      <w:r>
        <w:rPr>
          <w:rFonts w:ascii="Sitka Text"/>
          <w:spacing w:val="-8"/>
          <w:sz w:val="36"/>
        </w:rPr>
        <w:t xml:space="preserve"> </w:t>
      </w:r>
      <w:r>
        <w:rPr>
          <w:rFonts w:ascii="Sitka Text"/>
          <w:sz w:val="36"/>
        </w:rPr>
        <w:t>dashboard.</w:t>
      </w:r>
    </w:p>
    <w:p w14:paraId="4FF60235">
      <w:pPr>
        <w:spacing w:before="280"/>
        <w:ind w:left="1015" w:right="0" w:firstLine="0"/>
        <w:jc w:val="left"/>
        <w:rPr>
          <w:rFonts w:ascii="Arial Black"/>
          <w:sz w:val="32"/>
        </w:rPr>
      </w:pPr>
      <w:r>
        <w:rPr>
          <w:rFonts w:ascii="Arial Black"/>
          <w:sz w:val="32"/>
        </w:rPr>
        <w:t>Rule</w:t>
      </w:r>
      <w:r>
        <w:rPr>
          <w:rFonts w:ascii="Arial Black"/>
          <w:spacing w:val="-6"/>
          <w:sz w:val="32"/>
        </w:rPr>
        <w:t xml:space="preserve"> </w:t>
      </w:r>
      <w:r>
        <w:rPr>
          <w:rFonts w:ascii="Arial Black"/>
          <w:sz w:val="32"/>
        </w:rPr>
        <w:t>2:</w:t>
      </w:r>
      <w:r>
        <w:rPr>
          <w:rFonts w:ascii="Arial Black"/>
          <w:spacing w:val="-7"/>
          <w:sz w:val="32"/>
        </w:rPr>
        <w:t xml:space="preserve"> </w:t>
      </w:r>
      <w:r>
        <w:rPr>
          <w:rFonts w:ascii="Arial Black"/>
          <w:sz w:val="32"/>
        </w:rPr>
        <w:t>Allow</w:t>
      </w:r>
      <w:r>
        <w:rPr>
          <w:rFonts w:ascii="Arial Black"/>
          <w:spacing w:val="-5"/>
          <w:sz w:val="32"/>
        </w:rPr>
        <w:t xml:space="preserve"> </w:t>
      </w:r>
      <w:r>
        <w:rPr>
          <w:rFonts w:ascii="Arial Black"/>
          <w:sz w:val="32"/>
        </w:rPr>
        <w:t>and</w:t>
      </w:r>
      <w:r>
        <w:rPr>
          <w:rFonts w:ascii="Arial Black"/>
          <w:spacing w:val="-5"/>
          <w:sz w:val="32"/>
        </w:rPr>
        <w:t xml:space="preserve"> </w:t>
      </w:r>
      <w:r>
        <w:rPr>
          <w:rFonts w:ascii="Arial Black"/>
          <w:sz w:val="32"/>
        </w:rPr>
        <w:t>Log</w:t>
      </w:r>
      <w:r>
        <w:rPr>
          <w:rFonts w:ascii="Arial Black"/>
          <w:spacing w:val="-5"/>
          <w:sz w:val="32"/>
        </w:rPr>
        <w:t xml:space="preserve"> </w:t>
      </w:r>
      <w:r>
        <w:rPr>
          <w:rFonts w:ascii="Arial Black"/>
          <w:sz w:val="32"/>
        </w:rPr>
        <w:t>DNS</w:t>
      </w:r>
      <w:r>
        <w:rPr>
          <w:rFonts w:ascii="Arial Black"/>
          <w:spacing w:val="-5"/>
          <w:sz w:val="32"/>
        </w:rPr>
        <w:t xml:space="preserve"> </w:t>
      </w:r>
      <w:r>
        <w:rPr>
          <w:rFonts w:ascii="Arial Black"/>
          <w:spacing w:val="-2"/>
          <w:sz w:val="32"/>
        </w:rPr>
        <w:t>Traffic</w:t>
      </w:r>
    </w:p>
    <w:p w14:paraId="65BE9411">
      <w:pPr>
        <w:spacing w:before="280"/>
        <w:ind w:left="1735" w:right="0" w:firstLine="0"/>
        <w:jc w:val="left"/>
        <w:rPr>
          <w:rFonts w:ascii="Sitka Text"/>
          <w:sz w:val="36"/>
        </w:rPr>
      </w:pPr>
      <w:r>
        <w:rPr>
          <w:rFonts w:ascii="Sitka Text"/>
          <w:b/>
          <w:spacing w:val="-8"/>
          <w:sz w:val="36"/>
        </w:rPr>
        <w:t>Action:</w:t>
      </w:r>
      <w:r>
        <w:rPr>
          <w:rFonts w:ascii="Sitka Text"/>
          <w:b/>
          <w:spacing w:val="-10"/>
          <w:sz w:val="36"/>
        </w:rPr>
        <w:t xml:space="preserve"> </w:t>
      </w:r>
      <w:r>
        <w:rPr>
          <w:rFonts w:ascii="Sitka Text"/>
          <w:spacing w:val="-8"/>
          <w:sz w:val="36"/>
        </w:rPr>
        <w:t>Pass</w:t>
      </w:r>
      <w:r>
        <w:rPr>
          <w:rFonts w:ascii="Sitka Text"/>
          <w:spacing w:val="-11"/>
          <w:sz w:val="36"/>
        </w:rPr>
        <w:t xml:space="preserve"> </w:t>
      </w:r>
      <w:r>
        <w:rPr>
          <w:rFonts w:ascii="Sitka Text"/>
          <w:spacing w:val="-8"/>
          <w:sz w:val="36"/>
        </w:rPr>
        <w:t>|</w:t>
      </w:r>
      <w:r>
        <w:rPr>
          <w:rFonts w:ascii="Sitka Text"/>
          <w:spacing w:val="-11"/>
          <w:sz w:val="36"/>
        </w:rPr>
        <w:t xml:space="preserve"> </w:t>
      </w:r>
      <w:r>
        <w:rPr>
          <w:rFonts w:ascii="Sitka Text"/>
          <w:b/>
          <w:spacing w:val="-8"/>
          <w:sz w:val="36"/>
        </w:rPr>
        <w:t>Destination</w:t>
      </w:r>
      <w:r>
        <w:rPr>
          <w:rFonts w:ascii="Sitka Text"/>
          <w:b/>
          <w:spacing w:val="-10"/>
          <w:sz w:val="36"/>
        </w:rPr>
        <w:t xml:space="preserve"> </w:t>
      </w:r>
      <w:r>
        <w:rPr>
          <w:rFonts w:ascii="Sitka Text"/>
          <w:b/>
          <w:spacing w:val="-8"/>
          <w:sz w:val="36"/>
        </w:rPr>
        <w:t>Port:</w:t>
      </w:r>
      <w:r>
        <w:rPr>
          <w:rFonts w:ascii="Sitka Text"/>
          <w:b/>
          <w:spacing w:val="-7"/>
          <w:sz w:val="36"/>
        </w:rPr>
        <w:t xml:space="preserve"> </w:t>
      </w:r>
      <w:r>
        <w:rPr>
          <w:rFonts w:ascii="Sitka Text"/>
          <w:spacing w:val="-8"/>
          <w:sz w:val="36"/>
        </w:rPr>
        <w:t>53</w:t>
      </w:r>
      <w:r>
        <w:rPr>
          <w:rFonts w:ascii="Sitka Text"/>
          <w:spacing w:val="-11"/>
          <w:sz w:val="36"/>
        </w:rPr>
        <w:t xml:space="preserve"> </w:t>
      </w:r>
      <w:r>
        <w:rPr>
          <w:rFonts w:ascii="Sitka Text"/>
          <w:spacing w:val="-8"/>
          <w:sz w:val="36"/>
        </w:rPr>
        <w:t>(UDP/TCP)</w:t>
      </w:r>
    </w:p>
    <w:p w14:paraId="36AEBDBD">
      <w:pPr>
        <w:spacing w:before="280"/>
        <w:ind w:left="1735" w:right="411" w:firstLine="0"/>
        <w:jc w:val="left"/>
        <w:rPr>
          <w:rFonts w:ascii="Sitka Text"/>
          <w:sz w:val="36"/>
        </w:rPr>
      </w:pPr>
      <w:r>
        <w:rPr>
          <w:rFonts w:ascii="Sitka Text"/>
          <w:b/>
          <w:sz w:val="36"/>
        </w:rPr>
        <w:t>Why</w:t>
      </w:r>
      <w:r>
        <w:rPr>
          <w:rFonts w:ascii="Sitka Text"/>
          <w:b/>
          <w:spacing w:val="-1"/>
          <w:sz w:val="36"/>
        </w:rPr>
        <w:t xml:space="preserve"> </w:t>
      </w:r>
      <w:r>
        <w:rPr>
          <w:rFonts w:ascii="Sitka Text"/>
          <w:b/>
          <w:sz w:val="36"/>
        </w:rPr>
        <w:t>I</w:t>
      </w:r>
      <w:r>
        <w:rPr>
          <w:rFonts w:ascii="Sitka Text"/>
          <w:b/>
          <w:spacing w:val="-2"/>
          <w:sz w:val="36"/>
        </w:rPr>
        <w:t xml:space="preserve"> </w:t>
      </w:r>
      <w:r>
        <w:rPr>
          <w:rFonts w:ascii="Sitka Text"/>
          <w:b/>
          <w:sz w:val="36"/>
        </w:rPr>
        <w:t>added</w:t>
      </w:r>
      <w:r>
        <w:rPr>
          <w:rFonts w:ascii="Sitka Text"/>
          <w:b/>
          <w:spacing w:val="-1"/>
          <w:sz w:val="36"/>
        </w:rPr>
        <w:t xml:space="preserve"> </w:t>
      </w:r>
      <w:r>
        <w:rPr>
          <w:rFonts w:ascii="Sitka Text"/>
          <w:b/>
          <w:sz w:val="36"/>
        </w:rPr>
        <w:t xml:space="preserve">it: </w:t>
      </w:r>
      <w:r>
        <w:rPr>
          <w:rFonts w:ascii="Sitka Text"/>
          <w:sz w:val="36"/>
        </w:rPr>
        <w:t>This</w:t>
      </w:r>
      <w:r>
        <w:rPr>
          <w:rFonts w:ascii="Sitka Text"/>
          <w:spacing w:val="-1"/>
          <w:sz w:val="36"/>
        </w:rPr>
        <w:t xml:space="preserve"> </w:t>
      </w:r>
      <w:r>
        <w:rPr>
          <w:rFonts w:ascii="Sitka Text"/>
          <w:sz w:val="36"/>
        </w:rPr>
        <w:t>rule allows my</w:t>
      </w:r>
      <w:r>
        <w:rPr>
          <w:rFonts w:ascii="Sitka Text"/>
          <w:spacing w:val="-1"/>
          <w:sz w:val="36"/>
        </w:rPr>
        <w:t xml:space="preserve"> </w:t>
      </w:r>
      <w:r>
        <w:rPr>
          <w:rFonts w:ascii="Sitka Text"/>
          <w:sz w:val="36"/>
        </w:rPr>
        <w:t>lab assets</w:t>
      </w:r>
      <w:r>
        <w:rPr>
          <w:rFonts w:ascii="Sitka Text"/>
          <w:spacing w:val="-1"/>
          <w:sz w:val="36"/>
        </w:rPr>
        <w:t xml:space="preserve"> </w:t>
      </w:r>
      <w:r>
        <w:rPr>
          <w:rFonts w:ascii="Sitka Text"/>
          <w:sz w:val="36"/>
        </w:rPr>
        <w:t>to resolve domain names for updates and research. I enabled</w:t>
      </w:r>
      <w:r>
        <w:rPr>
          <w:rFonts w:ascii="Sitka Text"/>
          <w:spacing w:val="-7"/>
          <w:sz w:val="36"/>
        </w:rPr>
        <w:t xml:space="preserve"> </w:t>
      </w:r>
      <w:r>
        <w:rPr>
          <w:rFonts w:ascii="Sitka Text"/>
          <w:sz w:val="36"/>
        </w:rPr>
        <w:t>logging</w:t>
      </w:r>
      <w:r>
        <w:rPr>
          <w:rFonts w:ascii="Sitka Text"/>
          <w:spacing w:val="-5"/>
          <w:sz w:val="36"/>
        </w:rPr>
        <w:t xml:space="preserve"> </w:t>
      </w:r>
      <w:r>
        <w:rPr>
          <w:rFonts w:ascii="Sitka Text"/>
          <w:sz w:val="36"/>
        </w:rPr>
        <w:t>for</w:t>
      </w:r>
      <w:r>
        <w:rPr>
          <w:rFonts w:ascii="Sitka Text"/>
          <w:spacing w:val="-5"/>
          <w:sz w:val="36"/>
        </w:rPr>
        <w:t xml:space="preserve"> </w:t>
      </w:r>
      <w:r>
        <w:rPr>
          <w:rFonts w:ascii="Sitka Text"/>
          <w:sz w:val="36"/>
        </w:rPr>
        <w:t>this</w:t>
      </w:r>
      <w:r>
        <w:rPr>
          <w:rFonts w:ascii="Sitka Text"/>
          <w:spacing w:val="-4"/>
          <w:sz w:val="36"/>
        </w:rPr>
        <w:t xml:space="preserve"> </w:t>
      </w:r>
      <w:r>
        <w:rPr>
          <w:rFonts w:ascii="Sitka Text"/>
          <w:sz w:val="36"/>
        </w:rPr>
        <w:t>"Pass"</w:t>
      </w:r>
      <w:r>
        <w:rPr>
          <w:rFonts w:ascii="Sitka Text"/>
          <w:spacing w:val="-8"/>
          <w:sz w:val="36"/>
        </w:rPr>
        <w:t xml:space="preserve"> </w:t>
      </w:r>
      <w:r>
        <w:rPr>
          <w:rFonts w:ascii="Sitka Text"/>
          <w:sz w:val="36"/>
        </w:rPr>
        <w:t>rule</w:t>
      </w:r>
      <w:r>
        <w:rPr>
          <w:rFonts w:ascii="Sitka Text"/>
          <w:spacing w:val="-5"/>
          <w:sz w:val="36"/>
        </w:rPr>
        <w:t xml:space="preserve"> </w:t>
      </w:r>
      <w:r>
        <w:rPr>
          <w:rFonts w:ascii="Sitka Text"/>
          <w:sz w:val="36"/>
        </w:rPr>
        <w:t>to</w:t>
      </w:r>
      <w:r>
        <w:rPr>
          <w:rFonts w:ascii="Sitka Text"/>
          <w:spacing w:val="-3"/>
          <w:sz w:val="36"/>
        </w:rPr>
        <w:t xml:space="preserve"> </w:t>
      </w:r>
      <w:r>
        <w:rPr>
          <w:rFonts w:ascii="Sitka Text"/>
          <w:sz w:val="36"/>
        </w:rPr>
        <w:t>monitor</w:t>
      </w:r>
      <w:r>
        <w:rPr>
          <w:rFonts w:ascii="Sitka Text"/>
          <w:spacing w:val="-5"/>
          <w:sz w:val="36"/>
        </w:rPr>
        <w:t xml:space="preserve"> </w:t>
      </w:r>
      <w:r>
        <w:rPr>
          <w:rFonts w:ascii="Sitka Text"/>
          <w:sz w:val="36"/>
        </w:rPr>
        <w:t>for any suspicious DNS queries or potential data exfiltration attempts.</w:t>
      </w:r>
    </w:p>
    <w:p w14:paraId="58B9D8DA">
      <w:pPr>
        <w:spacing w:before="280"/>
        <w:ind w:left="1735" w:right="0" w:hanging="720"/>
        <w:jc w:val="left"/>
        <w:rPr>
          <w:rFonts w:ascii="Arial Black"/>
          <w:sz w:val="32"/>
        </w:rPr>
      </w:pPr>
      <w:r>
        <w:rPr>
          <w:rFonts w:ascii="Arial Black"/>
          <w:sz w:val="32"/>
        </w:rPr>
        <w:t>Rule</w:t>
      </w:r>
      <w:r>
        <w:rPr>
          <w:rFonts w:ascii="Arial Black"/>
          <w:spacing w:val="-6"/>
          <w:sz w:val="32"/>
        </w:rPr>
        <w:t xml:space="preserve"> </w:t>
      </w:r>
      <w:r>
        <w:rPr>
          <w:rFonts w:ascii="Arial Black"/>
          <w:sz w:val="32"/>
        </w:rPr>
        <w:t>3:</w:t>
      </w:r>
      <w:r>
        <w:rPr>
          <w:rFonts w:ascii="Arial Black"/>
          <w:spacing w:val="-8"/>
          <w:sz w:val="32"/>
        </w:rPr>
        <w:t xml:space="preserve"> </w:t>
      </w:r>
      <w:r>
        <w:rPr>
          <w:rFonts w:ascii="Arial Black"/>
          <w:sz w:val="32"/>
        </w:rPr>
        <w:t>Allow</w:t>
      </w:r>
      <w:r>
        <w:rPr>
          <w:rFonts w:ascii="Arial Black"/>
          <w:spacing w:val="-6"/>
          <w:sz w:val="32"/>
        </w:rPr>
        <w:t xml:space="preserve"> </w:t>
      </w:r>
      <w:r>
        <w:rPr>
          <w:rFonts w:ascii="Arial Black"/>
          <w:sz w:val="32"/>
        </w:rPr>
        <w:t>and</w:t>
      </w:r>
      <w:r>
        <w:rPr>
          <w:rFonts w:ascii="Arial Black"/>
          <w:spacing w:val="-6"/>
          <w:sz w:val="32"/>
        </w:rPr>
        <w:t xml:space="preserve"> </w:t>
      </w:r>
      <w:r>
        <w:rPr>
          <w:rFonts w:ascii="Arial Black"/>
          <w:sz w:val="32"/>
        </w:rPr>
        <w:t>Log</w:t>
      </w:r>
      <w:r>
        <w:rPr>
          <w:rFonts w:ascii="Arial Black"/>
          <w:spacing w:val="-5"/>
          <w:sz w:val="32"/>
        </w:rPr>
        <w:t xml:space="preserve"> </w:t>
      </w:r>
      <w:r>
        <w:rPr>
          <w:rFonts w:ascii="Arial Black"/>
          <w:sz w:val="32"/>
        </w:rPr>
        <w:t>Web</w:t>
      </w:r>
      <w:r>
        <w:rPr>
          <w:rFonts w:ascii="Arial Black"/>
          <w:spacing w:val="-6"/>
          <w:sz w:val="32"/>
        </w:rPr>
        <w:t xml:space="preserve"> </w:t>
      </w:r>
      <w:r>
        <w:rPr>
          <w:rFonts w:ascii="Arial Black"/>
          <w:sz w:val="32"/>
        </w:rPr>
        <w:t>Traffic</w:t>
      </w:r>
      <w:r>
        <w:rPr>
          <w:rFonts w:ascii="Arial Black"/>
          <w:spacing w:val="-6"/>
          <w:sz w:val="32"/>
        </w:rPr>
        <w:t xml:space="preserve"> </w:t>
      </w:r>
      <w:r>
        <w:rPr>
          <w:rFonts w:ascii="Arial Black"/>
          <w:spacing w:val="-2"/>
          <w:sz w:val="32"/>
        </w:rPr>
        <w:t>(HTTP/HTTPS)</w:t>
      </w:r>
    </w:p>
    <w:p w14:paraId="56FA18D8">
      <w:pPr>
        <w:spacing w:before="280"/>
        <w:ind w:left="1735" w:right="0" w:firstLine="0"/>
        <w:jc w:val="left"/>
        <w:rPr>
          <w:rFonts w:ascii="Sitka Text"/>
          <w:sz w:val="36"/>
        </w:rPr>
      </w:pPr>
      <w:r>
        <w:rPr>
          <w:rFonts w:ascii="Sitka Text"/>
          <w:b/>
          <w:spacing w:val="-6"/>
          <w:sz w:val="36"/>
        </w:rPr>
        <w:t>Action:</w:t>
      </w:r>
      <w:r>
        <w:rPr>
          <w:rFonts w:ascii="Sitka Text"/>
          <w:b/>
          <w:spacing w:val="-14"/>
          <w:sz w:val="36"/>
        </w:rPr>
        <w:t xml:space="preserve"> </w:t>
      </w:r>
      <w:r>
        <w:rPr>
          <w:rFonts w:ascii="Sitka Text"/>
          <w:spacing w:val="-6"/>
          <w:sz w:val="36"/>
        </w:rPr>
        <w:t>Pass</w:t>
      </w:r>
      <w:r>
        <w:rPr>
          <w:rFonts w:ascii="Sitka Text"/>
          <w:spacing w:val="-15"/>
          <w:sz w:val="36"/>
        </w:rPr>
        <w:t xml:space="preserve"> </w:t>
      </w:r>
      <w:r>
        <w:rPr>
          <w:rFonts w:ascii="Sitka Text"/>
          <w:spacing w:val="-6"/>
          <w:sz w:val="36"/>
        </w:rPr>
        <w:t>|</w:t>
      </w:r>
      <w:r>
        <w:rPr>
          <w:rFonts w:ascii="Sitka Text"/>
          <w:spacing w:val="-15"/>
          <w:sz w:val="36"/>
        </w:rPr>
        <w:t xml:space="preserve"> </w:t>
      </w:r>
      <w:r>
        <w:rPr>
          <w:rFonts w:ascii="Sitka Text"/>
          <w:b/>
          <w:spacing w:val="-6"/>
          <w:sz w:val="36"/>
        </w:rPr>
        <w:t>Destination</w:t>
      </w:r>
      <w:r>
        <w:rPr>
          <w:rFonts w:ascii="Sitka Text"/>
          <w:b/>
          <w:spacing w:val="-14"/>
          <w:sz w:val="36"/>
        </w:rPr>
        <w:t xml:space="preserve"> </w:t>
      </w:r>
      <w:r>
        <w:rPr>
          <w:rFonts w:ascii="Sitka Text"/>
          <w:b/>
          <w:spacing w:val="-6"/>
          <w:sz w:val="36"/>
        </w:rPr>
        <w:t>Port:</w:t>
      </w:r>
      <w:r>
        <w:rPr>
          <w:rFonts w:ascii="Sitka Text"/>
          <w:b/>
          <w:spacing w:val="-12"/>
          <w:sz w:val="36"/>
        </w:rPr>
        <w:t xml:space="preserve"> </w:t>
      </w:r>
      <w:r>
        <w:rPr>
          <w:rFonts w:ascii="Sitka Text"/>
          <w:spacing w:val="-6"/>
          <w:sz w:val="36"/>
        </w:rPr>
        <w:t>80,</w:t>
      </w:r>
      <w:r>
        <w:rPr>
          <w:rFonts w:ascii="Sitka Text"/>
          <w:spacing w:val="-14"/>
          <w:sz w:val="36"/>
        </w:rPr>
        <w:t xml:space="preserve"> </w:t>
      </w:r>
      <w:r>
        <w:rPr>
          <w:rFonts w:ascii="Sitka Text"/>
          <w:spacing w:val="-6"/>
          <w:sz w:val="36"/>
        </w:rPr>
        <w:t>443</w:t>
      </w:r>
      <w:r>
        <w:rPr>
          <w:rFonts w:ascii="Sitka Text"/>
          <w:spacing w:val="-13"/>
          <w:sz w:val="36"/>
        </w:rPr>
        <w:t xml:space="preserve"> </w:t>
      </w:r>
      <w:r>
        <w:rPr>
          <w:rFonts w:ascii="Sitka Text"/>
          <w:spacing w:val="-6"/>
          <w:sz w:val="36"/>
        </w:rPr>
        <w:t>(TCP)</w:t>
      </w:r>
    </w:p>
    <w:p w14:paraId="4FD2CAEF">
      <w:pPr>
        <w:spacing w:before="279"/>
        <w:ind w:left="1735" w:right="411" w:firstLine="0"/>
        <w:jc w:val="left"/>
        <w:rPr>
          <w:rFonts w:ascii="Sitka Text"/>
          <w:sz w:val="36"/>
        </w:rPr>
      </w:pPr>
      <w:r>
        <w:rPr>
          <w:rFonts w:ascii="Sitka Text"/>
          <w:b/>
          <w:sz w:val="36"/>
        </w:rPr>
        <w:t>Why</w:t>
      </w:r>
      <w:r>
        <w:rPr>
          <w:rFonts w:ascii="Sitka Text"/>
          <w:b/>
          <w:spacing w:val="-22"/>
          <w:sz w:val="36"/>
        </w:rPr>
        <w:t xml:space="preserve"> </w:t>
      </w:r>
      <w:r>
        <w:rPr>
          <w:rFonts w:ascii="Sitka Text"/>
          <w:b/>
          <w:sz w:val="36"/>
        </w:rPr>
        <w:t>I</w:t>
      </w:r>
      <w:r>
        <w:rPr>
          <w:rFonts w:ascii="Sitka Text"/>
          <w:b/>
          <w:spacing w:val="-23"/>
          <w:sz w:val="36"/>
        </w:rPr>
        <w:t xml:space="preserve"> </w:t>
      </w:r>
      <w:r>
        <w:rPr>
          <w:rFonts w:ascii="Sitka Text"/>
          <w:b/>
          <w:sz w:val="36"/>
        </w:rPr>
        <w:t>added</w:t>
      </w:r>
      <w:r>
        <w:rPr>
          <w:rFonts w:ascii="Sitka Text"/>
          <w:b/>
          <w:spacing w:val="-22"/>
          <w:sz w:val="36"/>
        </w:rPr>
        <w:t xml:space="preserve"> </w:t>
      </w:r>
      <w:r>
        <w:rPr>
          <w:rFonts w:ascii="Sitka Text"/>
          <w:b/>
          <w:sz w:val="36"/>
        </w:rPr>
        <w:t>it:</w:t>
      </w:r>
      <w:r>
        <w:rPr>
          <w:rFonts w:ascii="Sitka Text"/>
          <w:b/>
          <w:spacing w:val="-20"/>
          <w:sz w:val="36"/>
        </w:rPr>
        <w:t xml:space="preserve"> </w:t>
      </w:r>
      <w:r>
        <w:rPr>
          <w:rFonts w:ascii="Sitka Text"/>
          <w:sz w:val="36"/>
        </w:rPr>
        <w:t>This</w:t>
      </w:r>
      <w:r>
        <w:rPr>
          <w:rFonts w:ascii="Sitka Text"/>
          <w:spacing w:val="-22"/>
          <w:sz w:val="36"/>
        </w:rPr>
        <w:t xml:space="preserve"> </w:t>
      </w:r>
      <w:r>
        <w:rPr>
          <w:rFonts w:ascii="Sitka Text"/>
          <w:sz w:val="36"/>
        </w:rPr>
        <w:t>provides</w:t>
      </w:r>
      <w:r>
        <w:rPr>
          <w:rFonts w:ascii="Sitka Text"/>
          <w:spacing w:val="-20"/>
          <w:sz w:val="36"/>
        </w:rPr>
        <w:t xml:space="preserve"> </w:t>
      </w:r>
      <w:r>
        <w:rPr>
          <w:rFonts w:ascii="Sitka Text"/>
          <w:sz w:val="36"/>
        </w:rPr>
        <w:t>the</w:t>
      </w:r>
      <w:r>
        <w:rPr>
          <w:rFonts w:ascii="Sitka Text"/>
          <w:spacing w:val="-22"/>
          <w:sz w:val="36"/>
        </w:rPr>
        <w:t xml:space="preserve"> </w:t>
      </w:r>
      <w:r>
        <w:rPr>
          <w:rFonts w:ascii="Sitka Text"/>
          <w:sz w:val="36"/>
        </w:rPr>
        <w:t>Ubuntu</w:t>
      </w:r>
      <w:r>
        <w:rPr>
          <w:rFonts w:ascii="Sitka Text"/>
          <w:spacing w:val="-21"/>
          <w:sz w:val="36"/>
        </w:rPr>
        <w:t xml:space="preserve"> </w:t>
      </w:r>
      <w:r>
        <w:rPr>
          <w:rFonts w:ascii="Sitka Text"/>
          <w:sz w:val="36"/>
        </w:rPr>
        <w:t>Manager and other VMs with standard internet access.</w:t>
      </w:r>
    </w:p>
    <w:p w14:paraId="29DC4C2D">
      <w:pPr>
        <w:spacing w:after="0"/>
        <w:jc w:val="left"/>
        <w:rPr>
          <w:rFonts w:ascii="Sitka Text"/>
          <w:sz w:val="36"/>
        </w:rPr>
        <w:sectPr>
          <w:headerReference r:id="rId45" w:type="default"/>
          <w:footerReference r:id="rId46"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6EF81CCB">
      <w:pPr>
        <w:spacing w:before="0"/>
        <w:ind w:left="1735" w:right="0" w:firstLine="0"/>
        <w:jc w:val="left"/>
        <w:rPr>
          <w:rFonts w:ascii="Sitka Text"/>
          <w:sz w:val="36"/>
        </w:rPr>
      </w:pPr>
      <w:r>
        <w:rPr>
          <w:rFonts w:ascii="Sitka Text"/>
          <w:sz w:val="36"/>
        </w:rPr>
        <w:t>Logging</w:t>
      </w:r>
      <w:r>
        <w:rPr>
          <w:rFonts w:ascii="Sitka Text"/>
          <w:spacing w:val="-5"/>
          <w:sz w:val="36"/>
        </w:rPr>
        <w:t xml:space="preserve"> </w:t>
      </w:r>
      <w:r>
        <w:rPr>
          <w:rFonts w:ascii="Sitka Text"/>
          <w:sz w:val="36"/>
        </w:rPr>
        <w:t>this</w:t>
      </w:r>
      <w:r>
        <w:rPr>
          <w:rFonts w:ascii="Sitka Text"/>
          <w:spacing w:val="-7"/>
          <w:sz w:val="36"/>
        </w:rPr>
        <w:t xml:space="preserve"> </w:t>
      </w:r>
      <w:r>
        <w:rPr>
          <w:rFonts w:ascii="Sitka Text"/>
          <w:sz w:val="36"/>
        </w:rPr>
        <w:t>traffic</w:t>
      </w:r>
      <w:r>
        <w:rPr>
          <w:rFonts w:ascii="Sitka Text"/>
          <w:spacing w:val="-6"/>
          <w:sz w:val="36"/>
        </w:rPr>
        <w:t xml:space="preserve"> </w:t>
      </w:r>
      <w:r>
        <w:rPr>
          <w:rFonts w:ascii="Sitka Text"/>
          <w:sz w:val="36"/>
        </w:rPr>
        <w:t>is</w:t>
      </w:r>
      <w:r>
        <w:rPr>
          <w:rFonts w:ascii="Sitka Text"/>
          <w:spacing w:val="-4"/>
          <w:sz w:val="36"/>
        </w:rPr>
        <w:t xml:space="preserve"> </w:t>
      </w:r>
      <w:r>
        <w:rPr>
          <w:rFonts w:ascii="Sitka Text"/>
          <w:sz w:val="36"/>
        </w:rPr>
        <w:t>vital</w:t>
      </w:r>
      <w:r>
        <w:rPr>
          <w:rFonts w:ascii="Sitka Text"/>
          <w:spacing w:val="-7"/>
          <w:sz w:val="36"/>
        </w:rPr>
        <w:t xml:space="preserve"> </w:t>
      </w:r>
      <w:r>
        <w:rPr>
          <w:rFonts w:ascii="Sitka Text"/>
          <w:sz w:val="36"/>
        </w:rPr>
        <w:t>for</w:t>
      </w:r>
      <w:r>
        <w:rPr>
          <w:rFonts w:ascii="Sitka Text"/>
          <w:spacing w:val="-5"/>
          <w:sz w:val="36"/>
        </w:rPr>
        <w:t xml:space="preserve"> </w:t>
      </w:r>
      <w:r>
        <w:rPr>
          <w:rFonts w:ascii="Sitka Text"/>
          <w:sz w:val="36"/>
        </w:rPr>
        <w:t>maintaining</w:t>
      </w:r>
      <w:r>
        <w:rPr>
          <w:rFonts w:ascii="Sitka Text"/>
          <w:spacing w:val="-7"/>
          <w:sz w:val="36"/>
        </w:rPr>
        <w:t xml:space="preserve"> </w:t>
      </w:r>
      <w:r>
        <w:rPr>
          <w:rFonts w:ascii="Sitka Text"/>
          <w:sz w:val="36"/>
        </w:rPr>
        <w:t>an</w:t>
      </w:r>
      <w:r>
        <w:rPr>
          <w:rFonts w:ascii="Sitka Text"/>
          <w:spacing w:val="-3"/>
          <w:sz w:val="36"/>
        </w:rPr>
        <w:t xml:space="preserve"> </w:t>
      </w:r>
      <w:r>
        <w:rPr>
          <w:rFonts w:ascii="Sitka Text"/>
          <w:sz w:val="36"/>
        </w:rPr>
        <w:t>audit trail of all outbound connections initiated from the secure zone.</w:t>
      </w:r>
    </w:p>
    <w:p w14:paraId="06D6D4A7">
      <w:pPr>
        <w:pStyle w:val="10"/>
        <w:rPr>
          <w:rFonts w:ascii="Sitka Text"/>
          <w:sz w:val="20"/>
        </w:rPr>
      </w:pPr>
    </w:p>
    <w:p w14:paraId="31CAB851">
      <w:pPr>
        <w:pStyle w:val="10"/>
        <w:rPr>
          <w:rFonts w:ascii="Sitka Text"/>
          <w:sz w:val="20"/>
        </w:rPr>
      </w:pPr>
    </w:p>
    <w:p w14:paraId="056A15E7">
      <w:pPr>
        <w:pStyle w:val="10"/>
        <w:spacing w:before="31"/>
        <w:rPr>
          <w:rFonts w:ascii="Sitka Text"/>
          <w:sz w:val="20"/>
        </w:rPr>
      </w:pPr>
      <w:r>
        <w:rPr>
          <w:rFonts w:ascii="Sitka Text"/>
          <w:sz w:val="20"/>
        </w:rPr>
        <mc:AlternateContent>
          <mc:Choice Requires="wps">
            <w:drawing>
              <wp:anchor distT="0" distB="0" distL="0" distR="0" simplePos="0" relativeHeight="251721728" behindDoc="1" locked="0" layoutInCell="1" allowOverlap="1">
                <wp:simplePos x="0" y="0"/>
                <wp:positionH relativeFrom="page">
                  <wp:posOffset>457200</wp:posOffset>
                </wp:positionH>
                <wp:positionV relativeFrom="paragraph">
                  <wp:posOffset>193675</wp:posOffset>
                </wp:positionV>
                <wp:extent cx="6645910" cy="6350"/>
                <wp:effectExtent l="0" t="0" r="0" b="0"/>
                <wp:wrapTopAndBottom/>
                <wp:docPr id="232" name="Graphic 232"/>
                <wp:cNvGraphicFramePr/>
                <a:graphic xmlns:a="http://schemas.openxmlformats.org/drawingml/2006/main">
                  <a:graphicData uri="http://schemas.microsoft.com/office/word/2010/wordprocessingShape">
                    <wps:wsp>
                      <wps:cNvSpPr/>
                      <wps:spPr>
                        <a:xfrm>
                          <a:off x="0" y="0"/>
                          <a:ext cx="6645909" cy="6350"/>
                        </a:xfrm>
                        <a:custGeom>
                          <a:avLst/>
                          <a:gdLst/>
                          <a:ahLst/>
                          <a:cxnLst/>
                          <a:rect l="l" t="t" r="r" b="b"/>
                          <a:pathLst>
                            <a:path w="6645909" h="6350">
                              <a:moveTo>
                                <a:pt x="6645909" y="6095"/>
                              </a:moveTo>
                              <a:lnTo>
                                <a:pt x="0" y="6095"/>
                              </a:lnTo>
                              <a:lnTo>
                                <a:pt x="0" y="0"/>
                              </a:lnTo>
                              <a:lnTo>
                                <a:pt x="6645909" y="0"/>
                              </a:lnTo>
                              <a:lnTo>
                                <a:pt x="6645909" y="6095"/>
                              </a:lnTo>
                              <a:close/>
                            </a:path>
                          </a:pathLst>
                        </a:custGeom>
                        <a:solidFill>
                          <a:srgbClr val="BABABA"/>
                        </a:solidFill>
                      </wps:spPr>
                      <wps:bodyPr wrap="square" lIns="0" tIns="0" rIns="0" bIns="0" rtlCol="0">
                        <a:noAutofit/>
                      </wps:bodyPr>
                    </wps:wsp>
                  </a:graphicData>
                </a:graphic>
              </wp:anchor>
            </w:drawing>
          </mc:Choice>
          <mc:Fallback>
            <w:pict>
              <v:shape id="Graphic 232" o:spid="_x0000_s1026" o:spt="100" style="position:absolute;left:0pt;margin-left:36pt;margin-top:15.25pt;height:0.5pt;width:523.3pt;mso-position-horizontal-relative:page;mso-wrap-distance-bottom:0pt;mso-wrap-distance-top:0pt;z-index:-251594752;mso-width-relative:page;mso-height-relative:page;" fillcolor="#BABABA" filled="t" stroked="f" coordsize="6645909,6350" o:gfxdata="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WRfs7&#10;2AAAAAkBAAAPAAAAAAAAAAEAIAAAACIAAABkcnMvZG93bnJldi54bWxQSwECFAAUAAAACACHTuJA&#10;caEyZCECAADjBAAADgAAAAAAAAABACAAAAAnAQAAZHJzL2Uyb0RvYy54bWxQSwUGAAAAAAYABgBZ&#10;AQAAugUAAAAA&#10;" path="m6645909,6095l0,6095,0,0,6645909,0,6645909,6095xe">
                <v:fill on="t" focussize="0,0"/>
                <v:stroke on="f"/>
                <v:imagedata o:title=""/>
                <o:lock v:ext="edit" aspectratio="f"/>
                <v:textbox inset="0mm,0mm,0mm,0mm"/>
                <w10:wrap type="topAndBottom"/>
              </v:shape>
            </w:pict>
          </mc:Fallback>
        </mc:AlternateContent>
      </w:r>
    </w:p>
    <w:p w14:paraId="3FDE7007">
      <w:pPr>
        <w:spacing w:before="280"/>
        <w:ind w:left="295" w:right="0" w:firstLine="0"/>
        <w:jc w:val="left"/>
        <w:rPr>
          <w:rFonts w:ascii="Arial Black" w:hAnsi="Arial Black"/>
          <w:sz w:val="36"/>
        </w:rPr>
      </w:pPr>
      <w:bookmarkStart w:id="29" w:name="Days 24 and 25 — Threat Intelligence Int"/>
      <w:bookmarkEnd w:id="29"/>
      <w:r>
        <w:rPr>
          <w:rFonts w:ascii="Arial Black" w:hAnsi="Arial Black"/>
          <w:color w:val="1E4D78"/>
          <w:sz w:val="36"/>
        </w:rPr>
        <w:t>Days</w:t>
      </w:r>
      <w:r>
        <w:rPr>
          <w:rFonts w:ascii="Arial Black" w:hAnsi="Arial Black"/>
          <w:color w:val="1E4D78"/>
          <w:spacing w:val="-6"/>
          <w:sz w:val="36"/>
        </w:rPr>
        <w:t xml:space="preserve"> </w:t>
      </w:r>
      <w:r>
        <w:rPr>
          <w:rFonts w:ascii="Arial Black" w:hAnsi="Arial Black"/>
          <w:color w:val="1E4D78"/>
          <w:sz w:val="36"/>
        </w:rPr>
        <w:t>24 and 25</w:t>
      </w:r>
      <w:r>
        <w:rPr>
          <w:rFonts w:ascii="Arial Black" w:hAnsi="Arial Black"/>
          <w:color w:val="1E4D78"/>
          <w:spacing w:val="-3"/>
          <w:sz w:val="36"/>
        </w:rPr>
        <w:t xml:space="preserve"> </w:t>
      </w:r>
      <w:r>
        <w:rPr>
          <w:rFonts w:ascii="Arial Black" w:hAnsi="Arial Black"/>
          <w:color w:val="1E4D78"/>
          <w:sz w:val="36"/>
        </w:rPr>
        <w:t>—</w:t>
      </w:r>
      <w:r>
        <w:rPr>
          <w:rFonts w:ascii="Arial Black" w:hAnsi="Arial Black"/>
          <w:color w:val="1E4D78"/>
          <w:spacing w:val="-3"/>
          <w:sz w:val="36"/>
        </w:rPr>
        <w:t xml:space="preserve"> </w:t>
      </w:r>
      <w:r>
        <w:rPr>
          <w:rFonts w:ascii="Arial Black" w:hAnsi="Arial Black"/>
          <w:color w:val="1E4D78"/>
          <w:sz w:val="36"/>
        </w:rPr>
        <w:t>Threat</w:t>
      </w:r>
      <w:r>
        <w:rPr>
          <w:rFonts w:ascii="Arial Black" w:hAnsi="Arial Black"/>
          <w:color w:val="1E4D78"/>
          <w:spacing w:val="1"/>
          <w:sz w:val="36"/>
        </w:rPr>
        <w:t xml:space="preserve"> </w:t>
      </w:r>
      <w:r>
        <w:rPr>
          <w:rFonts w:ascii="Arial Black" w:hAnsi="Arial Black"/>
          <w:color w:val="1E4D78"/>
          <w:sz w:val="36"/>
        </w:rPr>
        <w:t xml:space="preserve">Intelligence </w:t>
      </w:r>
      <w:r>
        <w:rPr>
          <w:rFonts w:ascii="Arial Black" w:hAnsi="Arial Black"/>
          <w:color w:val="1E4D78"/>
          <w:spacing w:val="-2"/>
          <w:sz w:val="36"/>
        </w:rPr>
        <w:t>Integration</w:t>
      </w:r>
    </w:p>
    <w:p w14:paraId="33ED1AB8">
      <w:pPr>
        <w:spacing w:before="281"/>
        <w:ind w:left="295" w:right="0" w:firstLine="0"/>
        <w:jc w:val="left"/>
        <w:rPr>
          <w:rFonts w:ascii="Arial Black"/>
          <w:sz w:val="32"/>
        </w:rPr>
      </w:pPr>
      <w:r>
        <w:rPr>
          <w:rFonts w:ascii="Arial Black"/>
          <w:spacing w:val="-2"/>
          <w:sz w:val="32"/>
        </w:rPr>
        <w:t>Introduction</w:t>
      </w:r>
    </w:p>
    <w:p w14:paraId="70720A82">
      <w:pPr>
        <w:spacing w:before="279"/>
        <w:ind w:left="295" w:right="411" w:firstLine="0"/>
        <w:jc w:val="left"/>
        <w:rPr>
          <w:rFonts w:ascii="Sitka Text"/>
          <w:sz w:val="32"/>
        </w:rPr>
      </w:pPr>
      <w:r>
        <w:rPr>
          <w:rFonts w:ascii="Sitka Text"/>
          <w:sz w:val="32"/>
        </w:rPr>
        <w:t>In this phase, the lab environment was enhanced by integrating threat intelligence and improving detection capabilities within Wazuh. While previous tasks focused on collecting logs and monitoring systems, this stage introduced external intelligence sources to provide additional context to alerts. This means that instead</w:t>
      </w:r>
      <w:r>
        <w:rPr>
          <w:rFonts w:ascii="Sitka Text"/>
          <w:spacing w:val="-5"/>
          <w:sz w:val="32"/>
        </w:rPr>
        <w:t xml:space="preserve"> </w:t>
      </w:r>
      <w:r>
        <w:rPr>
          <w:rFonts w:ascii="Sitka Text"/>
          <w:sz w:val="32"/>
        </w:rPr>
        <w:t>of</w:t>
      </w:r>
      <w:r>
        <w:rPr>
          <w:rFonts w:ascii="Sitka Text"/>
          <w:spacing w:val="-7"/>
          <w:sz w:val="32"/>
        </w:rPr>
        <w:t xml:space="preserve"> </w:t>
      </w:r>
      <w:r>
        <w:rPr>
          <w:rFonts w:ascii="Sitka Text"/>
          <w:sz w:val="32"/>
        </w:rPr>
        <w:t>only</w:t>
      </w:r>
      <w:r>
        <w:rPr>
          <w:rFonts w:ascii="Sitka Text"/>
          <w:spacing w:val="-6"/>
          <w:sz w:val="32"/>
        </w:rPr>
        <w:t xml:space="preserve"> </w:t>
      </w:r>
      <w:r>
        <w:rPr>
          <w:rFonts w:ascii="Sitka Text"/>
          <w:sz w:val="32"/>
        </w:rPr>
        <w:t>detecting</w:t>
      </w:r>
      <w:r>
        <w:rPr>
          <w:rFonts w:ascii="Sitka Text"/>
          <w:spacing w:val="-1"/>
          <w:sz w:val="32"/>
        </w:rPr>
        <w:t xml:space="preserve"> </w:t>
      </w:r>
      <w:r>
        <w:rPr>
          <w:rFonts w:ascii="Sitka Text"/>
          <w:sz w:val="32"/>
        </w:rPr>
        <w:t>events,</w:t>
      </w:r>
      <w:r>
        <w:rPr>
          <w:rFonts w:ascii="Sitka Text"/>
          <w:spacing w:val="-4"/>
          <w:sz w:val="32"/>
        </w:rPr>
        <w:t xml:space="preserve"> </w:t>
      </w:r>
      <w:r>
        <w:rPr>
          <w:rFonts w:ascii="Sitka Text"/>
          <w:sz w:val="32"/>
        </w:rPr>
        <w:t>the</w:t>
      </w:r>
      <w:r>
        <w:rPr>
          <w:rFonts w:ascii="Sitka Text"/>
          <w:spacing w:val="-4"/>
          <w:sz w:val="32"/>
        </w:rPr>
        <w:t xml:space="preserve"> </w:t>
      </w:r>
      <w:r>
        <w:rPr>
          <w:rFonts w:ascii="Sitka Text"/>
          <w:sz w:val="32"/>
        </w:rPr>
        <w:t>system</w:t>
      </w:r>
      <w:r>
        <w:rPr>
          <w:rFonts w:ascii="Sitka Text"/>
          <w:spacing w:val="-4"/>
          <w:sz w:val="32"/>
        </w:rPr>
        <w:t xml:space="preserve"> </w:t>
      </w:r>
      <w:r>
        <w:rPr>
          <w:rFonts w:ascii="Sitka Text"/>
          <w:sz w:val="32"/>
        </w:rPr>
        <w:t>can</w:t>
      </w:r>
      <w:r>
        <w:rPr>
          <w:rFonts w:ascii="Sitka Text"/>
          <w:spacing w:val="-2"/>
          <w:sz w:val="32"/>
        </w:rPr>
        <w:t xml:space="preserve"> </w:t>
      </w:r>
      <w:r>
        <w:rPr>
          <w:rFonts w:ascii="Sitka Text"/>
          <w:sz w:val="32"/>
        </w:rPr>
        <w:t>now</w:t>
      </w:r>
      <w:r>
        <w:rPr>
          <w:rFonts w:ascii="Sitka Text"/>
          <w:spacing w:val="-4"/>
          <w:sz w:val="32"/>
        </w:rPr>
        <w:t xml:space="preserve"> </w:t>
      </w:r>
      <w:r>
        <w:rPr>
          <w:rFonts w:ascii="Sitka Text"/>
          <w:sz w:val="32"/>
        </w:rPr>
        <w:t>help</w:t>
      </w:r>
      <w:r>
        <w:rPr>
          <w:rFonts w:ascii="Sitka Text"/>
          <w:spacing w:val="-4"/>
          <w:sz w:val="32"/>
        </w:rPr>
        <w:t xml:space="preserve"> </w:t>
      </w:r>
      <w:r>
        <w:rPr>
          <w:rFonts w:ascii="Sitka Text"/>
          <w:sz w:val="32"/>
        </w:rPr>
        <w:t>determine whether those events are associated with known malicious activity.</w:t>
      </w:r>
    </w:p>
    <w:p w14:paraId="1D29A4FC">
      <w:pPr>
        <w:spacing w:before="281"/>
        <w:ind w:left="295" w:right="0" w:firstLine="0"/>
        <w:jc w:val="left"/>
        <w:rPr>
          <w:rFonts w:ascii="Sitka Text"/>
          <w:sz w:val="32"/>
        </w:rPr>
      </w:pPr>
      <w:r>
        <w:rPr>
          <w:rFonts w:ascii="Sitka Text"/>
          <w:sz w:val="32"/>
        </w:rPr>
        <w:t>The</w:t>
      </w:r>
      <w:r>
        <w:rPr>
          <w:rFonts w:ascii="Sitka Text"/>
          <w:spacing w:val="-13"/>
          <w:sz w:val="32"/>
        </w:rPr>
        <w:t xml:space="preserve"> </w:t>
      </w:r>
      <w:r>
        <w:rPr>
          <w:rFonts w:ascii="Sitka Text"/>
          <w:sz w:val="32"/>
        </w:rPr>
        <w:t>main</w:t>
      </w:r>
      <w:r>
        <w:rPr>
          <w:rFonts w:ascii="Sitka Text"/>
          <w:spacing w:val="-8"/>
          <w:sz w:val="32"/>
        </w:rPr>
        <w:t xml:space="preserve"> </w:t>
      </w:r>
      <w:r>
        <w:rPr>
          <w:rFonts w:ascii="Sitka Text"/>
          <w:sz w:val="32"/>
        </w:rPr>
        <w:t>components</w:t>
      </w:r>
      <w:r>
        <w:rPr>
          <w:rFonts w:ascii="Sitka Text"/>
          <w:spacing w:val="-10"/>
          <w:sz w:val="32"/>
        </w:rPr>
        <w:t xml:space="preserve"> </w:t>
      </w:r>
      <w:r>
        <w:rPr>
          <w:rFonts w:ascii="Sitka Text"/>
          <w:sz w:val="32"/>
        </w:rPr>
        <w:t>implemented</w:t>
      </w:r>
      <w:r>
        <w:rPr>
          <w:rFonts w:ascii="Sitka Text"/>
          <w:spacing w:val="-10"/>
          <w:sz w:val="32"/>
        </w:rPr>
        <w:t xml:space="preserve"> </w:t>
      </w:r>
      <w:r>
        <w:rPr>
          <w:rFonts w:ascii="Sitka Text"/>
          <w:sz w:val="32"/>
        </w:rPr>
        <w:t>in</w:t>
      </w:r>
      <w:r>
        <w:rPr>
          <w:rFonts w:ascii="Sitka Text"/>
          <w:spacing w:val="-8"/>
          <w:sz w:val="32"/>
        </w:rPr>
        <w:t xml:space="preserve"> </w:t>
      </w:r>
      <w:r>
        <w:rPr>
          <w:rFonts w:ascii="Sitka Text"/>
          <w:sz w:val="32"/>
        </w:rPr>
        <w:t>this</w:t>
      </w:r>
      <w:r>
        <w:rPr>
          <w:rFonts w:ascii="Sitka Text"/>
          <w:spacing w:val="-10"/>
          <w:sz w:val="32"/>
        </w:rPr>
        <w:t xml:space="preserve"> </w:t>
      </w:r>
      <w:r>
        <w:rPr>
          <w:rFonts w:ascii="Sitka Text"/>
          <w:sz w:val="32"/>
        </w:rPr>
        <w:t>phase</w:t>
      </w:r>
      <w:r>
        <w:rPr>
          <w:rFonts w:ascii="Sitka Text"/>
          <w:spacing w:val="-10"/>
          <w:sz w:val="32"/>
        </w:rPr>
        <w:t xml:space="preserve"> </w:t>
      </w:r>
      <w:r>
        <w:rPr>
          <w:rFonts w:ascii="Sitka Text"/>
          <w:spacing w:val="-2"/>
          <w:sz w:val="32"/>
        </w:rPr>
        <w:t>included:</w:t>
      </w:r>
    </w:p>
    <w:p w14:paraId="5231EC9F">
      <w:pPr>
        <w:pStyle w:val="13"/>
        <w:numPr>
          <w:ilvl w:val="0"/>
          <w:numId w:val="2"/>
        </w:numPr>
        <w:tabs>
          <w:tab w:val="left" w:pos="513"/>
        </w:tabs>
        <w:spacing w:before="279" w:after="0" w:line="240" w:lineRule="auto"/>
        <w:ind w:left="513" w:right="0" w:hanging="218"/>
        <w:jc w:val="left"/>
        <w:rPr>
          <w:b/>
          <w:sz w:val="32"/>
        </w:rPr>
      </w:pPr>
      <w:r>
        <w:rPr>
          <w:b/>
          <w:w w:val="90"/>
          <w:sz w:val="32"/>
        </w:rPr>
        <w:t>File</w:t>
      </w:r>
      <w:r>
        <w:rPr>
          <w:b/>
          <w:spacing w:val="34"/>
          <w:sz w:val="32"/>
        </w:rPr>
        <w:t xml:space="preserve"> </w:t>
      </w:r>
      <w:r>
        <w:rPr>
          <w:b/>
          <w:w w:val="90"/>
          <w:sz w:val="32"/>
        </w:rPr>
        <w:t>Integrity</w:t>
      </w:r>
      <w:r>
        <w:rPr>
          <w:b/>
          <w:spacing w:val="35"/>
          <w:sz w:val="32"/>
        </w:rPr>
        <w:t xml:space="preserve"> </w:t>
      </w:r>
      <w:r>
        <w:rPr>
          <w:b/>
          <w:w w:val="90"/>
          <w:sz w:val="32"/>
        </w:rPr>
        <w:t>Monitoring</w:t>
      </w:r>
      <w:r>
        <w:rPr>
          <w:b/>
          <w:spacing w:val="35"/>
          <w:sz w:val="32"/>
        </w:rPr>
        <w:t xml:space="preserve"> </w:t>
      </w:r>
      <w:r>
        <w:rPr>
          <w:b/>
          <w:spacing w:val="-4"/>
          <w:w w:val="90"/>
          <w:sz w:val="32"/>
        </w:rPr>
        <w:t>(FIM)</w:t>
      </w:r>
    </w:p>
    <w:p w14:paraId="6BC3C841">
      <w:pPr>
        <w:pStyle w:val="13"/>
        <w:numPr>
          <w:ilvl w:val="1"/>
          <w:numId w:val="2"/>
        </w:numPr>
        <w:tabs>
          <w:tab w:val="left" w:pos="604"/>
        </w:tabs>
        <w:spacing w:before="279" w:after="0" w:line="240" w:lineRule="auto"/>
        <w:ind w:left="604" w:right="0" w:hanging="218"/>
        <w:jc w:val="left"/>
        <w:rPr>
          <w:b/>
          <w:sz w:val="32"/>
        </w:rPr>
      </w:pPr>
      <w:r>
        <w:rPr>
          <w:b/>
          <w:w w:val="90"/>
          <w:sz w:val="32"/>
        </w:rPr>
        <w:t>VirusTotal</w:t>
      </w:r>
      <w:r>
        <w:rPr>
          <w:b/>
          <w:spacing w:val="46"/>
          <w:sz w:val="32"/>
        </w:rPr>
        <w:t xml:space="preserve"> </w:t>
      </w:r>
      <w:r>
        <w:rPr>
          <w:b/>
          <w:spacing w:val="-2"/>
          <w:w w:val="95"/>
          <w:sz w:val="32"/>
        </w:rPr>
        <w:t>integration</w:t>
      </w:r>
    </w:p>
    <w:p w14:paraId="4AE1EF79">
      <w:pPr>
        <w:pStyle w:val="13"/>
        <w:numPr>
          <w:ilvl w:val="0"/>
          <w:numId w:val="2"/>
        </w:numPr>
        <w:tabs>
          <w:tab w:val="left" w:pos="513"/>
        </w:tabs>
        <w:spacing w:before="282" w:after="0" w:line="240" w:lineRule="auto"/>
        <w:ind w:left="513" w:right="0" w:hanging="218"/>
        <w:jc w:val="left"/>
        <w:rPr>
          <w:b/>
          <w:sz w:val="32"/>
        </w:rPr>
      </w:pPr>
      <w:r>
        <w:rPr>
          <w:b/>
          <w:spacing w:val="-10"/>
          <w:sz w:val="32"/>
        </w:rPr>
        <w:t>URLhaus threat</w:t>
      </w:r>
      <w:r>
        <w:rPr>
          <w:b/>
          <w:spacing w:val="-9"/>
          <w:sz w:val="32"/>
        </w:rPr>
        <w:t xml:space="preserve"> </w:t>
      </w:r>
      <w:r>
        <w:rPr>
          <w:b/>
          <w:spacing w:val="-10"/>
          <w:sz w:val="32"/>
        </w:rPr>
        <w:t>feed</w:t>
      </w:r>
      <w:r>
        <w:rPr>
          <w:b/>
          <w:spacing w:val="-8"/>
          <w:sz w:val="32"/>
        </w:rPr>
        <w:t xml:space="preserve"> </w:t>
      </w:r>
      <w:r>
        <w:rPr>
          <w:b/>
          <w:spacing w:val="-10"/>
          <w:sz w:val="32"/>
        </w:rPr>
        <w:t>(CDB)</w:t>
      </w:r>
    </w:p>
    <w:p w14:paraId="67EB2FC6">
      <w:pPr>
        <w:pStyle w:val="13"/>
        <w:numPr>
          <w:ilvl w:val="0"/>
          <w:numId w:val="2"/>
        </w:numPr>
        <w:tabs>
          <w:tab w:val="left" w:pos="513"/>
        </w:tabs>
        <w:spacing w:before="279" w:after="0" w:line="240" w:lineRule="auto"/>
        <w:ind w:left="513" w:right="0" w:hanging="218"/>
        <w:jc w:val="left"/>
        <w:rPr>
          <w:b/>
          <w:sz w:val="32"/>
        </w:rPr>
      </w:pPr>
      <w:r>
        <w:rPr>
          <w:b/>
          <w:spacing w:val="-12"/>
          <w:sz w:val="32"/>
        </w:rPr>
        <w:t>MITRE</w:t>
      </w:r>
      <w:r>
        <w:rPr>
          <w:b/>
          <w:spacing w:val="-9"/>
          <w:sz w:val="32"/>
        </w:rPr>
        <w:t xml:space="preserve"> </w:t>
      </w:r>
      <w:r>
        <w:rPr>
          <w:b/>
          <w:spacing w:val="-12"/>
          <w:sz w:val="32"/>
        </w:rPr>
        <w:t>ATT&amp;CK</w:t>
      </w:r>
      <w:r>
        <w:rPr>
          <w:b/>
          <w:spacing w:val="-8"/>
          <w:sz w:val="32"/>
        </w:rPr>
        <w:t xml:space="preserve"> </w:t>
      </w:r>
      <w:r>
        <w:rPr>
          <w:b/>
          <w:spacing w:val="-12"/>
          <w:sz w:val="32"/>
        </w:rPr>
        <w:t>mapping</w:t>
      </w:r>
    </w:p>
    <w:p w14:paraId="304B8470">
      <w:pPr>
        <w:spacing w:before="279"/>
        <w:ind w:left="295" w:right="411" w:firstLine="0"/>
        <w:jc w:val="left"/>
        <w:rPr>
          <w:rFonts w:ascii="Sitka Text"/>
          <w:sz w:val="32"/>
        </w:rPr>
      </w:pPr>
      <w:r>
        <w:rPr>
          <w:rFonts w:ascii="Sitka Text"/>
          <w:sz w:val="32"/>
        </w:rPr>
        <w:t>This phase is critical in SOC operations because it connects raw alerts</w:t>
      </w:r>
      <w:r>
        <w:rPr>
          <w:rFonts w:ascii="Sitka Text"/>
          <w:spacing w:val="-6"/>
          <w:sz w:val="32"/>
        </w:rPr>
        <w:t xml:space="preserve"> </w:t>
      </w:r>
      <w:r>
        <w:rPr>
          <w:rFonts w:ascii="Sitka Text"/>
          <w:sz w:val="32"/>
        </w:rPr>
        <w:t>with</w:t>
      </w:r>
      <w:r>
        <w:rPr>
          <w:rFonts w:ascii="Sitka Text"/>
          <w:spacing w:val="-6"/>
          <w:sz w:val="32"/>
        </w:rPr>
        <w:t xml:space="preserve"> </w:t>
      </w:r>
      <w:r>
        <w:rPr>
          <w:rFonts w:ascii="Sitka Text"/>
          <w:sz w:val="32"/>
        </w:rPr>
        <w:t>real-world</w:t>
      </w:r>
      <w:r>
        <w:rPr>
          <w:rFonts w:ascii="Sitka Text"/>
          <w:spacing w:val="-6"/>
          <w:sz w:val="32"/>
        </w:rPr>
        <w:t xml:space="preserve"> </w:t>
      </w:r>
      <w:r>
        <w:rPr>
          <w:rFonts w:ascii="Sitka Text"/>
          <w:sz w:val="32"/>
        </w:rPr>
        <w:t>threat</w:t>
      </w:r>
      <w:r>
        <w:rPr>
          <w:rFonts w:ascii="Sitka Text"/>
          <w:spacing w:val="-7"/>
          <w:sz w:val="32"/>
        </w:rPr>
        <w:t xml:space="preserve"> </w:t>
      </w:r>
      <w:r>
        <w:rPr>
          <w:rFonts w:ascii="Sitka Text"/>
          <w:sz w:val="32"/>
        </w:rPr>
        <w:t>data,</w:t>
      </w:r>
      <w:r>
        <w:rPr>
          <w:rFonts w:ascii="Sitka Text"/>
          <w:spacing w:val="-6"/>
          <w:sz w:val="32"/>
        </w:rPr>
        <w:t xml:space="preserve"> </w:t>
      </w:r>
      <w:r>
        <w:rPr>
          <w:rFonts w:ascii="Sitka Text"/>
          <w:sz w:val="32"/>
        </w:rPr>
        <w:t>enabling</w:t>
      </w:r>
      <w:r>
        <w:rPr>
          <w:rFonts w:ascii="Sitka Text"/>
          <w:spacing w:val="-5"/>
          <w:sz w:val="32"/>
        </w:rPr>
        <w:t xml:space="preserve"> </w:t>
      </w:r>
      <w:r>
        <w:rPr>
          <w:rFonts w:ascii="Sitka Text"/>
          <w:sz w:val="32"/>
        </w:rPr>
        <w:t>better</w:t>
      </w:r>
      <w:r>
        <w:rPr>
          <w:rFonts w:ascii="Sitka Text"/>
          <w:spacing w:val="-6"/>
          <w:sz w:val="32"/>
        </w:rPr>
        <w:t xml:space="preserve"> </w:t>
      </w:r>
      <w:r>
        <w:rPr>
          <w:rFonts w:ascii="Sitka Text"/>
          <w:sz w:val="32"/>
        </w:rPr>
        <w:t>decision-making and prioritization.</w:t>
      </w:r>
    </w:p>
    <w:p w14:paraId="565383BD">
      <w:pPr>
        <w:pStyle w:val="13"/>
        <w:numPr>
          <w:ilvl w:val="0"/>
          <w:numId w:val="3"/>
        </w:numPr>
        <w:tabs>
          <w:tab w:val="left" w:pos="718"/>
        </w:tabs>
        <w:spacing w:before="280" w:after="0" w:line="240" w:lineRule="auto"/>
        <w:ind w:left="718" w:right="0" w:hanging="423"/>
        <w:jc w:val="left"/>
        <w:rPr>
          <w:rFonts w:ascii="Arial Black"/>
          <w:sz w:val="32"/>
        </w:rPr>
      </w:pPr>
      <w:r>
        <w:rPr>
          <w:rFonts w:ascii="Arial Black"/>
          <w:sz w:val="32"/>
        </w:rPr>
        <w:t>File</w:t>
      </w:r>
      <w:r>
        <w:rPr>
          <w:rFonts w:ascii="Arial Black"/>
          <w:spacing w:val="-11"/>
          <w:sz w:val="32"/>
        </w:rPr>
        <w:t xml:space="preserve"> </w:t>
      </w:r>
      <w:r>
        <w:rPr>
          <w:rFonts w:ascii="Arial Black"/>
          <w:sz w:val="32"/>
        </w:rPr>
        <w:t>Integrity</w:t>
      </w:r>
      <w:r>
        <w:rPr>
          <w:rFonts w:ascii="Arial Black"/>
          <w:spacing w:val="-15"/>
          <w:sz w:val="32"/>
        </w:rPr>
        <w:t xml:space="preserve"> </w:t>
      </w:r>
      <w:r>
        <w:rPr>
          <w:rFonts w:ascii="Arial Black"/>
          <w:sz w:val="32"/>
        </w:rPr>
        <w:t>Monitoring</w:t>
      </w:r>
      <w:r>
        <w:rPr>
          <w:rFonts w:ascii="Arial Black"/>
          <w:spacing w:val="-12"/>
          <w:sz w:val="32"/>
        </w:rPr>
        <w:t xml:space="preserve"> </w:t>
      </w:r>
      <w:r>
        <w:rPr>
          <w:rFonts w:ascii="Arial Black"/>
          <w:spacing w:val="-2"/>
          <w:sz w:val="32"/>
        </w:rPr>
        <w:t>(FIM)</w:t>
      </w:r>
    </w:p>
    <w:p w14:paraId="2D058169">
      <w:pPr>
        <w:pStyle w:val="13"/>
        <w:numPr>
          <w:ilvl w:val="1"/>
          <w:numId w:val="3"/>
        </w:numPr>
        <w:tabs>
          <w:tab w:val="left" w:pos="718"/>
        </w:tabs>
        <w:spacing w:before="280" w:after="0" w:line="240" w:lineRule="auto"/>
        <w:ind w:left="718" w:right="0" w:hanging="318"/>
        <w:jc w:val="left"/>
        <w:rPr>
          <w:rFonts w:ascii="Arial Black"/>
          <w:sz w:val="32"/>
        </w:rPr>
      </w:pPr>
      <w:r>
        <w:rPr>
          <w:rFonts w:ascii="Arial Black"/>
          <w:spacing w:val="-2"/>
          <w:sz w:val="32"/>
        </w:rPr>
        <w:t>Overview</w:t>
      </w:r>
    </w:p>
    <w:p w14:paraId="450EBC9D">
      <w:pPr>
        <w:spacing w:before="282"/>
        <w:ind w:left="295" w:right="0" w:firstLine="0"/>
        <w:jc w:val="left"/>
        <w:rPr>
          <w:rFonts w:ascii="Sitka Text"/>
          <w:sz w:val="32"/>
        </w:rPr>
      </w:pPr>
      <w:r>
        <w:rPr>
          <w:rFonts w:ascii="Sitka Text"/>
          <w:sz w:val="32"/>
        </w:rPr>
        <w:t>File</w:t>
      </w:r>
      <w:r>
        <w:rPr>
          <w:rFonts w:ascii="Sitka Text"/>
          <w:spacing w:val="-4"/>
          <w:sz w:val="32"/>
        </w:rPr>
        <w:t xml:space="preserve"> </w:t>
      </w:r>
      <w:r>
        <w:rPr>
          <w:rFonts w:ascii="Sitka Text"/>
          <w:sz w:val="32"/>
        </w:rPr>
        <w:t>Integrity</w:t>
      </w:r>
      <w:r>
        <w:rPr>
          <w:rFonts w:ascii="Sitka Text"/>
          <w:spacing w:val="-4"/>
          <w:sz w:val="32"/>
        </w:rPr>
        <w:t xml:space="preserve"> </w:t>
      </w:r>
      <w:r>
        <w:rPr>
          <w:rFonts w:ascii="Sitka Text"/>
          <w:sz w:val="32"/>
        </w:rPr>
        <w:t>Monitoring</w:t>
      </w:r>
      <w:r>
        <w:rPr>
          <w:rFonts w:ascii="Sitka Text"/>
          <w:spacing w:val="-6"/>
          <w:sz w:val="32"/>
        </w:rPr>
        <w:t xml:space="preserve"> </w:t>
      </w:r>
      <w:r>
        <w:rPr>
          <w:rFonts w:ascii="Sitka Text"/>
          <w:sz w:val="32"/>
        </w:rPr>
        <w:t>is</w:t>
      </w:r>
      <w:r>
        <w:rPr>
          <w:rFonts w:ascii="Sitka Text"/>
          <w:spacing w:val="-4"/>
          <w:sz w:val="32"/>
        </w:rPr>
        <w:t xml:space="preserve"> </w:t>
      </w:r>
      <w:r>
        <w:rPr>
          <w:rFonts w:ascii="Sitka Text"/>
          <w:sz w:val="32"/>
        </w:rPr>
        <w:t>used</w:t>
      </w:r>
      <w:r>
        <w:rPr>
          <w:rFonts w:ascii="Sitka Text"/>
          <w:spacing w:val="-5"/>
          <w:sz w:val="32"/>
        </w:rPr>
        <w:t xml:space="preserve"> </w:t>
      </w:r>
      <w:r>
        <w:rPr>
          <w:rFonts w:ascii="Sitka Text"/>
          <w:sz w:val="32"/>
        </w:rPr>
        <w:t>to</w:t>
      </w:r>
      <w:r>
        <w:rPr>
          <w:rFonts w:ascii="Sitka Text"/>
          <w:spacing w:val="-4"/>
          <w:sz w:val="32"/>
        </w:rPr>
        <w:t xml:space="preserve"> </w:t>
      </w:r>
      <w:r>
        <w:rPr>
          <w:rFonts w:ascii="Sitka Text"/>
          <w:sz w:val="32"/>
        </w:rPr>
        <w:t>track</w:t>
      </w:r>
      <w:r>
        <w:rPr>
          <w:rFonts w:ascii="Sitka Text"/>
          <w:spacing w:val="-5"/>
          <w:sz w:val="32"/>
        </w:rPr>
        <w:t xml:space="preserve"> </w:t>
      </w:r>
      <w:r>
        <w:rPr>
          <w:rFonts w:ascii="Sitka Text"/>
          <w:sz w:val="32"/>
        </w:rPr>
        <w:t>changes</w:t>
      </w:r>
      <w:r>
        <w:rPr>
          <w:rFonts w:ascii="Sitka Text"/>
          <w:spacing w:val="-1"/>
          <w:sz w:val="32"/>
        </w:rPr>
        <w:t xml:space="preserve"> </w:t>
      </w:r>
      <w:r>
        <w:rPr>
          <w:rFonts w:ascii="Sitka Text"/>
          <w:sz w:val="32"/>
        </w:rPr>
        <w:t>in</w:t>
      </w:r>
      <w:r>
        <w:rPr>
          <w:rFonts w:ascii="Sitka Text"/>
          <w:spacing w:val="-5"/>
          <w:sz w:val="32"/>
        </w:rPr>
        <w:t xml:space="preserve"> </w:t>
      </w:r>
      <w:r>
        <w:rPr>
          <w:rFonts w:ascii="Sitka Text"/>
          <w:sz w:val="32"/>
        </w:rPr>
        <w:t>files</w:t>
      </w:r>
      <w:r>
        <w:rPr>
          <w:rFonts w:ascii="Sitka Text"/>
          <w:spacing w:val="-4"/>
          <w:sz w:val="32"/>
        </w:rPr>
        <w:t xml:space="preserve"> </w:t>
      </w:r>
      <w:r>
        <w:rPr>
          <w:rFonts w:ascii="Sitka Text"/>
          <w:sz w:val="32"/>
        </w:rPr>
        <w:t>such</w:t>
      </w:r>
      <w:r>
        <w:rPr>
          <w:rFonts w:ascii="Sitka Text"/>
          <w:spacing w:val="-4"/>
          <w:sz w:val="32"/>
        </w:rPr>
        <w:t xml:space="preserve"> </w:t>
      </w:r>
      <w:r>
        <w:rPr>
          <w:rFonts w:ascii="Sitka Text"/>
          <w:sz w:val="32"/>
        </w:rPr>
        <w:t>as creation, deletion, and modification. It is especially useful for</w:t>
      </w:r>
    </w:p>
    <w:p w14:paraId="47240437">
      <w:pPr>
        <w:spacing w:after="0"/>
        <w:jc w:val="left"/>
        <w:rPr>
          <w:rFonts w:ascii="Sitka Text"/>
          <w:sz w:val="32"/>
        </w:rPr>
        <w:sectPr>
          <w:headerReference r:id="rId47" w:type="default"/>
          <w:footerReference r:id="rId48"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127A823F">
      <w:pPr>
        <w:spacing w:before="0" w:line="240" w:lineRule="auto"/>
        <w:ind w:left="295" w:right="0" w:firstLine="0"/>
        <w:jc w:val="left"/>
        <w:rPr>
          <w:rFonts w:ascii="Sitka Text"/>
          <w:sz w:val="32"/>
        </w:rPr>
      </w:pPr>
      <w:r>
        <w:rPr>
          <w:rFonts w:ascii="Sitka Text"/>
          <w:sz w:val="32"/>
        </w:rPr>
        <w:t>detecting</w:t>
      </w:r>
      <w:r>
        <w:rPr>
          <w:rFonts w:ascii="Sitka Text"/>
          <w:spacing w:val="-6"/>
          <w:sz w:val="32"/>
        </w:rPr>
        <w:t xml:space="preserve"> </w:t>
      </w:r>
      <w:r>
        <w:rPr>
          <w:rFonts w:ascii="Sitka Text"/>
          <w:sz w:val="32"/>
        </w:rPr>
        <w:t>unauthorized</w:t>
      </w:r>
      <w:r>
        <w:rPr>
          <w:rFonts w:ascii="Sitka Text"/>
          <w:spacing w:val="-4"/>
          <w:sz w:val="32"/>
        </w:rPr>
        <w:t xml:space="preserve"> </w:t>
      </w:r>
      <w:r>
        <w:rPr>
          <w:rFonts w:ascii="Sitka Text"/>
          <w:sz w:val="32"/>
        </w:rPr>
        <w:t>changes</w:t>
      </w:r>
      <w:r>
        <w:rPr>
          <w:rFonts w:ascii="Sitka Text"/>
          <w:spacing w:val="-7"/>
          <w:sz w:val="32"/>
        </w:rPr>
        <w:t xml:space="preserve"> </w:t>
      </w:r>
      <w:r>
        <w:rPr>
          <w:rFonts w:ascii="Sitka Text"/>
          <w:sz w:val="32"/>
        </w:rPr>
        <w:t>that</w:t>
      </w:r>
      <w:r>
        <w:rPr>
          <w:rFonts w:ascii="Sitka Text"/>
          <w:spacing w:val="-7"/>
          <w:sz w:val="32"/>
        </w:rPr>
        <w:t xml:space="preserve"> </w:t>
      </w:r>
      <w:r>
        <w:rPr>
          <w:rFonts w:ascii="Sitka Text"/>
          <w:sz w:val="32"/>
        </w:rPr>
        <w:t>may</w:t>
      </w:r>
      <w:r>
        <w:rPr>
          <w:rFonts w:ascii="Sitka Text"/>
          <w:spacing w:val="-6"/>
          <w:sz w:val="32"/>
        </w:rPr>
        <w:t xml:space="preserve"> </w:t>
      </w:r>
      <w:r>
        <w:rPr>
          <w:rFonts w:ascii="Sitka Text"/>
          <w:sz w:val="32"/>
        </w:rPr>
        <w:t>indicate</w:t>
      </w:r>
      <w:r>
        <w:rPr>
          <w:rFonts w:ascii="Sitka Text"/>
          <w:spacing w:val="-6"/>
          <w:sz w:val="32"/>
        </w:rPr>
        <w:t xml:space="preserve"> </w:t>
      </w:r>
      <w:r>
        <w:rPr>
          <w:rFonts w:ascii="Sitka Text"/>
          <w:sz w:val="32"/>
        </w:rPr>
        <w:t>compromise</w:t>
      </w:r>
      <w:r>
        <w:rPr>
          <w:rFonts w:ascii="Sitka Text"/>
          <w:spacing w:val="-8"/>
          <w:sz w:val="32"/>
        </w:rPr>
        <w:t xml:space="preserve"> </w:t>
      </w:r>
      <w:r>
        <w:rPr>
          <w:rFonts w:ascii="Sitka Text"/>
          <w:sz w:val="32"/>
        </w:rPr>
        <w:t>or malicious activity.</w:t>
      </w:r>
    </w:p>
    <w:p w14:paraId="066A2FCA">
      <w:pPr>
        <w:pStyle w:val="13"/>
        <w:numPr>
          <w:ilvl w:val="1"/>
          <w:numId w:val="3"/>
        </w:numPr>
        <w:tabs>
          <w:tab w:val="left" w:pos="718"/>
        </w:tabs>
        <w:spacing w:before="278" w:after="0" w:line="240" w:lineRule="auto"/>
        <w:ind w:left="718" w:right="0" w:hanging="423"/>
        <w:jc w:val="left"/>
        <w:rPr>
          <w:rFonts w:ascii="Arial Black"/>
          <w:sz w:val="32"/>
        </w:rPr>
      </w:pPr>
      <w:r>
        <w:rPr>
          <w:rFonts w:ascii="Arial Black"/>
          <w:spacing w:val="-2"/>
          <w:sz w:val="32"/>
        </w:rPr>
        <w:t>Testing</w:t>
      </w:r>
    </w:p>
    <w:p w14:paraId="3C2A3D8A">
      <w:pPr>
        <w:spacing w:before="280"/>
        <w:ind w:left="295" w:right="0" w:firstLine="0"/>
        <w:jc w:val="left"/>
        <w:rPr>
          <w:rFonts w:ascii="Sitka Text"/>
          <w:sz w:val="32"/>
        </w:rPr>
      </w:pPr>
      <w:r>
        <w:rPr>
          <w:rFonts w:ascii="Sitka Text"/>
          <w:sz w:val="32"/>
        </w:rPr>
        <w:t>To</w:t>
      </w:r>
      <w:r>
        <w:rPr>
          <w:rFonts w:ascii="Sitka Text"/>
          <w:spacing w:val="-11"/>
          <w:sz w:val="32"/>
        </w:rPr>
        <w:t xml:space="preserve"> </w:t>
      </w:r>
      <w:r>
        <w:rPr>
          <w:rFonts w:ascii="Sitka Text"/>
          <w:sz w:val="32"/>
        </w:rPr>
        <w:t>validate</w:t>
      </w:r>
      <w:r>
        <w:rPr>
          <w:rFonts w:ascii="Sitka Text"/>
          <w:spacing w:val="-9"/>
          <w:sz w:val="32"/>
        </w:rPr>
        <w:t xml:space="preserve"> </w:t>
      </w:r>
      <w:r>
        <w:rPr>
          <w:rFonts w:ascii="Sitka Text"/>
          <w:sz w:val="32"/>
        </w:rPr>
        <w:t>FIM</w:t>
      </w:r>
      <w:r>
        <w:rPr>
          <w:rFonts w:ascii="Sitka Text"/>
          <w:spacing w:val="-9"/>
          <w:sz w:val="32"/>
        </w:rPr>
        <w:t xml:space="preserve"> </w:t>
      </w:r>
      <w:r>
        <w:rPr>
          <w:rFonts w:ascii="Sitka Text"/>
          <w:sz w:val="32"/>
        </w:rPr>
        <w:t>functionality,</w:t>
      </w:r>
      <w:r>
        <w:rPr>
          <w:rFonts w:ascii="Sitka Text"/>
          <w:spacing w:val="-9"/>
          <w:sz w:val="32"/>
        </w:rPr>
        <w:t xml:space="preserve"> </w:t>
      </w:r>
      <w:r>
        <w:rPr>
          <w:rFonts w:ascii="Sitka Text"/>
          <w:sz w:val="32"/>
        </w:rPr>
        <w:t>test</w:t>
      </w:r>
      <w:r>
        <w:rPr>
          <w:rFonts w:ascii="Sitka Text"/>
          <w:spacing w:val="-9"/>
          <w:sz w:val="32"/>
        </w:rPr>
        <w:t xml:space="preserve"> </w:t>
      </w:r>
      <w:r>
        <w:rPr>
          <w:rFonts w:ascii="Sitka Text"/>
          <w:sz w:val="32"/>
        </w:rPr>
        <w:t>files</w:t>
      </w:r>
      <w:r>
        <w:rPr>
          <w:rFonts w:ascii="Sitka Text"/>
          <w:spacing w:val="-9"/>
          <w:sz w:val="32"/>
        </w:rPr>
        <w:t xml:space="preserve"> </w:t>
      </w:r>
      <w:r>
        <w:rPr>
          <w:rFonts w:ascii="Sitka Text"/>
          <w:sz w:val="32"/>
        </w:rPr>
        <w:t>were</w:t>
      </w:r>
      <w:r>
        <w:rPr>
          <w:rFonts w:ascii="Sitka Text"/>
          <w:spacing w:val="-9"/>
          <w:sz w:val="32"/>
        </w:rPr>
        <w:t xml:space="preserve"> </w:t>
      </w:r>
      <w:r>
        <w:rPr>
          <w:rFonts w:ascii="Sitka Text"/>
          <w:spacing w:val="-2"/>
          <w:sz w:val="32"/>
        </w:rPr>
        <w:t>created.</w:t>
      </w:r>
    </w:p>
    <w:p w14:paraId="66DD3490">
      <w:pPr>
        <w:pStyle w:val="13"/>
        <w:numPr>
          <w:ilvl w:val="1"/>
          <w:numId w:val="3"/>
        </w:numPr>
        <w:tabs>
          <w:tab w:val="left" w:pos="825"/>
        </w:tabs>
        <w:spacing w:before="280" w:after="0" w:line="240" w:lineRule="auto"/>
        <w:ind w:left="825" w:right="0" w:hanging="530"/>
        <w:jc w:val="left"/>
        <w:rPr>
          <w:rFonts w:ascii="Arial Black"/>
          <w:sz w:val="32"/>
        </w:rPr>
      </w:pPr>
      <w:r>
        <w:rPr>
          <w:rFonts w:ascii="Arial Black"/>
          <w:spacing w:val="-2"/>
          <w:sz w:val="32"/>
        </w:rPr>
        <w:t>Results</w:t>
      </w:r>
    </w:p>
    <w:p w14:paraId="702E02E3">
      <w:pPr>
        <w:spacing w:before="280"/>
        <w:ind w:left="295" w:right="0" w:firstLine="0"/>
        <w:jc w:val="left"/>
        <w:rPr>
          <w:rFonts w:ascii="Sitka Text"/>
          <w:sz w:val="32"/>
        </w:rPr>
      </w:pPr>
      <w:r>
        <w:rPr>
          <w:rFonts w:ascii="Sitka Text"/>
          <w:sz w:val="32"/>
        </w:rPr>
        <w:t>Wazuh</w:t>
      </w:r>
      <w:r>
        <w:rPr>
          <w:rFonts w:ascii="Sitka Text"/>
          <w:spacing w:val="-10"/>
          <w:sz w:val="32"/>
        </w:rPr>
        <w:t xml:space="preserve"> </w:t>
      </w:r>
      <w:r>
        <w:rPr>
          <w:rFonts w:ascii="Sitka Text"/>
          <w:sz w:val="32"/>
        </w:rPr>
        <w:t>generated</w:t>
      </w:r>
      <w:r>
        <w:rPr>
          <w:rFonts w:ascii="Sitka Text"/>
          <w:spacing w:val="-11"/>
          <w:sz w:val="32"/>
        </w:rPr>
        <w:t xml:space="preserve"> </w:t>
      </w:r>
      <w:r>
        <w:rPr>
          <w:rFonts w:ascii="Sitka Text"/>
          <w:sz w:val="32"/>
        </w:rPr>
        <w:t>alerts</w:t>
      </w:r>
      <w:r>
        <w:rPr>
          <w:rFonts w:ascii="Sitka Text"/>
          <w:spacing w:val="-10"/>
          <w:sz w:val="32"/>
        </w:rPr>
        <w:t xml:space="preserve"> </w:t>
      </w:r>
      <w:r>
        <w:rPr>
          <w:rFonts w:ascii="Sitka Text"/>
          <w:sz w:val="32"/>
        </w:rPr>
        <w:t>with</w:t>
      </w:r>
      <w:r>
        <w:rPr>
          <w:rFonts w:ascii="Sitka Text"/>
          <w:spacing w:val="-8"/>
          <w:sz w:val="32"/>
        </w:rPr>
        <w:t xml:space="preserve"> </w:t>
      </w:r>
      <w:r>
        <w:rPr>
          <w:rFonts w:ascii="Sitka Text"/>
          <w:sz w:val="32"/>
        </w:rPr>
        <w:t>the</w:t>
      </w:r>
      <w:r>
        <w:rPr>
          <w:rFonts w:ascii="Sitka Text"/>
          <w:spacing w:val="-10"/>
          <w:sz w:val="32"/>
        </w:rPr>
        <w:t xml:space="preserve"> </w:t>
      </w:r>
      <w:r>
        <w:rPr>
          <w:rFonts w:ascii="Sitka Text"/>
          <w:sz w:val="32"/>
        </w:rPr>
        <w:t>following</w:t>
      </w:r>
      <w:r>
        <w:rPr>
          <w:rFonts w:ascii="Sitka Text"/>
          <w:spacing w:val="-10"/>
          <w:sz w:val="32"/>
        </w:rPr>
        <w:t xml:space="preserve"> </w:t>
      </w:r>
      <w:r>
        <w:rPr>
          <w:rFonts w:ascii="Sitka Text"/>
          <w:spacing w:val="-2"/>
          <w:sz w:val="32"/>
        </w:rPr>
        <w:t>details:</w:t>
      </w:r>
    </w:p>
    <w:p w14:paraId="6286273B">
      <w:pPr>
        <w:pStyle w:val="13"/>
        <w:numPr>
          <w:ilvl w:val="2"/>
          <w:numId w:val="3"/>
        </w:numPr>
        <w:tabs>
          <w:tab w:val="left" w:pos="601"/>
        </w:tabs>
        <w:spacing w:before="279" w:after="0" w:line="240" w:lineRule="auto"/>
        <w:ind w:left="601" w:right="0" w:hanging="215"/>
        <w:jc w:val="left"/>
        <w:rPr>
          <w:sz w:val="32"/>
        </w:rPr>
      </w:pPr>
      <w:r>
        <w:rPr>
          <w:sz w:val="32"/>
        </w:rPr>
        <w:t>Rule</w:t>
      </w:r>
      <w:r>
        <w:rPr>
          <w:spacing w:val="-5"/>
          <w:sz w:val="32"/>
        </w:rPr>
        <w:t xml:space="preserve"> </w:t>
      </w:r>
      <w:r>
        <w:rPr>
          <w:sz w:val="32"/>
        </w:rPr>
        <w:t>ID:</w:t>
      </w:r>
      <w:r>
        <w:rPr>
          <w:spacing w:val="-5"/>
          <w:sz w:val="32"/>
        </w:rPr>
        <w:t xml:space="preserve"> 554</w:t>
      </w:r>
    </w:p>
    <w:p w14:paraId="338C98CB">
      <w:pPr>
        <w:pStyle w:val="13"/>
        <w:numPr>
          <w:ilvl w:val="2"/>
          <w:numId w:val="3"/>
        </w:numPr>
        <w:tabs>
          <w:tab w:val="left" w:pos="601"/>
        </w:tabs>
        <w:spacing w:before="281" w:after="0" w:line="240" w:lineRule="auto"/>
        <w:ind w:left="601" w:right="0" w:hanging="215"/>
        <w:jc w:val="left"/>
        <w:rPr>
          <w:sz w:val="32"/>
        </w:rPr>
      </w:pPr>
      <w:r>
        <w:rPr>
          <w:sz w:val="32"/>
        </w:rPr>
        <w:t>Event</w:t>
      </w:r>
      <w:r>
        <w:rPr>
          <w:spacing w:val="-6"/>
          <w:sz w:val="32"/>
        </w:rPr>
        <w:t xml:space="preserve"> </w:t>
      </w:r>
      <w:r>
        <w:rPr>
          <w:sz w:val="32"/>
        </w:rPr>
        <w:t>Type:</w:t>
      </w:r>
      <w:r>
        <w:rPr>
          <w:spacing w:val="-10"/>
          <w:sz w:val="32"/>
        </w:rPr>
        <w:t xml:space="preserve"> </w:t>
      </w:r>
      <w:r>
        <w:rPr>
          <w:sz w:val="32"/>
        </w:rPr>
        <w:t>File</w:t>
      </w:r>
      <w:r>
        <w:rPr>
          <w:spacing w:val="-7"/>
          <w:sz w:val="32"/>
        </w:rPr>
        <w:t xml:space="preserve"> </w:t>
      </w:r>
      <w:r>
        <w:rPr>
          <w:spacing w:val="-2"/>
          <w:sz w:val="32"/>
        </w:rPr>
        <w:t>added</w:t>
      </w:r>
    </w:p>
    <w:p w14:paraId="03AF0992">
      <w:pPr>
        <w:pStyle w:val="13"/>
        <w:numPr>
          <w:ilvl w:val="0"/>
          <w:numId w:val="4"/>
        </w:numPr>
        <w:tabs>
          <w:tab w:val="left" w:pos="510"/>
        </w:tabs>
        <w:spacing w:before="279" w:after="0" w:line="240" w:lineRule="auto"/>
        <w:ind w:left="510" w:right="0" w:hanging="215"/>
        <w:jc w:val="left"/>
        <w:rPr>
          <w:sz w:val="32"/>
        </w:rPr>
      </w:pPr>
      <w:r>
        <w:rPr>
          <w:sz w:val="32"/>
        </w:rPr>
        <w:t>Severity:</w:t>
      </w:r>
      <w:r>
        <w:rPr>
          <w:spacing w:val="-15"/>
          <w:sz w:val="32"/>
        </w:rPr>
        <w:t xml:space="preserve"> </w:t>
      </w:r>
      <w:r>
        <w:rPr>
          <w:spacing w:val="-2"/>
          <w:sz w:val="32"/>
        </w:rPr>
        <w:t>Medium</w:t>
      </w:r>
    </w:p>
    <w:p w14:paraId="75CA99A1">
      <w:pPr>
        <w:pStyle w:val="13"/>
        <w:numPr>
          <w:ilvl w:val="0"/>
          <w:numId w:val="4"/>
        </w:numPr>
        <w:tabs>
          <w:tab w:val="left" w:pos="510"/>
        </w:tabs>
        <w:spacing w:before="280" w:after="0" w:line="240" w:lineRule="auto"/>
        <w:ind w:left="510" w:right="0" w:hanging="215"/>
        <w:jc w:val="left"/>
        <w:rPr>
          <w:sz w:val="32"/>
        </w:rPr>
      </w:pPr>
      <w:r>
        <w:rPr>
          <w:sz w:val="32"/>
        </w:rPr>
        <w:t>File</w:t>
      </w:r>
      <w:r>
        <w:rPr>
          <w:spacing w:val="-10"/>
          <w:sz w:val="32"/>
        </w:rPr>
        <w:t xml:space="preserve"> </w:t>
      </w:r>
      <w:r>
        <w:rPr>
          <w:sz w:val="32"/>
        </w:rPr>
        <w:t>path</w:t>
      </w:r>
      <w:r>
        <w:rPr>
          <w:spacing w:val="-8"/>
          <w:sz w:val="32"/>
        </w:rPr>
        <w:t xml:space="preserve"> </w:t>
      </w:r>
      <w:r>
        <w:rPr>
          <w:sz w:val="32"/>
        </w:rPr>
        <w:t>correctly</w:t>
      </w:r>
      <w:r>
        <w:rPr>
          <w:spacing w:val="-9"/>
          <w:sz w:val="32"/>
        </w:rPr>
        <w:t xml:space="preserve"> </w:t>
      </w:r>
      <w:r>
        <w:rPr>
          <w:spacing w:val="-2"/>
          <w:sz w:val="32"/>
        </w:rPr>
        <w:t>recorded</w:t>
      </w:r>
    </w:p>
    <w:p w14:paraId="187E3919">
      <w:pPr>
        <w:pStyle w:val="13"/>
        <w:numPr>
          <w:ilvl w:val="1"/>
          <w:numId w:val="3"/>
        </w:numPr>
        <w:tabs>
          <w:tab w:val="left" w:pos="810"/>
        </w:tabs>
        <w:spacing w:before="280" w:after="0" w:line="240" w:lineRule="auto"/>
        <w:ind w:left="810" w:right="0" w:hanging="515"/>
        <w:jc w:val="left"/>
        <w:rPr>
          <w:rFonts w:ascii="Arial Black"/>
          <w:sz w:val="32"/>
        </w:rPr>
      </w:pPr>
      <w:r>
        <w:rPr>
          <w:rFonts w:ascii="Arial Black"/>
          <w:sz w:val="32"/>
        </w:rPr>
        <w:t>Analysis</w:t>
      </w:r>
      <w:r>
        <w:rPr>
          <w:rFonts w:ascii="Arial Black"/>
          <w:spacing w:val="-12"/>
          <w:sz w:val="32"/>
        </w:rPr>
        <w:t xml:space="preserve"> </w:t>
      </w:r>
      <w:r>
        <w:rPr>
          <w:rFonts w:ascii="Arial Black"/>
          <w:sz w:val="32"/>
        </w:rPr>
        <w:t>These</w:t>
      </w:r>
      <w:r>
        <w:rPr>
          <w:rFonts w:ascii="Arial Black"/>
          <w:spacing w:val="-14"/>
          <w:sz w:val="32"/>
        </w:rPr>
        <w:t xml:space="preserve"> </w:t>
      </w:r>
      <w:r>
        <w:rPr>
          <w:rFonts w:ascii="Arial Black"/>
          <w:sz w:val="32"/>
        </w:rPr>
        <w:t>results</w:t>
      </w:r>
      <w:r>
        <w:rPr>
          <w:rFonts w:ascii="Arial Black"/>
          <w:spacing w:val="-11"/>
          <w:sz w:val="32"/>
        </w:rPr>
        <w:t xml:space="preserve"> </w:t>
      </w:r>
      <w:r>
        <w:rPr>
          <w:rFonts w:ascii="Arial Black"/>
          <w:sz w:val="32"/>
        </w:rPr>
        <w:t>confirm</w:t>
      </w:r>
      <w:r>
        <w:rPr>
          <w:rFonts w:ascii="Arial Black"/>
          <w:spacing w:val="-13"/>
          <w:sz w:val="32"/>
        </w:rPr>
        <w:t xml:space="preserve"> </w:t>
      </w:r>
      <w:r>
        <w:rPr>
          <w:rFonts w:ascii="Arial Black"/>
          <w:spacing w:val="-2"/>
          <w:sz w:val="32"/>
        </w:rPr>
        <w:t>that:</w:t>
      </w:r>
    </w:p>
    <w:p w14:paraId="05B1E3A5">
      <w:pPr>
        <w:pStyle w:val="13"/>
        <w:numPr>
          <w:ilvl w:val="2"/>
          <w:numId w:val="3"/>
        </w:numPr>
        <w:tabs>
          <w:tab w:val="left" w:pos="601"/>
        </w:tabs>
        <w:spacing w:before="282" w:after="0" w:line="240" w:lineRule="auto"/>
        <w:ind w:left="601" w:right="0" w:hanging="215"/>
        <w:jc w:val="left"/>
        <w:rPr>
          <w:sz w:val="32"/>
        </w:rPr>
      </w:pPr>
      <w:r>
        <w:rPr>
          <w:sz w:val="32"/>
        </w:rPr>
        <w:t>Wazuh</w:t>
      </w:r>
      <w:r>
        <w:rPr>
          <w:spacing w:val="-13"/>
          <w:sz w:val="32"/>
        </w:rPr>
        <w:t xml:space="preserve"> </w:t>
      </w:r>
      <w:r>
        <w:rPr>
          <w:sz w:val="32"/>
        </w:rPr>
        <w:t>continuously</w:t>
      </w:r>
      <w:r>
        <w:rPr>
          <w:spacing w:val="-13"/>
          <w:sz w:val="32"/>
        </w:rPr>
        <w:t xml:space="preserve"> </w:t>
      </w:r>
      <w:r>
        <w:rPr>
          <w:sz w:val="32"/>
        </w:rPr>
        <w:t>monitors</w:t>
      </w:r>
      <w:r>
        <w:rPr>
          <w:spacing w:val="-13"/>
          <w:sz w:val="32"/>
        </w:rPr>
        <w:t xml:space="preserve"> </w:t>
      </w:r>
      <w:r>
        <w:rPr>
          <w:sz w:val="32"/>
        </w:rPr>
        <w:t>system</w:t>
      </w:r>
      <w:r>
        <w:rPr>
          <w:spacing w:val="-13"/>
          <w:sz w:val="32"/>
        </w:rPr>
        <w:t xml:space="preserve"> </w:t>
      </w:r>
      <w:r>
        <w:rPr>
          <w:spacing w:val="-2"/>
          <w:sz w:val="32"/>
        </w:rPr>
        <w:t>directories</w:t>
      </w:r>
    </w:p>
    <w:p w14:paraId="57EA2491">
      <w:pPr>
        <w:pStyle w:val="13"/>
        <w:numPr>
          <w:ilvl w:val="0"/>
          <w:numId w:val="4"/>
        </w:numPr>
        <w:tabs>
          <w:tab w:val="left" w:pos="510"/>
        </w:tabs>
        <w:spacing w:before="279" w:after="0" w:line="240" w:lineRule="auto"/>
        <w:ind w:left="510" w:right="0" w:hanging="215"/>
        <w:jc w:val="left"/>
        <w:rPr>
          <w:sz w:val="32"/>
        </w:rPr>
      </w:pPr>
      <w:r>
        <w:rPr>
          <w:sz w:val="32"/>
        </w:rPr>
        <w:t>File</w:t>
      </w:r>
      <w:r>
        <w:rPr>
          <w:spacing w:val="-10"/>
          <w:sz w:val="32"/>
        </w:rPr>
        <w:t xml:space="preserve"> </w:t>
      </w:r>
      <w:r>
        <w:rPr>
          <w:sz w:val="32"/>
        </w:rPr>
        <w:t>changes</w:t>
      </w:r>
      <w:r>
        <w:rPr>
          <w:spacing w:val="-9"/>
          <w:sz w:val="32"/>
        </w:rPr>
        <w:t xml:space="preserve"> </w:t>
      </w:r>
      <w:r>
        <w:rPr>
          <w:sz w:val="32"/>
        </w:rPr>
        <w:t>are</w:t>
      </w:r>
      <w:r>
        <w:rPr>
          <w:spacing w:val="-7"/>
          <w:sz w:val="32"/>
        </w:rPr>
        <w:t xml:space="preserve"> </w:t>
      </w:r>
      <w:r>
        <w:rPr>
          <w:sz w:val="32"/>
        </w:rPr>
        <w:t>detected</w:t>
      </w:r>
      <w:r>
        <w:rPr>
          <w:spacing w:val="-8"/>
          <w:sz w:val="32"/>
        </w:rPr>
        <w:t xml:space="preserve"> </w:t>
      </w:r>
      <w:r>
        <w:rPr>
          <w:spacing w:val="-2"/>
          <w:sz w:val="32"/>
        </w:rPr>
        <w:t>immediately</w:t>
      </w:r>
    </w:p>
    <w:p w14:paraId="3425E642">
      <w:pPr>
        <w:pStyle w:val="13"/>
        <w:numPr>
          <w:ilvl w:val="0"/>
          <w:numId w:val="4"/>
        </w:numPr>
        <w:tabs>
          <w:tab w:val="left" w:pos="510"/>
        </w:tabs>
        <w:spacing w:before="279" w:after="0" w:line="240" w:lineRule="auto"/>
        <w:ind w:left="510" w:right="0" w:hanging="215"/>
        <w:jc w:val="left"/>
        <w:rPr>
          <w:sz w:val="32"/>
        </w:rPr>
      </w:pPr>
      <w:r>
        <w:rPr>
          <w:sz w:val="32"/>
        </w:rPr>
        <w:t>Relevant</w:t>
      </w:r>
      <w:r>
        <w:rPr>
          <w:spacing w:val="-8"/>
          <w:sz w:val="32"/>
        </w:rPr>
        <w:t xml:space="preserve"> </w:t>
      </w:r>
      <w:r>
        <w:rPr>
          <w:sz w:val="32"/>
        </w:rPr>
        <w:t>details</w:t>
      </w:r>
      <w:r>
        <w:rPr>
          <w:spacing w:val="-8"/>
          <w:sz w:val="32"/>
        </w:rPr>
        <w:t xml:space="preserve"> </w:t>
      </w:r>
      <w:r>
        <w:rPr>
          <w:sz w:val="32"/>
        </w:rPr>
        <w:t>such</w:t>
      </w:r>
      <w:r>
        <w:rPr>
          <w:spacing w:val="-9"/>
          <w:sz w:val="32"/>
        </w:rPr>
        <w:t xml:space="preserve"> </w:t>
      </w:r>
      <w:r>
        <w:rPr>
          <w:sz w:val="32"/>
        </w:rPr>
        <w:t>as</w:t>
      </w:r>
      <w:r>
        <w:rPr>
          <w:spacing w:val="-9"/>
          <w:sz w:val="32"/>
        </w:rPr>
        <w:t xml:space="preserve"> </w:t>
      </w:r>
      <w:r>
        <w:rPr>
          <w:sz w:val="32"/>
        </w:rPr>
        <w:t>file</w:t>
      </w:r>
      <w:r>
        <w:rPr>
          <w:spacing w:val="-9"/>
          <w:sz w:val="32"/>
        </w:rPr>
        <w:t xml:space="preserve"> </w:t>
      </w:r>
      <w:r>
        <w:rPr>
          <w:sz w:val="32"/>
        </w:rPr>
        <w:t>location</w:t>
      </w:r>
      <w:r>
        <w:rPr>
          <w:spacing w:val="-10"/>
          <w:sz w:val="32"/>
        </w:rPr>
        <w:t xml:space="preserve"> </w:t>
      </w:r>
      <w:r>
        <w:rPr>
          <w:sz w:val="32"/>
        </w:rPr>
        <w:t>and</w:t>
      </w:r>
      <w:r>
        <w:rPr>
          <w:spacing w:val="-9"/>
          <w:sz w:val="32"/>
        </w:rPr>
        <w:t xml:space="preserve"> </w:t>
      </w:r>
      <w:r>
        <w:rPr>
          <w:sz w:val="32"/>
        </w:rPr>
        <w:t>timestamp</w:t>
      </w:r>
      <w:r>
        <w:rPr>
          <w:spacing w:val="-9"/>
          <w:sz w:val="32"/>
        </w:rPr>
        <w:t xml:space="preserve"> </w:t>
      </w:r>
      <w:r>
        <w:rPr>
          <w:sz w:val="32"/>
        </w:rPr>
        <w:t>are</w:t>
      </w:r>
      <w:r>
        <w:rPr>
          <w:spacing w:val="-9"/>
          <w:sz w:val="32"/>
        </w:rPr>
        <w:t xml:space="preserve"> </w:t>
      </w:r>
      <w:r>
        <w:rPr>
          <w:spacing w:val="-2"/>
          <w:sz w:val="32"/>
        </w:rPr>
        <w:t>captured</w:t>
      </w:r>
    </w:p>
    <w:p w14:paraId="31B0D2C4">
      <w:pPr>
        <w:pStyle w:val="13"/>
        <w:numPr>
          <w:ilvl w:val="1"/>
          <w:numId w:val="3"/>
        </w:numPr>
        <w:tabs>
          <w:tab w:val="left" w:pos="701"/>
        </w:tabs>
        <w:spacing w:before="281" w:after="0" w:line="240" w:lineRule="auto"/>
        <w:ind w:left="701" w:right="0" w:hanging="406"/>
        <w:jc w:val="left"/>
        <w:rPr>
          <w:rFonts w:ascii="Arial Black"/>
          <w:sz w:val="32"/>
        </w:rPr>
      </w:pPr>
      <w:r>
        <w:rPr>
          <w:rFonts w:ascii="Arial Black"/>
          <w:sz w:val="32"/>
        </w:rPr>
        <w:t>Importance</w:t>
      </w:r>
      <w:r>
        <w:rPr>
          <w:rFonts w:ascii="Arial Black"/>
          <w:spacing w:val="-9"/>
          <w:sz w:val="32"/>
        </w:rPr>
        <w:t xml:space="preserve"> </w:t>
      </w:r>
      <w:r>
        <w:rPr>
          <w:rFonts w:ascii="Arial Black"/>
          <w:sz w:val="32"/>
        </w:rPr>
        <w:t>FIM</w:t>
      </w:r>
      <w:r>
        <w:rPr>
          <w:rFonts w:ascii="Arial Black"/>
          <w:spacing w:val="-11"/>
          <w:sz w:val="32"/>
        </w:rPr>
        <w:t xml:space="preserve"> </w:t>
      </w:r>
      <w:r>
        <w:rPr>
          <w:rFonts w:ascii="Arial Black"/>
          <w:sz w:val="32"/>
        </w:rPr>
        <w:t>plays</w:t>
      </w:r>
      <w:r>
        <w:rPr>
          <w:rFonts w:ascii="Arial Black"/>
          <w:spacing w:val="-11"/>
          <w:sz w:val="32"/>
        </w:rPr>
        <w:t xml:space="preserve"> </w:t>
      </w:r>
      <w:r>
        <w:rPr>
          <w:rFonts w:ascii="Arial Black"/>
          <w:sz w:val="32"/>
        </w:rPr>
        <w:t>an</w:t>
      </w:r>
      <w:r>
        <w:rPr>
          <w:rFonts w:ascii="Arial Black"/>
          <w:spacing w:val="-9"/>
          <w:sz w:val="32"/>
        </w:rPr>
        <w:t xml:space="preserve"> </w:t>
      </w:r>
      <w:r>
        <w:rPr>
          <w:rFonts w:ascii="Arial Black"/>
          <w:sz w:val="32"/>
        </w:rPr>
        <w:t>important</w:t>
      </w:r>
      <w:r>
        <w:rPr>
          <w:rFonts w:ascii="Arial Black"/>
          <w:spacing w:val="-9"/>
          <w:sz w:val="32"/>
        </w:rPr>
        <w:t xml:space="preserve"> </w:t>
      </w:r>
      <w:r>
        <w:rPr>
          <w:rFonts w:ascii="Arial Black"/>
          <w:sz w:val="32"/>
        </w:rPr>
        <w:t>role</w:t>
      </w:r>
      <w:r>
        <w:rPr>
          <w:rFonts w:ascii="Arial Black"/>
          <w:spacing w:val="-9"/>
          <w:sz w:val="32"/>
        </w:rPr>
        <w:t xml:space="preserve"> </w:t>
      </w:r>
      <w:r>
        <w:rPr>
          <w:rFonts w:ascii="Arial Black"/>
          <w:sz w:val="32"/>
        </w:rPr>
        <w:t>in</w:t>
      </w:r>
      <w:r>
        <w:rPr>
          <w:rFonts w:ascii="Arial Black"/>
          <w:spacing w:val="-9"/>
          <w:sz w:val="32"/>
        </w:rPr>
        <w:t xml:space="preserve"> </w:t>
      </w:r>
      <w:r>
        <w:rPr>
          <w:rFonts w:ascii="Arial Black"/>
          <w:sz w:val="32"/>
        </w:rPr>
        <w:t>security</w:t>
      </w:r>
      <w:r>
        <w:rPr>
          <w:rFonts w:ascii="Arial Black"/>
          <w:spacing w:val="-11"/>
          <w:sz w:val="32"/>
        </w:rPr>
        <w:t xml:space="preserve"> </w:t>
      </w:r>
      <w:r>
        <w:rPr>
          <w:rFonts w:ascii="Arial Black"/>
          <w:spacing w:val="-5"/>
          <w:sz w:val="32"/>
        </w:rPr>
        <w:t>by:</w:t>
      </w:r>
    </w:p>
    <w:p w14:paraId="76D402A1">
      <w:pPr>
        <w:pStyle w:val="13"/>
        <w:numPr>
          <w:ilvl w:val="2"/>
          <w:numId w:val="3"/>
        </w:numPr>
        <w:tabs>
          <w:tab w:val="left" w:pos="601"/>
        </w:tabs>
        <w:spacing w:before="279" w:after="0" w:line="240" w:lineRule="auto"/>
        <w:ind w:left="601" w:right="0" w:hanging="215"/>
        <w:jc w:val="left"/>
        <w:rPr>
          <w:sz w:val="32"/>
        </w:rPr>
      </w:pPr>
      <w:r>
        <w:rPr>
          <w:sz w:val="32"/>
        </w:rPr>
        <w:t>Detecting</w:t>
      </w:r>
      <w:r>
        <w:rPr>
          <w:spacing w:val="-13"/>
          <w:sz w:val="32"/>
        </w:rPr>
        <w:t xml:space="preserve"> </w:t>
      </w:r>
      <w:r>
        <w:rPr>
          <w:sz w:val="32"/>
        </w:rPr>
        <w:t>unauthorized</w:t>
      </w:r>
      <w:r>
        <w:rPr>
          <w:spacing w:val="-11"/>
          <w:sz w:val="32"/>
        </w:rPr>
        <w:t xml:space="preserve"> </w:t>
      </w:r>
      <w:r>
        <w:rPr>
          <w:sz w:val="32"/>
        </w:rPr>
        <w:t>file</w:t>
      </w:r>
      <w:r>
        <w:rPr>
          <w:spacing w:val="-13"/>
          <w:sz w:val="32"/>
        </w:rPr>
        <w:t xml:space="preserve"> </w:t>
      </w:r>
      <w:r>
        <w:rPr>
          <w:spacing w:val="-2"/>
          <w:sz w:val="32"/>
        </w:rPr>
        <w:t>changes</w:t>
      </w:r>
    </w:p>
    <w:p w14:paraId="320539D5">
      <w:pPr>
        <w:pStyle w:val="13"/>
        <w:numPr>
          <w:ilvl w:val="0"/>
          <w:numId w:val="4"/>
        </w:numPr>
        <w:tabs>
          <w:tab w:val="left" w:pos="510"/>
        </w:tabs>
        <w:spacing w:before="279" w:after="0" w:line="240" w:lineRule="auto"/>
        <w:ind w:left="510" w:right="0" w:hanging="215"/>
        <w:jc w:val="left"/>
        <w:rPr>
          <w:sz w:val="32"/>
        </w:rPr>
      </w:pPr>
      <w:r>
        <w:rPr>
          <w:sz w:val="32"/>
        </w:rPr>
        <w:t>Identifying</w:t>
      </w:r>
      <w:r>
        <w:rPr>
          <w:spacing w:val="-15"/>
          <w:sz w:val="32"/>
        </w:rPr>
        <w:t xml:space="preserve"> </w:t>
      </w:r>
      <w:r>
        <w:rPr>
          <w:sz w:val="32"/>
        </w:rPr>
        <w:t>potential</w:t>
      </w:r>
      <w:r>
        <w:rPr>
          <w:spacing w:val="-16"/>
          <w:sz w:val="32"/>
        </w:rPr>
        <w:t xml:space="preserve"> </w:t>
      </w:r>
      <w:r>
        <w:rPr>
          <w:sz w:val="32"/>
        </w:rPr>
        <w:t>malware</w:t>
      </w:r>
      <w:r>
        <w:rPr>
          <w:spacing w:val="-15"/>
          <w:sz w:val="32"/>
        </w:rPr>
        <w:t xml:space="preserve"> </w:t>
      </w:r>
      <w:r>
        <w:rPr>
          <w:spacing w:val="-2"/>
          <w:sz w:val="32"/>
        </w:rPr>
        <w:t>installation</w:t>
      </w:r>
    </w:p>
    <w:p w14:paraId="68F593DF">
      <w:pPr>
        <w:pStyle w:val="13"/>
        <w:numPr>
          <w:ilvl w:val="1"/>
          <w:numId w:val="4"/>
        </w:numPr>
        <w:tabs>
          <w:tab w:val="left" w:pos="601"/>
        </w:tabs>
        <w:spacing w:before="282" w:after="0" w:line="240" w:lineRule="auto"/>
        <w:ind w:left="601" w:right="0" w:hanging="215"/>
        <w:jc w:val="left"/>
        <w:rPr>
          <w:sz w:val="32"/>
        </w:rPr>
      </w:pPr>
      <w:r>
        <w:rPr>
          <w:sz w:val="32"/>
        </w:rPr>
        <w:t>Supporting</w:t>
      </w:r>
      <w:r>
        <w:rPr>
          <w:spacing w:val="-14"/>
          <w:sz w:val="32"/>
        </w:rPr>
        <w:t xml:space="preserve"> </w:t>
      </w:r>
      <w:r>
        <w:rPr>
          <w:sz w:val="32"/>
        </w:rPr>
        <w:t>forensic</w:t>
      </w:r>
      <w:r>
        <w:rPr>
          <w:spacing w:val="-15"/>
          <w:sz w:val="32"/>
        </w:rPr>
        <w:t xml:space="preserve"> </w:t>
      </w:r>
      <w:r>
        <w:rPr>
          <w:spacing w:val="-2"/>
          <w:sz w:val="32"/>
        </w:rPr>
        <w:t>analysis</w:t>
      </w:r>
    </w:p>
    <w:p w14:paraId="4990D00B">
      <w:pPr>
        <w:pStyle w:val="13"/>
        <w:numPr>
          <w:ilvl w:val="0"/>
          <w:numId w:val="3"/>
        </w:numPr>
        <w:tabs>
          <w:tab w:val="left" w:pos="718"/>
        </w:tabs>
        <w:spacing w:before="280" w:after="0" w:line="240" w:lineRule="auto"/>
        <w:ind w:left="718" w:right="0" w:hanging="423"/>
        <w:jc w:val="left"/>
        <w:rPr>
          <w:rFonts w:ascii="Arial Black"/>
          <w:sz w:val="32"/>
        </w:rPr>
      </w:pPr>
      <w:r>
        <w:rPr>
          <w:rFonts w:ascii="Arial Black"/>
          <w:sz w:val="32"/>
        </w:rPr>
        <w:t>VirusTotal</w:t>
      </w:r>
      <w:r>
        <w:rPr>
          <w:rFonts w:ascii="Arial Black"/>
          <w:spacing w:val="-18"/>
          <w:sz w:val="32"/>
        </w:rPr>
        <w:t xml:space="preserve"> </w:t>
      </w:r>
      <w:r>
        <w:rPr>
          <w:rFonts w:ascii="Arial Black"/>
          <w:spacing w:val="-2"/>
          <w:sz w:val="32"/>
        </w:rPr>
        <w:t>Integration</w:t>
      </w:r>
    </w:p>
    <w:p w14:paraId="37F4E5C9">
      <w:pPr>
        <w:pStyle w:val="13"/>
        <w:numPr>
          <w:ilvl w:val="1"/>
          <w:numId w:val="3"/>
        </w:numPr>
        <w:tabs>
          <w:tab w:val="left" w:pos="613"/>
        </w:tabs>
        <w:spacing w:before="281" w:after="0" w:line="240" w:lineRule="auto"/>
        <w:ind w:left="613" w:right="0" w:hanging="318"/>
        <w:jc w:val="left"/>
        <w:rPr>
          <w:rFonts w:ascii="Arial Black"/>
          <w:sz w:val="32"/>
        </w:rPr>
      </w:pPr>
      <w:r>
        <w:rPr>
          <w:rFonts w:ascii="Arial Black"/>
          <w:spacing w:val="-2"/>
          <w:sz w:val="32"/>
        </w:rPr>
        <w:t>Overview</w:t>
      </w:r>
    </w:p>
    <w:p w14:paraId="47D54AB4">
      <w:pPr>
        <w:spacing w:before="279"/>
        <w:ind w:left="295" w:right="411" w:firstLine="0"/>
        <w:jc w:val="left"/>
        <w:rPr>
          <w:rFonts w:ascii="Sitka Text"/>
          <w:sz w:val="32"/>
        </w:rPr>
      </w:pPr>
      <w:r>
        <w:rPr>
          <w:rFonts w:ascii="Sitka Text"/>
          <w:sz w:val="32"/>
        </w:rPr>
        <w:t>VirusTotal is a threat intelligence platform that analyzes files using multiple antivirus engines. Integrating it with Wazuh allows automatic</w:t>
      </w:r>
      <w:r>
        <w:rPr>
          <w:rFonts w:ascii="Sitka Text"/>
          <w:spacing w:val="-6"/>
          <w:sz w:val="32"/>
        </w:rPr>
        <w:t xml:space="preserve"> </w:t>
      </w:r>
      <w:r>
        <w:rPr>
          <w:rFonts w:ascii="Sitka Text"/>
          <w:sz w:val="32"/>
        </w:rPr>
        <w:t>validation</w:t>
      </w:r>
      <w:r>
        <w:rPr>
          <w:rFonts w:ascii="Sitka Text"/>
          <w:spacing w:val="-6"/>
          <w:sz w:val="32"/>
        </w:rPr>
        <w:t xml:space="preserve"> </w:t>
      </w:r>
      <w:r>
        <w:rPr>
          <w:rFonts w:ascii="Sitka Text"/>
          <w:sz w:val="32"/>
        </w:rPr>
        <w:t>of</w:t>
      </w:r>
      <w:r>
        <w:rPr>
          <w:rFonts w:ascii="Sitka Text"/>
          <w:spacing w:val="-5"/>
          <w:sz w:val="32"/>
        </w:rPr>
        <w:t xml:space="preserve"> </w:t>
      </w:r>
      <w:r>
        <w:rPr>
          <w:rFonts w:ascii="Sitka Text"/>
          <w:sz w:val="32"/>
        </w:rPr>
        <w:t>file</w:t>
      </w:r>
      <w:r>
        <w:rPr>
          <w:rFonts w:ascii="Sitka Text"/>
          <w:spacing w:val="-5"/>
          <w:sz w:val="32"/>
        </w:rPr>
        <w:t xml:space="preserve"> </w:t>
      </w:r>
      <w:r>
        <w:rPr>
          <w:rFonts w:ascii="Sitka Text"/>
          <w:sz w:val="32"/>
        </w:rPr>
        <w:t>hashes</w:t>
      </w:r>
      <w:r>
        <w:rPr>
          <w:rFonts w:ascii="Sitka Text"/>
          <w:spacing w:val="-2"/>
          <w:sz w:val="32"/>
        </w:rPr>
        <w:t xml:space="preserve"> </w:t>
      </w:r>
      <w:r>
        <w:rPr>
          <w:rFonts w:ascii="Sitka Text"/>
          <w:sz w:val="32"/>
        </w:rPr>
        <w:t>detected</w:t>
      </w:r>
      <w:r>
        <w:rPr>
          <w:rFonts w:ascii="Sitka Text"/>
          <w:spacing w:val="-6"/>
          <w:sz w:val="32"/>
        </w:rPr>
        <w:t xml:space="preserve"> </w:t>
      </w:r>
      <w:r>
        <w:rPr>
          <w:rFonts w:ascii="Sitka Text"/>
          <w:sz w:val="32"/>
        </w:rPr>
        <w:t>by</w:t>
      </w:r>
      <w:r>
        <w:rPr>
          <w:rFonts w:ascii="Sitka Text"/>
          <w:spacing w:val="-5"/>
          <w:sz w:val="32"/>
        </w:rPr>
        <w:t xml:space="preserve"> </w:t>
      </w:r>
      <w:r>
        <w:rPr>
          <w:rFonts w:ascii="Sitka Text"/>
          <w:sz w:val="32"/>
        </w:rPr>
        <w:t>FIM.</w:t>
      </w:r>
      <w:r>
        <w:rPr>
          <w:rFonts w:ascii="Sitka Text"/>
          <w:spacing w:val="-5"/>
          <w:sz w:val="32"/>
        </w:rPr>
        <w:t xml:space="preserve"> </w:t>
      </w:r>
      <w:r>
        <w:rPr>
          <w:rFonts w:ascii="Sitka Text"/>
          <w:sz w:val="32"/>
        </w:rPr>
        <w:t>ii.</w:t>
      </w:r>
      <w:r>
        <w:rPr>
          <w:rFonts w:ascii="Sitka Text"/>
          <w:spacing w:val="-5"/>
          <w:sz w:val="32"/>
        </w:rPr>
        <w:t xml:space="preserve"> </w:t>
      </w:r>
      <w:r>
        <w:rPr>
          <w:rFonts w:ascii="Sitka Text"/>
          <w:sz w:val="32"/>
        </w:rPr>
        <w:t>Configuration</w:t>
      </w:r>
    </w:p>
    <w:p w14:paraId="4E124298">
      <w:pPr>
        <w:spacing w:after="0"/>
        <w:jc w:val="left"/>
        <w:rPr>
          <w:rFonts w:ascii="Sitka Text"/>
          <w:sz w:val="32"/>
        </w:rPr>
        <w:sectPr>
          <w:headerReference r:id="rId49" w:type="default"/>
          <w:footerReference r:id="rId50"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E858838">
      <w:pPr>
        <w:spacing w:before="0" w:line="240" w:lineRule="auto"/>
        <w:ind w:left="295" w:right="411" w:firstLine="0"/>
        <w:jc w:val="left"/>
        <w:rPr>
          <w:rFonts w:ascii="Sitka Text"/>
          <w:sz w:val="32"/>
        </w:rPr>
      </w:pPr>
      <w:r>
        <w:rPr>
          <w:rFonts w:ascii="Sitka Text"/>
          <w:sz w:val="32"/>
        </w:rPr>
        <w:t>The</w:t>
      </w:r>
      <w:r>
        <w:rPr>
          <w:rFonts w:ascii="Sitka Text"/>
          <w:spacing w:val="-6"/>
          <w:sz w:val="32"/>
        </w:rPr>
        <w:t xml:space="preserve"> </w:t>
      </w:r>
      <w:r>
        <w:rPr>
          <w:rFonts w:ascii="Sitka Text"/>
          <w:sz w:val="32"/>
        </w:rPr>
        <w:t>integration</w:t>
      </w:r>
      <w:r>
        <w:rPr>
          <w:rFonts w:ascii="Sitka Text"/>
          <w:spacing w:val="-4"/>
          <w:sz w:val="32"/>
        </w:rPr>
        <w:t xml:space="preserve"> </w:t>
      </w:r>
      <w:r>
        <w:rPr>
          <w:rFonts w:ascii="Sitka Text"/>
          <w:sz w:val="32"/>
        </w:rPr>
        <w:t>was</w:t>
      </w:r>
      <w:r>
        <w:rPr>
          <w:rFonts w:ascii="Sitka Text"/>
          <w:spacing w:val="-3"/>
          <w:sz w:val="32"/>
        </w:rPr>
        <w:t xml:space="preserve"> </w:t>
      </w:r>
      <w:r>
        <w:rPr>
          <w:rFonts w:ascii="Sitka Text"/>
          <w:sz w:val="32"/>
        </w:rPr>
        <w:t>configured</w:t>
      </w:r>
      <w:r>
        <w:rPr>
          <w:rFonts w:ascii="Sitka Text"/>
          <w:spacing w:val="-4"/>
          <w:sz w:val="32"/>
        </w:rPr>
        <w:t xml:space="preserve"> </w:t>
      </w:r>
      <w:r>
        <w:rPr>
          <w:rFonts w:ascii="Sitka Text"/>
          <w:sz w:val="32"/>
        </w:rPr>
        <w:t>in</w:t>
      </w:r>
      <w:r>
        <w:rPr>
          <w:rFonts w:ascii="Sitka Text"/>
          <w:spacing w:val="-6"/>
          <w:sz w:val="32"/>
        </w:rPr>
        <w:t xml:space="preserve"> </w:t>
      </w:r>
      <w:r>
        <w:rPr>
          <w:rFonts w:ascii="Sitka Text"/>
          <w:sz w:val="32"/>
        </w:rPr>
        <w:t>Wazuh</w:t>
      </w:r>
      <w:r>
        <w:rPr>
          <w:rFonts w:ascii="Sitka Text"/>
          <w:spacing w:val="-3"/>
          <w:sz w:val="32"/>
        </w:rPr>
        <w:t xml:space="preserve"> </w:t>
      </w:r>
      <w:r>
        <w:rPr>
          <w:rFonts w:ascii="Sitka Text"/>
          <w:sz w:val="32"/>
        </w:rPr>
        <w:t>so</w:t>
      </w:r>
      <w:r>
        <w:rPr>
          <w:rFonts w:ascii="Sitka Text"/>
          <w:spacing w:val="-3"/>
          <w:sz w:val="32"/>
        </w:rPr>
        <w:t xml:space="preserve"> </w:t>
      </w:r>
      <w:r>
        <w:rPr>
          <w:rFonts w:ascii="Sitka Text"/>
          <w:sz w:val="32"/>
        </w:rPr>
        <w:t>that</w:t>
      </w:r>
      <w:r>
        <w:rPr>
          <w:rFonts w:ascii="Sitka Text"/>
          <w:spacing w:val="-4"/>
          <w:sz w:val="32"/>
        </w:rPr>
        <w:t xml:space="preserve"> </w:t>
      </w:r>
      <w:r>
        <w:rPr>
          <w:rFonts w:ascii="Sitka Text"/>
          <w:sz w:val="32"/>
        </w:rPr>
        <w:t>whenever</w:t>
      </w:r>
      <w:r>
        <w:rPr>
          <w:rFonts w:ascii="Sitka Text"/>
          <w:spacing w:val="-4"/>
          <w:sz w:val="32"/>
        </w:rPr>
        <w:t xml:space="preserve"> </w:t>
      </w:r>
      <w:r>
        <w:rPr>
          <w:rFonts w:ascii="Sitka Text"/>
          <w:sz w:val="32"/>
        </w:rPr>
        <w:t>a</w:t>
      </w:r>
      <w:r>
        <w:rPr>
          <w:rFonts w:ascii="Sitka Text"/>
          <w:spacing w:val="-7"/>
          <w:sz w:val="32"/>
        </w:rPr>
        <w:t xml:space="preserve"> </w:t>
      </w:r>
      <w:r>
        <w:rPr>
          <w:rFonts w:ascii="Sitka Text"/>
          <w:sz w:val="32"/>
        </w:rPr>
        <w:t xml:space="preserve">file change occurs, its hash is automatically sent to VirusTotal for </w:t>
      </w:r>
      <w:r>
        <w:rPr>
          <w:rFonts w:ascii="Sitka Text"/>
          <w:spacing w:val="-2"/>
          <w:sz w:val="32"/>
        </w:rPr>
        <w:t>analysis.</w:t>
      </w:r>
    </w:p>
    <w:p w14:paraId="234ADF5B">
      <w:pPr>
        <w:pStyle w:val="10"/>
        <w:spacing w:before="3"/>
        <w:rPr>
          <w:rFonts w:ascii="Sitka Text"/>
          <w:sz w:val="20"/>
        </w:rPr>
      </w:pPr>
      <w:r>
        <w:rPr>
          <w:rFonts w:ascii="Sitka Text"/>
          <w:sz w:val="20"/>
        </w:rPr>
        <w:drawing>
          <wp:anchor distT="0" distB="0" distL="0" distR="0" simplePos="0" relativeHeight="251721728" behindDoc="1" locked="0" layoutInCell="1" allowOverlap="1">
            <wp:simplePos x="0" y="0"/>
            <wp:positionH relativeFrom="page">
              <wp:posOffset>1673225</wp:posOffset>
            </wp:positionH>
            <wp:positionV relativeFrom="paragraph">
              <wp:posOffset>175895</wp:posOffset>
            </wp:positionV>
            <wp:extent cx="4103370" cy="2448560"/>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01" cstate="print"/>
                    <a:stretch>
                      <a:fillRect/>
                    </a:stretch>
                  </pic:blipFill>
                  <pic:spPr>
                    <a:xfrm>
                      <a:off x="0" y="0"/>
                      <a:ext cx="4103391" cy="2448305"/>
                    </a:xfrm>
                    <a:prstGeom prst="rect">
                      <a:avLst/>
                    </a:prstGeom>
                  </pic:spPr>
                </pic:pic>
              </a:graphicData>
            </a:graphic>
          </wp:anchor>
        </w:drawing>
      </w:r>
    </w:p>
    <w:p w14:paraId="7885F5EE">
      <w:pPr>
        <w:spacing w:before="279"/>
        <w:ind w:left="400" w:right="0" w:firstLine="0"/>
        <w:jc w:val="left"/>
        <w:rPr>
          <w:rFonts w:ascii="Arial Black"/>
          <w:sz w:val="32"/>
        </w:rPr>
      </w:pPr>
      <w:r>
        <w:rPr>
          <w:rFonts w:ascii="Arial Black"/>
          <w:sz w:val="32"/>
        </w:rPr>
        <w:t>iii.</w:t>
      </w:r>
      <w:r>
        <w:rPr>
          <w:rFonts w:ascii="Arial Black"/>
          <w:spacing w:val="-10"/>
          <w:sz w:val="32"/>
        </w:rPr>
        <w:t xml:space="preserve"> </w:t>
      </w:r>
      <w:r>
        <w:rPr>
          <w:rFonts w:ascii="Arial Black"/>
          <w:sz w:val="32"/>
        </w:rPr>
        <w:t>Testing</w:t>
      </w:r>
      <w:r>
        <w:rPr>
          <w:rFonts w:ascii="Arial Black"/>
          <w:spacing w:val="-7"/>
          <w:sz w:val="32"/>
        </w:rPr>
        <w:t xml:space="preserve"> </w:t>
      </w:r>
      <w:r>
        <w:rPr>
          <w:rFonts w:ascii="Arial Black"/>
          <w:spacing w:val="-2"/>
          <w:sz w:val="32"/>
        </w:rPr>
        <w:t>Process</w:t>
      </w:r>
    </w:p>
    <w:p w14:paraId="08735972">
      <w:pPr>
        <w:pStyle w:val="13"/>
        <w:numPr>
          <w:ilvl w:val="0"/>
          <w:numId w:val="5"/>
        </w:numPr>
        <w:tabs>
          <w:tab w:val="left" w:pos="510"/>
        </w:tabs>
        <w:spacing w:before="279" w:after="0" w:line="240" w:lineRule="auto"/>
        <w:ind w:left="510" w:right="0" w:hanging="215"/>
        <w:jc w:val="left"/>
        <w:rPr>
          <w:sz w:val="32"/>
        </w:rPr>
      </w:pPr>
      <w:r>
        <w:rPr>
          <w:sz w:val="32"/>
        </w:rPr>
        <w:t>A</w:t>
      </w:r>
      <w:r>
        <w:rPr>
          <w:spacing w:val="-10"/>
          <w:sz w:val="32"/>
        </w:rPr>
        <w:t xml:space="preserve"> </w:t>
      </w:r>
      <w:r>
        <w:rPr>
          <w:sz w:val="32"/>
        </w:rPr>
        <w:t>file</w:t>
      </w:r>
      <w:r>
        <w:rPr>
          <w:spacing w:val="-6"/>
          <w:sz w:val="32"/>
        </w:rPr>
        <w:t xml:space="preserve"> </w:t>
      </w:r>
      <w:r>
        <w:rPr>
          <w:sz w:val="32"/>
        </w:rPr>
        <w:t>was</w:t>
      </w:r>
      <w:r>
        <w:rPr>
          <w:spacing w:val="-7"/>
          <w:sz w:val="32"/>
        </w:rPr>
        <w:t xml:space="preserve"> </w:t>
      </w:r>
      <w:r>
        <w:rPr>
          <w:sz w:val="32"/>
        </w:rPr>
        <w:t>created</w:t>
      </w:r>
      <w:r>
        <w:rPr>
          <w:spacing w:val="-7"/>
          <w:sz w:val="32"/>
        </w:rPr>
        <w:t xml:space="preserve"> </w:t>
      </w:r>
      <w:r>
        <w:rPr>
          <w:sz w:val="32"/>
        </w:rPr>
        <w:t>in</w:t>
      </w:r>
      <w:r>
        <w:rPr>
          <w:spacing w:val="-8"/>
          <w:sz w:val="32"/>
        </w:rPr>
        <w:t xml:space="preserve"> </w:t>
      </w:r>
      <w:r>
        <w:rPr>
          <w:sz w:val="32"/>
        </w:rPr>
        <w:t>the</w:t>
      </w:r>
      <w:r>
        <w:rPr>
          <w:spacing w:val="-4"/>
          <w:sz w:val="32"/>
        </w:rPr>
        <w:t xml:space="preserve"> </w:t>
      </w:r>
      <w:r>
        <w:rPr>
          <w:sz w:val="32"/>
        </w:rPr>
        <w:t>monitored</w:t>
      </w:r>
      <w:r>
        <w:rPr>
          <w:spacing w:val="-8"/>
          <w:sz w:val="32"/>
        </w:rPr>
        <w:t xml:space="preserve"> </w:t>
      </w:r>
      <w:r>
        <w:rPr>
          <w:spacing w:val="-2"/>
          <w:sz w:val="32"/>
        </w:rPr>
        <w:t>directory</w:t>
      </w:r>
    </w:p>
    <w:p w14:paraId="0465AB14">
      <w:pPr>
        <w:pStyle w:val="13"/>
        <w:numPr>
          <w:ilvl w:val="0"/>
          <w:numId w:val="5"/>
        </w:numPr>
        <w:tabs>
          <w:tab w:val="left" w:pos="510"/>
        </w:tabs>
        <w:spacing w:before="279" w:after="0" w:line="240" w:lineRule="auto"/>
        <w:ind w:left="510" w:right="0" w:hanging="215"/>
        <w:jc w:val="left"/>
        <w:rPr>
          <w:sz w:val="32"/>
        </w:rPr>
      </w:pPr>
      <w:r>
        <w:rPr>
          <w:sz w:val="32"/>
        </w:rPr>
        <w:t>Wazuh</w:t>
      </w:r>
      <w:r>
        <w:rPr>
          <w:spacing w:val="-10"/>
          <w:sz w:val="32"/>
        </w:rPr>
        <w:t xml:space="preserve"> </w:t>
      </w:r>
      <w:r>
        <w:rPr>
          <w:sz w:val="32"/>
        </w:rPr>
        <w:t>generated</w:t>
      </w:r>
      <w:r>
        <w:rPr>
          <w:spacing w:val="-8"/>
          <w:sz w:val="32"/>
        </w:rPr>
        <w:t xml:space="preserve"> </w:t>
      </w:r>
      <w:r>
        <w:rPr>
          <w:sz w:val="32"/>
        </w:rPr>
        <w:t>an</w:t>
      </w:r>
      <w:r>
        <w:rPr>
          <w:spacing w:val="-10"/>
          <w:sz w:val="32"/>
        </w:rPr>
        <w:t xml:space="preserve"> </w:t>
      </w:r>
      <w:r>
        <w:rPr>
          <w:spacing w:val="-4"/>
          <w:sz w:val="32"/>
        </w:rPr>
        <w:t>alert</w:t>
      </w:r>
    </w:p>
    <w:p w14:paraId="2D1133DC">
      <w:pPr>
        <w:pStyle w:val="13"/>
        <w:numPr>
          <w:ilvl w:val="0"/>
          <w:numId w:val="5"/>
        </w:numPr>
        <w:tabs>
          <w:tab w:val="left" w:pos="510"/>
        </w:tabs>
        <w:spacing w:before="279" w:after="0" w:line="240" w:lineRule="auto"/>
        <w:ind w:left="510" w:right="0" w:hanging="215"/>
        <w:jc w:val="left"/>
        <w:rPr>
          <w:sz w:val="32"/>
        </w:rPr>
      </w:pPr>
      <w:r>
        <w:rPr>
          <w:sz w:val="32"/>
        </w:rPr>
        <w:t>The</w:t>
      </w:r>
      <w:r>
        <w:rPr>
          <w:spacing w:val="-6"/>
          <w:sz w:val="32"/>
        </w:rPr>
        <w:t xml:space="preserve"> </w:t>
      </w:r>
      <w:r>
        <w:rPr>
          <w:sz w:val="32"/>
        </w:rPr>
        <w:t>file</w:t>
      </w:r>
      <w:r>
        <w:rPr>
          <w:spacing w:val="-6"/>
          <w:sz w:val="32"/>
        </w:rPr>
        <w:t xml:space="preserve"> </w:t>
      </w:r>
      <w:r>
        <w:rPr>
          <w:sz w:val="32"/>
        </w:rPr>
        <w:t>hash</w:t>
      </w:r>
      <w:r>
        <w:rPr>
          <w:spacing w:val="-4"/>
          <w:sz w:val="32"/>
        </w:rPr>
        <w:t xml:space="preserve"> </w:t>
      </w:r>
      <w:r>
        <w:rPr>
          <w:sz w:val="32"/>
        </w:rPr>
        <w:t>was</w:t>
      </w:r>
      <w:r>
        <w:rPr>
          <w:spacing w:val="-7"/>
          <w:sz w:val="32"/>
        </w:rPr>
        <w:t xml:space="preserve"> </w:t>
      </w:r>
      <w:r>
        <w:rPr>
          <w:spacing w:val="-2"/>
          <w:sz w:val="32"/>
        </w:rPr>
        <w:t>extracted</w:t>
      </w:r>
    </w:p>
    <w:p w14:paraId="69EE176B">
      <w:pPr>
        <w:pStyle w:val="13"/>
        <w:numPr>
          <w:ilvl w:val="0"/>
          <w:numId w:val="5"/>
        </w:numPr>
        <w:tabs>
          <w:tab w:val="left" w:pos="510"/>
        </w:tabs>
        <w:spacing w:before="282" w:after="0" w:line="240" w:lineRule="auto"/>
        <w:ind w:left="510" w:right="0" w:hanging="215"/>
        <w:jc w:val="left"/>
        <w:rPr>
          <w:sz w:val="32"/>
        </w:rPr>
      </w:pPr>
      <w:r>
        <w:rPr>
          <w:sz w:val="32"/>
        </w:rPr>
        <w:t>The</w:t>
      </w:r>
      <w:r>
        <w:rPr>
          <w:spacing w:val="-7"/>
          <w:sz w:val="32"/>
        </w:rPr>
        <w:t xml:space="preserve"> </w:t>
      </w:r>
      <w:r>
        <w:rPr>
          <w:sz w:val="32"/>
        </w:rPr>
        <w:t>hash</w:t>
      </w:r>
      <w:r>
        <w:rPr>
          <w:spacing w:val="-7"/>
          <w:sz w:val="32"/>
        </w:rPr>
        <w:t xml:space="preserve"> </w:t>
      </w:r>
      <w:r>
        <w:rPr>
          <w:sz w:val="32"/>
        </w:rPr>
        <w:t>was</w:t>
      </w:r>
      <w:r>
        <w:rPr>
          <w:spacing w:val="-7"/>
          <w:sz w:val="32"/>
        </w:rPr>
        <w:t xml:space="preserve"> </w:t>
      </w:r>
      <w:r>
        <w:rPr>
          <w:sz w:val="32"/>
        </w:rPr>
        <w:t>sent</w:t>
      </w:r>
      <w:r>
        <w:rPr>
          <w:spacing w:val="-8"/>
          <w:sz w:val="32"/>
        </w:rPr>
        <w:t xml:space="preserve"> </w:t>
      </w:r>
      <w:r>
        <w:rPr>
          <w:sz w:val="32"/>
        </w:rPr>
        <w:t>to</w:t>
      </w:r>
      <w:r>
        <w:rPr>
          <w:spacing w:val="-7"/>
          <w:sz w:val="32"/>
        </w:rPr>
        <w:t xml:space="preserve"> </w:t>
      </w:r>
      <w:r>
        <w:rPr>
          <w:sz w:val="32"/>
        </w:rPr>
        <w:t>VirusTotal</w:t>
      </w:r>
      <w:r>
        <w:rPr>
          <w:spacing w:val="-8"/>
          <w:sz w:val="32"/>
        </w:rPr>
        <w:t xml:space="preserve"> </w:t>
      </w:r>
      <w:r>
        <w:rPr>
          <w:sz w:val="32"/>
        </w:rPr>
        <w:t>From</w:t>
      </w:r>
      <w:r>
        <w:rPr>
          <w:spacing w:val="-7"/>
          <w:sz w:val="32"/>
        </w:rPr>
        <w:t xml:space="preserve"> </w:t>
      </w:r>
      <w:r>
        <w:rPr>
          <w:sz w:val="32"/>
        </w:rPr>
        <w:t>the</w:t>
      </w:r>
      <w:r>
        <w:rPr>
          <w:spacing w:val="-7"/>
          <w:sz w:val="32"/>
        </w:rPr>
        <w:t xml:space="preserve"> </w:t>
      </w:r>
      <w:r>
        <w:rPr>
          <w:sz w:val="32"/>
        </w:rPr>
        <w:t>Wazuh</w:t>
      </w:r>
      <w:r>
        <w:rPr>
          <w:spacing w:val="-7"/>
          <w:sz w:val="32"/>
        </w:rPr>
        <w:t xml:space="preserve"> </w:t>
      </w:r>
      <w:r>
        <w:rPr>
          <w:spacing w:val="-2"/>
          <w:sz w:val="32"/>
        </w:rPr>
        <w:t>dashboard:</w:t>
      </w:r>
    </w:p>
    <w:p w14:paraId="718E4338">
      <w:pPr>
        <w:spacing w:before="280"/>
        <w:ind w:left="295" w:right="0" w:firstLine="0"/>
        <w:jc w:val="left"/>
        <w:rPr>
          <w:rFonts w:ascii="Arial Black"/>
          <w:sz w:val="32"/>
        </w:rPr>
      </w:pPr>
      <w:r>
        <w:rPr>
          <w:rFonts w:ascii="Arial Black"/>
          <w:sz w:val="32"/>
        </w:rPr>
        <w:t>iv.</w:t>
      </w:r>
      <w:r>
        <w:rPr>
          <w:rFonts w:ascii="Arial Black"/>
          <w:spacing w:val="-10"/>
          <w:sz w:val="32"/>
        </w:rPr>
        <w:t xml:space="preserve"> </w:t>
      </w:r>
      <w:r>
        <w:rPr>
          <w:rFonts w:ascii="Arial Black"/>
          <w:sz w:val="32"/>
        </w:rPr>
        <w:t>Analysis</w:t>
      </w:r>
      <w:r>
        <w:rPr>
          <w:rFonts w:ascii="Arial Black"/>
          <w:spacing w:val="-10"/>
          <w:sz w:val="32"/>
        </w:rPr>
        <w:t xml:space="preserve"> </w:t>
      </w:r>
      <w:r>
        <w:rPr>
          <w:rFonts w:ascii="Arial Black"/>
          <w:sz w:val="32"/>
        </w:rPr>
        <w:t>This</w:t>
      </w:r>
      <w:r>
        <w:rPr>
          <w:rFonts w:ascii="Arial Black"/>
          <w:spacing w:val="-12"/>
          <w:sz w:val="32"/>
        </w:rPr>
        <w:t xml:space="preserve"> </w:t>
      </w:r>
      <w:r>
        <w:rPr>
          <w:rFonts w:ascii="Arial Black"/>
          <w:sz w:val="32"/>
        </w:rPr>
        <w:t>indicates</w:t>
      </w:r>
      <w:r>
        <w:rPr>
          <w:rFonts w:ascii="Arial Black"/>
          <w:spacing w:val="-10"/>
          <w:sz w:val="32"/>
        </w:rPr>
        <w:t xml:space="preserve"> </w:t>
      </w:r>
      <w:r>
        <w:rPr>
          <w:rFonts w:ascii="Arial Black"/>
          <w:spacing w:val="-2"/>
          <w:sz w:val="32"/>
        </w:rPr>
        <w:t>that:</w:t>
      </w:r>
    </w:p>
    <w:p w14:paraId="35354C43">
      <w:pPr>
        <w:pStyle w:val="13"/>
        <w:numPr>
          <w:ilvl w:val="0"/>
          <w:numId w:val="6"/>
        </w:numPr>
        <w:tabs>
          <w:tab w:val="left" w:pos="601"/>
        </w:tabs>
        <w:spacing w:before="280" w:after="0" w:line="240" w:lineRule="auto"/>
        <w:ind w:left="601" w:right="0" w:hanging="215"/>
        <w:jc w:val="left"/>
        <w:rPr>
          <w:sz w:val="32"/>
        </w:rPr>
      </w:pPr>
      <w:r>
        <w:rPr>
          <w:sz w:val="32"/>
        </w:rPr>
        <w:t>The</w:t>
      </w:r>
      <w:r>
        <w:rPr>
          <w:spacing w:val="-10"/>
          <w:sz w:val="32"/>
        </w:rPr>
        <w:t xml:space="preserve"> </w:t>
      </w:r>
      <w:r>
        <w:rPr>
          <w:sz w:val="32"/>
        </w:rPr>
        <w:t>integration</w:t>
      </w:r>
      <w:r>
        <w:rPr>
          <w:spacing w:val="-10"/>
          <w:sz w:val="32"/>
        </w:rPr>
        <w:t xml:space="preserve"> </w:t>
      </w:r>
      <w:r>
        <w:rPr>
          <w:sz w:val="32"/>
        </w:rPr>
        <w:t>is</w:t>
      </w:r>
      <w:r>
        <w:rPr>
          <w:spacing w:val="-11"/>
          <w:sz w:val="32"/>
        </w:rPr>
        <w:t xml:space="preserve"> </w:t>
      </w:r>
      <w:r>
        <w:rPr>
          <w:sz w:val="32"/>
        </w:rPr>
        <w:t>functioning</w:t>
      </w:r>
      <w:r>
        <w:rPr>
          <w:spacing w:val="-9"/>
          <w:sz w:val="32"/>
        </w:rPr>
        <w:t xml:space="preserve"> </w:t>
      </w:r>
      <w:r>
        <w:rPr>
          <w:spacing w:val="-2"/>
          <w:sz w:val="32"/>
        </w:rPr>
        <w:t>correctly</w:t>
      </w:r>
    </w:p>
    <w:p w14:paraId="4BDC7934">
      <w:pPr>
        <w:pStyle w:val="13"/>
        <w:numPr>
          <w:ilvl w:val="0"/>
          <w:numId w:val="5"/>
        </w:numPr>
        <w:tabs>
          <w:tab w:val="left" w:pos="510"/>
        </w:tabs>
        <w:spacing w:before="279" w:after="0" w:line="240" w:lineRule="auto"/>
        <w:ind w:left="510" w:right="0" w:hanging="215"/>
        <w:jc w:val="left"/>
        <w:rPr>
          <w:sz w:val="32"/>
        </w:rPr>
      </w:pPr>
      <w:r>
        <w:rPr>
          <w:sz w:val="32"/>
        </w:rPr>
        <w:t>The</w:t>
      </w:r>
      <w:r>
        <w:rPr>
          <w:spacing w:val="-8"/>
          <w:sz w:val="32"/>
        </w:rPr>
        <w:t xml:space="preserve"> </w:t>
      </w:r>
      <w:r>
        <w:rPr>
          <w:sz w:val="32"/>
        </w:rPr>
        <w:t>file</w:t>
      </w:r>
      <w:r>
        <w:rPr>
          <w:spacing w:val="-8"/>
          <w:sz w:val="32"/>
        </w:rPr>
        <w:t xml:space="preserve"> </w:t>
      </w:r>
      <w:r>
        <w:rPr>
          <w:sz w:val="32"/>
        </w:rPr>
        <w:t>hash</w:t>
      </w:r>
      <w:r>
        <w:rPr>
          <w:spacing w:val="-7"/>
          <w:sz w:val="32"/>
        </w:rPr>
        <w:t xml:space="preserve"> </w:t>
      </w:r>
      <w:r>
        <w:rPr>
          <w:sz w:val="32"/>
        </w:rPr>
        <w:t>was</w:t>
      </w:r>
      <w:r>
        <w:rPr>
          <w:spacing w:val="-9"/>
          <w:sz w:val="32"/>
        </w:rPr>
        <w:t xml:space="preserve"> </w:t>
      </w:r>
      <w:r>
        <w:rPr>
          <w:sz w:val="32"/>
        </w:rPr>
        <w:t>successfully</w:t>
      </w:r>
      <w:r>
        <w:rPr>
          <w:spacing w:val="-6"/>
          <w:sz w:val="32"/>
        </w:rPr>
        <w:t xml:space="preserve"> </w:t>
      </w:r>
      <w:r>
        <w:rPr>
          <w:spacing w:val="-2"/>
          <w:sz w:val="32"/>
        </w:rPr>
        <w:t>checked</w:t>
      </w:r>
    </w:p>
    <w:p w14:paraId="328B1D01">
      <w:pPr>
        <w:pStyle w:val="13"/>
        <w:numPr>
          <w:ilvl w:val="0"/>
          <w:numId w:val="3"/>
        </w:numPr>
        <w:tabs>
          <w:tab w:val="left" w:pos="718"/>
        </w:tabs>
        <w:spacing w:before="280" w:after="0" w:line="240" w:lineRule="auto"/>
        <w:ind w:left="718" w:right="0" w:hanging="423"/>
        <w:jc w:val="left"/>
        <w:rPr>
          <w:rFonts w:ascii="Arial Black"/>
          <w:sz w:val="32"/>
        </w:rPr>
      </w:pPr>
      <w:r>
        <w:rPr>
          <w:rFonts w:ascii="Arial Black"/>
          <w:sz w:val="32"/>
        </w:rPr>
        <w:t>URLhaus</w:t>
      </w:r>
      <w:r>
        <w:rPr>
          <w:rFonts w:ascii="Arial Black"/>
          <w:spacing w:val="-10"/>
          <w:sz w:val="32"/>
        </w:rPr>
        <w:t xml:space="preserve"> </w:t>
      </w:r>
      <w:r>
        <w:rPr>
          <w:rFonts w:ascii="Arial Black"/>
          <w:sz w:val="32"/>
        </w:rPr>
        <w:t>Threat</w:t>
      </w:r>
      <w:r>
        <w:rPr>
          <w:rFonts w:ascii="Arial Black"/>
          <w:spacing w:val="-11"/>
          <w:sz w:val="32"/>
        </w:rPr>
        <w:t xml:space="preserve"> </w:t>
      </w:r>
      <w:r>
        <w:rPr>
          <w:rFonts w:ascii="Arial Black"/>
          <w:sz w:val="32"/>
        </w:rPr>
        <w:t>Feed</w:t>
      </w:r>
      <w:r>
        <w:rPr>
          <w:rFonts w:ascii="Arial Black"/>
          <w:spacing w:val="-13"/>
          <w:sz w:val="32"/>
        </w:rPr>
        <w:t xml:space="preserve"> </w:t>
      </w:r>
      <w:r>
        <w:rPr>
          <w:rFonts w:ascii="Arial Black"/>
          <w:spacing w:val="-4"/>
          <w:sz w:val="32"/>
        </w:rPr>
        <w:t>(CDB)</w:t>
      </w:r>
    </w:p>
    <w:p w14:paraId="2344A233">
      <w:pPr>
        <w:pStyle w:val="3"/>
        <w:numPr>
          <w:ilvl w:val="1"/>
          <w:numId w:val="3"/>
        </w:numPr>
        <w:tabs>
          <w:tab w:val="left" w:pos="584"/>
        </w:tabs>
        <w:spacing w:before="280" w:after="0" w:line="240" w:lineRule="auto"/>
        <w:ind w:left="584" w:right="0" w:hanging="289"/>
        <w:jc w:val="left"/>
        <w:rPr>
          <w:rFonts w:ascii="Sitka Text"/>
        </w:rPr>
      </w:pPr>
      <w:r>
        <w:rPr>
          <w:rFonts w:ascii="Sitka Text"/>
          <w:spacing w:val="-2"/>
        </w:rPr>
        <w:t>Overview</w:t>
      </w:r>
    </w:p>
    <w:p w14:paraId="19870C7C">
      <w:pPr>
        <w:spacing w:before="281"/>
        <w:ind w:left="295" w:right="411" w:firstLine="91"/>
        <w:jc w:val="left"/>
        <w:rPr>
          <w:rFonts w:ascii="Sitka Text" w:hAnsi="Sitka Text"/>
          <w:sz w:val="32"/>
        </w:rPr>
      </w:pPr>
      <w:r>
        <w:rPr>
          <w:rFonts w:ascii="Sitka Text" w:hAnsi="Sitka Text"/>
          <w:sz w:val="32"/>
        </w:rPr>
        <w:t>URLhaus is a public threat intelligence feed that provides lists of malicious</w:t>
      </w:r>
      <w:r>
        <w:rPr>
          <w:rFonts w:ascii="Sitka Text" w:hAnsi="Sitka Text"/>
          <w:spacing w:val="-6"/>
          <w:sz w:val="32"/>
        </w:rPr>
        <w:t xml:space="preserve"> </w:t>
      </w:r>
      <w:r>
        <w:rPr>
          <w:rFonts w:ascii="Sitka Text" w:hAnsi="Sitka Text"/>
          <w:sz w:val="32"/>
        </w:rPr>
        <w:t>URLs</w:t>
      </w:r>
      <w:r>
        <w:rPr>
          <w:rFonts w:ascii="Sitka Text" w:hAnsi="Sitka Text"/>
          <w:spacing w:val="-5"/>
          <w:sz w:val="32"/>
        </w:rPr>
        <w:t xml:space="preserve"> </w:t>
      </w:r>
      <w:r>
        <w:rPr>
          <w:rFonts w:ascii="Sitka Text" w:hAnsi="Sitka Text"/>
          <w:sz w:val="32"/>
        </w:rPr>
        <w:t>associated</w:t>
      </w:r>
      <w:r>
        <w:rPr>
          <w:rFonts w:ascii="Sitka Text" w:hAnsi="Sitka Text"/>
          <w:spacing w:val="-5"/>
          <w:sz w:val="32"/>
        </w:rPr>
        <w:t xml:space="preserve"> </w:t>
      </w:r>
      <w:r>
        <w:rPr>
          <w:rFonts w:ascii="Sitka Text" w:hAnsi="Sitka Text"/>
          <w:sz w:val="32"/>
        </w:rPr>
        <w:t>with</w:t>
      </w:r>
      <w:r>
        <w:rPr>
          <w:rFonts w:ascii="Sitka Text" w:hAnsi="Sitka Text"/>
          <w:spacing w:val="-5"/>
          <w:sz w:val="32"/>
        </w:rPr>
        <w:t xml:space="preserve"> </w:t>
      </w:r>
      <w:r>
        <w:rPr>
          <w:rFonts w:ascii="Sitka Text" w:hAnsi="Sitka Text"/>
          <w:sz w:val="32"/>
        </w:rPr>
        <w:t>malware</w:t>
      </w:r>
      <w:r>
        <w:rPr>
          <w:rFonts w:ascii="Sitka Text" w:hAnsi="Sitka Text"/>
          <w:spacing w:val="-5"/>
          <w:sz w:val="32"/>
        </w:rPr>
        <w:t xml:space="preserve"> </w:t>
      </w:r>
      <w:r>
        <w:rPr>
          <w:rFonts w:ascii="Sitka Text" w:hAnsi="Sitka Text"/>
          <w:sz w:val="32"/>
        </w:rPr>
        <w:t>distribution.</w:t>
      </w:r>
      <w:r>
        <w:rPr>
          <w:rFonts w:ascii="Sitka Text" w:hAnsi="Sitka Text"/>
          <w:spacing w:val="-3"/>
          <w:sz w:val="32"/>
        </w:rPr>
        <w:t xml:space="preserve"> </w:t>
      </w:r>
      <w:r>
        <w:rPr>
          <w:rFonts w:ascii="Sitka Text" w:hAnsi="Sitka Text"/>
          <w:sz w:val="32"/>
        </w:rPr>
        <w:t>In</w:t>
      </w:r>
      <w:r>
        <w:rPr>
          <w:rFonts w:ascii="Sitka Text" w:hAnsi="Sitka Text"/>
          <w:spacing w:val="-5"/>
          <w:sz w:val="32"/>
        </w:rPr>
        <w:t xml:space="preserve"> </w:t>
      </w:r>
      <w:r>
        <w:rPr>
          <w:rFonts w:ascii="Sitka Text" w:hAnsi="Sitka Text"/>
          <w:sz w:val="32"/>
        </w:rPr>
        <w:t>this</w:t>
      </w:r>
      <w:r>
        <w:rPr>
          <w:rFonts w:ascii="Sitka Text" w:hAnsi="Sitka Text"/>
          <w:spacing w:val="-5"/>
          <w:sz w:val="32"/>
        </w:rPr>
        <w:t xml:space="preserve"> </w:t>
      </w:r>
      <w:r>
        <w:rPr>
          <w:rFonts w:ascii="Sitka Text" w:hAnsi="Sitka Text"/>
          <w:sz w:val="32"/>
        </w:rPr>
        <w:t>lab,</w:t>
      </w:r>
      <w:r>
        <w:rPr>
          <w:rFonts w:ascii="Sitka Text" w:hAnsi="Sitka Text"/>
          <w:spacing w:val="-5"/>
          <w:sz w:val="32"/>
        </w:rPr>
        <w:t xml:space="preserve"> </w:t>
      </w:r>
      <w:r>
        <w:rPr>
          <w:rFonts w:ascii="Sitka Text" w:hAnsi="Sitka Text"/>
          <w:sz w:val="32"/>
        </w:rPr>
        <w:t>it was integrated using Wazuh’s CDB feature.</w:t>
      </w:r>
    </w:p>
    <w:p w14:paraId="3EA3AFB6">
      <w:pPr>
        <w:spacing w:after="0"/>
        <w:jc w:val="left"/>
        <w:rPr>
          <w:rFonts w:ascii="Sitka Text" w:hAnsi="Sitka Text"/>
          <w:sz w:val="32"/>
        </w:rPr>
        <w:sectPr>
          <w:headerReference r:id="rId51" w:type="default"/>
          <w:footerReference r:id="rId52"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5B1EFB29">
      <w:pPr>
        <w:pStyle w:val="3"/>
        <w:numPr>
          <w:ilvl w:val="1"/>
          <w:numId w:val="3"/>
        </w:numPr>
        <w:tabs>
          <w:tab w:val="left" w:pos="687"/>
        </w:tabs>
        <w:spacing w:before="0" w:after="0" w:line="398" w:lineRule="exact"/>
        <w:ind w:left="687" w:right="0" w:hanging="392"/>
        <w:jc w:val="left"/>
        <w:rPr>
          <w:rFonts w:ascii="Sitka Text"/>
        </w:rPr>
      </w:pPr>
      <w:r>
        <w:rPr>
          <w:rFonts w:ascii="Sitka Text"/>
          <w:spacing w:val="-2"/>
        </w:rPr>
        <w:t>Configuration</w:t>
      </w:r>
    </w:p>
    <w:p w14:paraId="61BAB9A1">
      <w:pPr>
        <w:spacing w:before="281"/>
        <w:ind w:left="295" w:right="411" w:firstLine="0"/>
        <w:jc w:val="left"/>
        <w:rPr>
          <w:rFonts w:ascii="Sitka Text"/>
          <w:sz w:val="32"/>
        </w:rPr>
      </w:pPr>
      <w:r>
        <w:rPr>
          <w:rFonts w:ascii="Sitka Text"/>
          <w:sz w:val="32"/>
        </w:rPr>
        <w:t>The</w:t>
      </w:r>
      <w:r>
        <w:rPr>
          <w:rFonts w:ascii="Sitka Text"/>
          <w:spacing w:val="-6"/>
          <w:sz w:val="32"/>
        </w:rPr>
        <w:t xml:space="preserve"> </w:t>
      </w:r>
      <w:r>
        <w:rPr>
          <w:rFonts w:ascii="Sitka Text"/>
          <w:sz w:val="32"/>
        </w:rPr>
        <w:t>integration</w:t>
      </w:r>
      <w:r>
        <w:rPr>
          <w:rFonts w:ascii="Sitka Text"/>
          <w:spacing w:val="-4"/>
          <w:sz w:val="32"/>
        </w:rPr>
        <w:t xml:space="preserve"> </w:t>
      </w:r>
      <w:r>
        <w:rPr>
          <w:rFonts w:ascii="Sitka Text"/>
          <w:sz w:val="32"/>
        </w:rPr>
        <w:t>was</w:t>
      </w:r>
      <w:r>
        <w:rPr>
          <w:rFonts w:ascii="Sitka Text"/>
          <w:spacing w:val="-3"/>
          <w:sz w:val="32"/>
        </w:rPr>
        <w:t xml:space="preserve"> </w:t>
      </w:r>
      <w:r>
        <w:rPr>
          <w:rFonts w:ascii="Sitka Text"/>
          <w:sz w:val="32"/>
        </w:rPr>
        <w:t>configured</w:t>
      </w:r>
      <w:r>
        <w:rPr>
          <w:rFonts w:ascii="Sitka Text"/>
          <w:spacing w:val="-4"/>
          <w:sz w:val="32"/>
        </w:rPr>
        <w:t xml:space="preserve"> </w:t>
      </w:r>
      <w:r>
        <w:rPr>
          <w:rFonts w:ascii="Sitka Text"/>
          <w:sz w:val="32"/>
        </w:rPr>
        <w:t>in</w:t>
      </w:r>
      <w:r>
        <w:rPr>
          <w:rFonts w:ascii="Sitka Text"/>
          <w:spacing w:val="-6"/>
          <w:sz w:val="32"/>
        </w:rPr>
        <w:t xml:space="preserve"> </w:t>
      </w:r>
      <w:r>
        <w:rPr>
          <w:rFonts w:ascii="Sitka Text"/>
          <w:sz w:val="32"/>
        </w:rPr>
        <w:t>Wazuh</w:t>
      </w:r>
      <w:r>
        <w:rPr>
          <w:rFonts w:ascii="Sitka Text"/>
          <w:spacing w:val="-3"/>
          <w:sz w:val="32"/>
        </w:rPr>
        <w:t xml:space="preserve"> </w:t>
      </w:r>
      <w:r>
        <w:rPr>
          <w:rFonts w:ascii="Sitka Text"/>
          <w:sz w:val="32"/>
        </w:rPr>
        <w:t>so</w:t>
      </w:r>
      <w:r>
        <w:rPr>
          <w:rFonts w:ascii="Sitka Text"/>
          <w:spacing w:val="-3"/>
          <w:sz w:val="32"/>
        </w:rPr>
        <w:t xml:space="preserve"> </w:t>
      </w:r>
      <w:r>
        <w:rPr>
          <w:rFonts w:ascii="Sitka Text"/>
          <w:sz w:val="32"/>
        </w:rPr>
        <w:t>that</w:t>
      </w:r>
      <w:r>
        <w:rPr>
          <w:rFonts w:ascii="Sitka Text"/>
          <w:spacing w:val="-4"/>
          <w:sz w:val="32"/>
        </w:rPr>
        <w:t xml:space="preserve"> </w:t>
      </w:r>
      <w:r>
        <w:rPr>
          <w:rFonts w:ascii="Sitka Text"/>
          <w:sz w:val="32"/>
        </w:rPr>
        <w:t>whenever</w:t>
      </w:r>
      <w:r>
        <w:rPr>
          <w:rFonts w:ascii="Sitka Text"/>
          <w:spacing w:val="-4"/>
          <w:sz w:val="32"/>
        </w:rPr>
        <w:t xml:space="preserve"> </w:t>
      </w:r>
      <w:r>
        <w:rPr>
          <w:rFonts w:ascii="Sitka Text"/>
          <w:sz w:val="32"/>
        </w:rPr>
        <w:t>a</w:t>
      </w:r>
      <w:r>
        <w:rPr>
          <w:rFonts w:ascii="Sitka Text"/>
          <w:spacing w:val="-7"/>
          <w:sz w:val="32"/>
        </w:rPr>
        <w:t xml:space="preserve"> </w:t>
      </w:r>
      <w:r>
        <w:rPr>
          <w:rFonts w:ascii="Sitka Text"/>
          <w:sz w:val="32"/>
        </w:rPr>
        <w:t xml:space="preserve">file change occurs, its hash is automatically sent to VirusTotal for </w:t>
      </w:r>
      <w:r>
        <w:rPr>
          <w:rFonts w:ascii="Sitka Text"/>
          <w:spacing w:val="-2"/>
          <w:sz w:val="32"/>
        </w:rPr>
        <w:t>analysis.</w:t>
      </w:r>
    </w:p>
    <w:p w14:paraId="11B96CFE">
      <w:pPr>
        <w:pStyle w:val="13"/>
        <w:numPr>
          <w:ilvl w:val="1"/>
          <w:numId w:val="3"/>
        </w:numPr>
        <w:tabs>
          <w:tab w:val="left" w:pos="825"/>
        </w:tabs>
        <w:spacing w:before="280" w:after="0" w:line="240" w:lineRule="auto"/>
        <w:ind w:left="825" w:right="0" w:hanging="530"/>
        <w:jc w:val="left"/>
        <w:rPr>
          <w:rFonts w:ascii="Arial Black"/>
          <w:sz w:val="32"/>
        </w:rPr>
      </w:pPr>
      <w:r>
        <w:rPr>
          <w:rFonts w:ascii="Arial Black"/>
          <w:sz w:val="32"/>
        </w:rPr>
        <w:t>Testing</w:t>
      </w:r>
      <w:r>
        <w:rPr>
          <w:rFonts w:ascii="Arial Black"/>
          <w:spacing w:val="-12"/>
          <w:sz w:val="32"/>
        </w:rPr>
        <w:t xml:space="preserve"> </w:t>
      </w:r>
      <w:r>
        <w:rPr>
          <w:rFonts w:ascii="Arial Black"/>
          <w:spacing w:val="-2"/>
          <w:sz w:val="32"/>
        </w:rPr>
        <w:t>Process</w:t>
      </w:r>
    </w:p>
    <w:p w14:paraId="3A3DF82E">
      <w:pPr>
        <w:pStyle w:val="13"/>
        <w:numPr>
          <w:ilvl w:val="0"/>
          <w:numId w:val="7"/>
        </w:numPr>
        <w:tabs>
          <w:tab w:val="left" w:pos="510"/>
        </w:tabs>
        <w:spacing w:before="279" w:after="0" w:line="240" w:lineRule="auto"/>
        <w:ind w:left="510" w:right="0" w:hanging="215"/>
        <w:jc w:val="left"/>
        <w:rPr>
          <w:sz w:val="32"/>
        </w:rPr>
      </w:pPr>
      <w:r>
        <w:rPr>
          <w:sz w:val="32"/>
        </w:rPr>
        <w:t>A</w:t>
      </w:r>
      <w:r>
        <w:rPr>
          <w:spacing w:val="-10"/>
          <w:sz w:val="32"/>
        </w:rPr>
        <w:t xml:space="preserve"> </w:t>
      </w:r>
      <w:r>
        <w:rPr>
          <w:sz w:val="32"/>
        </w:rPr>
        <w:t>file</w:t>
      </w:r>
      <w:r>
        <w:rPr>
          <w:spacing w:val="-6"/>
          <w:sz w:val="32"/>
        </w:rPr>
        <w:t xml:space="preserve"> </w:t>
      </w:r>
      <w:r>
        <w:rPr>
          <w:sz w:val="32"/>
        </w:rPr>
        <w:t>was</w:t>
      </w:r>
      <w:r>
        <w:rPr>
          <w:spacing w:val="-7"/>
          <w:sz w:val="32"/>
        </w:rPr>
        <w:t xml:space="preserve"> </w:t>
      </w:r>
      <w:r>
        <w:rPr>
          <w:sz w:val="32"/>
        </w:rPr>
        <w:t>created</w:t>
      </w:r>
      <w:r>
        <w:rPr>
          <w:spacing w:val="-7"/>
          <w:sz w:val="32"/>
        </w:rPr>
        <w:t xml:space="preserve"> </w:t>
      </w:r>
      <w:r>
        <w:rPr>
          <w:sz w:val="32"/>
        </w:rPr>
        <w:t>in</w:t>
      </w:r>
      <w:r>
        <w:rPr>
          <w:spacing w:val="-8"/>
          <w:sz w:val="32"/>
        </w:rPr>
        <w:t xml:space="preserve"> </w:t>
      </w:r>
      <w:r>
        <w:rPr>
          <w:sz w:val="32"/>
        </w:rPr>
        <w:t>the</w:t>
      </w:r>
      <w:r>
        <w:rPr>
          <w:spacing w:val="-4"/>
          <w:sz w:val="32"/>
        </w:rPr>
        <w:t xml:space="preserve"> </w:t>
      </w:r>
      <w:r>
        <w:rPr>
          <w:sz w:val="32"/>
        </w:rPr>
        <w:t>monitored</w:t>
      </w:r>
      <w:r>
        <w:rPr>
          <w:spacing w:val="-8"/>
          <w:sz w:val="32"/>
        </w:rPr>
        <w:t xml:space="preserve"> </w:t>
      </w:r>
      <w:r>
        <w:rPr>
          <w:spacing w:val="-2"/>
          <w:sz w:val="32"/>
        </w:rPr>
        <w:t>directory</w:t>
      </w:r>
    </w:p>
    <w:p w14:paraId="30828012">
      <w:pPr>
        <w:pStyle w:val="13"/>
        <w:numPr>
          <w:ilvl w:val="1"/>
          <w:numId w:val="7"/>
        </w:numPr>
        <w:tabs>
          <w:tab w:val="left" w:pos="601"/>
        </w:tabs>
        <w:spacing w:before="279" w:after="0" w:line="240" w:lineRule="auto"/>
        <w:ind w:left="601" w:right="0" w:hanging="215"/>
        <w:jc w:val="left"/>
        <w:rPr>
          <w:sz w:val="32"/>
        </w:rPr>
      </w:pPr>
      <w:r>
        <w:rPr>
          <w:sz w:val="32"/>
        </w:rPr>
        <w:t>Wazuh</w:t>
      </w:r>
      <w:r>
        <w:rPr>
          <w:spacing w:val="-10"/>
          <w:sz w:val="32"/>
        </w:rPr>
        <w:t xml:space="preserve"> </w:t>
      </w:r>
      <w:r>
        <w:rPr>
          <w:sz w:val="32"/>
        </w:rPr>
        <w:t>generated</w:t>
      </w:r>
      <w:r>
        <w:rPr>
          <w:spacing w:val="-8"/>
          <w:sz w:val="32"/>
        </w:rPr>
        <w:t xml:space="preserve"> </w:t>
      </w:r>
      <w:r>
        <w:rPr>
          <w:sz w:val="32"/>
        </w:rPr>
        <w:t>an</w:t>
      </w:r>
      <w:r>
        <w:rPr>
          <w:spacing w:val="-10"/>
          <w:sz w:val="32"/>
        </w:rPr>
        <w:t xml:space="preserve"> </w:t>
      </w:r>
      <w:r>
        <w:rPr>
          <w:spacing w:val="-4"/>
          <w:sz w:val="32"/>
        </w:rPr>
        <w:t>alert</w:t>
      </w:r>
    </w:p>
    <w:p w14:paraId="23DC1999">
      <w:pPr>
        <w:pStyle w:val="13"/>
        <w:numPr>
          <w:ilvl w:val="0"/>
          <w:numId w:val="7"/>
        </w:numPr>
        <w:tabs>
          <w:tab w:val="left" w:pos="510"/>
        </w:tabs>
        <w:spacing w:before="282" w:after="0" w:line="240" w:lineRule="auto"/>
        <w:ind w:left="510" w:right="0" w:hanging="215"/>
        <w:jc w:val="left"/>
        <w:rPr>
          <w:sz w:val="32"/>
        </w:rPr>
      </w:pPr>
      <w:r>
        <w:rPr>
          <w:sz w:val="32"/>
        </w:rPr>
        <w:t>The</w:t>
      </w:r>
      <w:r>
        <w:rPr>
          <w:spacing w:val="-6"/>
          <w:sz w:val="32"/>
        </w:rPr>
        <w:t xml:space="preserve"> </w:t>
      </w:r>
      <w:r>
        <w:rPr>
          <w:sz w:val="32"/>
        </w:rPr>
        <w:t>file</w:t>
      </w:r>
      <w:r>
        <w:rPr>
          <w:spacing w:val="-6"/>
          <w:sz w:val="32"/>
        </w:rPr>
        <w:t xml:space="preserve"> </w:t>
      </w:r>
      <w:r>
        <w:rPr>
          <w:sz w:val="32"/>
        </w:rPr>
        <w:t>hash</w:t>
      </w:r>
      <w:r>
        <w:rPr>
          <w:spacing w:val="-4"/>
          <w:sz w:val="32"/>
        </w:rPr>
        <w:t xml:space="preserve"> </w:t>
      </w:r>
      <w:r>
        <w:rPr>
          <w:sz w:val="32"/>
        </w:rPr>
        <w:t>was</w:t>
      </w:r>
      <w:r>
        <w:rPr>
          <w:spacing w:val="-7"/>
          <w:sz w:val="32"/>
        </w:rPr>
        <w:t xml:space="preserve"> </w:t>
      </w:r>
      <w:r>
        <w:rPr>
          <w:spacing w:val="-2"/>
          <w:sz w:val="32"/>
        </w:rPr>
        <w:t>extracted</w:t>
      </w:r>
    </w:p>
    <w:p w14:paraId="298AABDF">
      <w:pPr>
        <w:pStyle w:val="13"/>
        <w:numPr>
          <w:ilvl w:val="0"/>
          <w:numId w:val="7"/>
        </w:numPr>
        <w:tabs>
          <w:tab w:val="left" w:pos="510"/>
        </w:tabs>
        <w:spacing w:before="279" w:after="0" w:line="408" w:lineRule="auto"/>
        <w:ind w:left="295" w:right="5736" w:firstLine="0"/>
        <w:jc w:val="left"/>
        <w:rPr>
          <w:sz w:val="32"/>
        </w:rPr>
      </w:pPr>
      <w:r>
        <w:rPr>
          <w:sz w:val="32"/>
        </w:rPr>
        <w:t>The</w:t>
      </w:r>
      <w:r>
        <w:rPr>
          <w:spacing w:val="-7"/>
          <w:sz w:val="32"/>
        </w:rPr>
        <w:t xml:space="preserve"> </w:t>
      </w:r>
      <w:r>
        <w:rPr>
          <w:sz w:val="32"/>
        </w:rPr>
        <w:t>hash</w:t>
      </w:r>
      <w:r>
        <w:rPr>
          <w:spacing w:val="-7"/>
          <w:sz w:val="32"/>
        </w:rPr>
        <w:t xml:space="preserve"> </w:t>
      </w:r>
      <w:r>
        <w:rPr>
          <w:sz w:val="32"/>
        </w:rPr>
        <w:t>was</w:t>
      </w:r>
      <w:r>
        <w:rPr>
          <w:spacing w:val="-7"/>
          <w:sz w:val="32"/>
        </w:rPr>
        <w:t xml:space="preserve"> </w:t>
      </w:r>
      <w:r>
        <w:rPr>
          <w:sz w:val="32"/>
        </w:rPr>
        <w:t>sent</w:t>
      </w:r>
      <w:r>
        <w:rPr>
          <w:spacing w:val="-8"/>
          <w:sz w:val="32"/>
        </w:rPr>
        <w:t xml:space="preserve"> </w:t>
      </w:r>
      <w:r>
        <w:rPr>
          <w:sz w:val="32"/>
        </w:rPr>
        <w:t>to</w:t>
      </w:r>
      <w:r>
        <w:rPr>
          <w:spacing w:val="-7"/>
          <w:sz w:val="32"/>
        </w:rPr>
        <w:t xml:space="preserve"> </w:t>
      </w:r>
      <w:r>
        <w:rPr>
          <w:sz w:val="32"/>
        </w:rPr>
        <w:t>VirusTotal From the Wazuh dashboard:</w:t>
      </w:r>
    </w:p>
    <w:p w14:paraId="01D6C008">
      <w:pPr>
        <w:pStyle w:val="10"/>
        <w:spacing w:before="331"/>
        <w:rPr>
          <w:rFonts w:ascii="Sitka Text"/>
          <w:sz w:val="32"/>
        </w:rPr>
      </w:pPr>
    </w:p>
    <w:p w14:paraId="6CBAFF50">
      <w:pPr>
        <w:pStyle w:val="13"/>
        <w:numPr>
          <w:ilvl w:val="1"/>
          <w:numId w:val="3"/>
        </w:numPr>
        <w:tabs>
          <w:tab w:val="left" w:pos="810"/>
        </w:tabs>
        <w:spacing w:before="0" w:after="0" w:line="240" w:lineRule="auto"/>
        <w:ind w:left="810" w:right="0" w:hanging="515"/>
        <w:jc w:val="left"/>
        <w:rPr>
          <w:rFonts w:ascii="Arial Black"/>
          <w:sz w:val="32"/>
        </w:rPr>
      </w:pPr>
      <w:r>
        <w:rPr>
          <w:rFonts w:ascii="Arial Black"/>
          <w:sz w:val="32"/>
        </w:rPr>
        <w:t>Analysis</w:t>
      </w:r>
      <w:r>
        <w:rPr>
          <w:rFonts w:ascii="Arial Black"/>
          <w:spacing w:val="-12"/>
          <w:sz w:val="32"/>
        </w:rPr>
        <w:t xml:space="preserve"> </w:t>
      </w:r>
      <w:r>
        <w:rPr>
          <w:rFonts w:ascii="Arial Black"/>
          <w:sz w:val="32"/>
        </w:rPr>
        <w:t>This</w:t>
      </w:r>
      <w:r>
        <w:rPr>
          <w:rFonts w:ascii="Arial Black"/>
          <w:spacing w:val="-15"/>
          <w:sz w:val="32"/>
        </w:rPr>
        <w:t xml:space="preserve"> </w:t>
      </w:r>
      <w:r>
        <w:rPr>
          <w:rFonts w:ascii="Arial Black"/>
          <w:sz w:val="32"/>
        </w:rPr>
        <w:t>indicates</w:t>
      </w:r>
      <w:r>
        <w:rPr>
          <w:rFonts w:ascii="Arial Black"/>
          <w:spacing w:val="-12"/>
          <w:sz w:val="32"/>
        </w:rPr>
        <w:t xml:space="preserve"> </w:t>
      </w:r>
      <w:r>
        <w:rPr>
          <w:rFonts w:ascii="Arial Black"/>
          <w:spacing w:val="-2"/>
          <w:sz w:val="32"/>
        </w:rPr>
        <w:t>that:</w:t>
      </w:r>
    </w:p>
    <w:p w14:paraId="26AF29B8">
      <w:pPr>
        <w:pStyle w:val="13"/>
        <w:numPr>
          <w:ilvl w:val="0"/>
          <w:numId w:val="7"/>
        </w:numPr>
        <w:tabs>
          <w:tab w:val="left" w:pos="510"/>
        </w:tabs>
        <w:spacing w:before="280" w:after="0" w:line="240" w:lineRule="auto"/>
        <w:ind w:left="510" w:right="0" w:hanging="215"/>
        <w:jc w:val="left"/>
        <w:rPr>
          <w:sz w:val="32"/>
        </w:rPr>
      </w:pPr>
      <w:r>
        <w:rPr>
          <w:sz w:val="32"/>
        </w:rPr>
        <w:t>The</w:t>
      </w:r>
      <w:r>
        <w:rPr>
          <w:spacing w:val="-11"/>
          <w:sz w:val="32"/>
        </w:rPr>
        <w:t xml:space="preserve"> </w:t>
      </w:r>
      <w:r>
        <w:rPr>
          <w:sz w:val="32"/>
        </w:rPr>
        <w:t>integration</w:t>
      </w:r>
      <w:r>
        <w:rPr>
          <w:spacing w:val="-8"/>
          <w:sz w:val="32"/>
        </w:rPr>
        <w:t xml:space="preserve"> </w:t>
      </w:r>
      <w:r>
        <w:rPr>
          <w:sz w:val="32"/>
        </w:rPr>
        <w:t>is</w:t>
      </w:r>
      <w:r>
        <w:rPr>
          <w:spacing w:val="-12"/>
          <w:sz w:val="32"/>
        </w:rPr>
        <w:t xml:space="preserve"> </w:t>
      </w:r>
      <w:r>
        <w:rPr>
          <w:sz w:val="32"/>
        </w:rPr>
        <w:t>functioning</w:t>
      </w:r>
      <w:r>
        <w:rPr>
          <w:spacing w:val="-10"/>
          <w:sz w:val="32"/>
        </w:rPr>
        <w:t xml:space="preserve"> </w:t>
      </w:r>
      <w:r>
        <w:rPr>
          <w:spacing w:val="-2"/>
          <w:sz w:val="32"/>
        </w:rPr>
        <w:t>correctly</w:t>
      </w:r>
    </w:p>
    <w:p w14:paraId="59385C6C">
      <w:pPr>
        <w:pStyle w:val="13"/>
        <w:numPr>
          <w:ilvl w:val="0"/>
          <w:numId w:val="7"/>
        </w:numPr>
        <w:tabs>
          <w:tab w:val="left" w:pos="510"/>
        </w:tabs>
        <w:spacing w:before="281" w:after="0" w:line="240" w:lineRule="auto"/>
        <w:ind w:left="510" w:right="0" w:hanging="215"/>
        <w:jc w:val="left"/>
        <w:rPr>
          <w:sz w:val="32"/>
        </w:rPr>
      </w:pPr>
      <w:r>
        <w:rPr>
          <w:sz w:val="32"/>
        </w:rPr>
        <w:t>The</w:t>
      </w:r>
      <w:r>
        <w:rPr>
          <w:spacing w:val="-8"/>
          <w:sz w:val="32"/>
        </w:rPr>
        <w:t xml:space="preserve"> </w:t>
      </w:r>
      <w:r>
        <w:rPr>
          <w:sz w:val="32"/>
        </w:rPr>
        <w:t>file</w:t>
      </w:r>
      <w:r>
        <w:rPr>
          <w:spacing w:val="-8"/>
          <w:sz w:val="32"/>
        </w:rPr>
        <w:t xml:space="preserve"> </w:t>
      </w:r>
      <w:r>
        <w:rPr>
          <w:sz w:val="32"/>
        </w:rPr>
        <w:t>hash</w:t>
      </w:r>
      <w:r>
        <w:rPr>
          <w:spacing w:val="-7"/>
          <w:sz w:val="32"/>
        </w:rPr>
        <w:t xml:space="preserve"> </w:t>
      </w:r>
      <w:r>
        <w:rPr>
          <w:sz w:val="32"/>
        </w:rPr>
        <w:t>was</w:t>
      </w:r>
      <w:r>
        <w:rPr>
          <w:spacing w:val="-9"/>
          <w:sz w:val="32"/>
        </w:rPr>
        <w:t xml:space="preserve"> </w:t>
      </w:r>
      <w:r>
        <w:rPr>
          <w:sz w:val="32"/>
        </w:rPr>
        <w:t>successfully</w:t>
      </w:r>
      <w:r>
        <w:rPr>
          <w:spacing w:val="-6"/>
          <w:sz w:val="32"/>
        </w:rPr>
        <w:t xml:space="preserve"> </w:t>
      </w:r>
      <w:r>
        <w:rPr>
          <w:spacing w:val="-2"/>
          <w:sz w:val="32"/>
        </w:rPr>
        <w:t>checked</w:t>
      </w:r>
    </w:p>
    <w:p w14:paraId="5FC5DA88">
      <w:pPr>
        <w:pStyle w:val="10"/>
        <w:rPr>
          <w:rFonts w:ascii="Sitka Text"/>
          <w:sz w:val="32"/>
        </w:rPr>
      </w:pPr>
    </w:p>
    <w:p w14:paraId="1B14F8BB">
      <w:pPr>
        <w:pStyle w:val="10"/>
        <w:spacing w:before="160"/>
        <w:rPr>
          <w:rFonts w:ascii="Sitka Text"/>
          <w:sz w:val="32"/>
        </w:rPr>
      </w:pPr>
    </w:p>
    <w:p w14:paraId="28D6C875">
      <w:pPr>
        <w:pStyle w:val="13"/>
        <w:numPr>
          <w:ilvl w:val="0"/>
          <w:numId w:val="8"/>
        </w:numPr>
        <w:tabs>
          <w:tab w:val="left" w:pos="613"/>
        </w:tabs>
        <w:spacing w:before="0" w:after="0" w:line="240" w:lineRule="auto"/>
        <w:ind w:left="613" w:right="0" w:hanging="318"/>
        <w:jc w:val="left"/>
        <w:rPr>
          <w:rFonts w:ascii="Arial Black"/>
          <w:sz w:val="32"/>
        </w:rPr>
      </w:pPr>
      <w:r>
        <w:rPr>
          <w:rFonts w:ascii="Arial Black"/>
          <w:sz w:val="32"/>
        </w:rPr>
        <w:t>URLhaus</w:t>
      </w:r>
      <w:r>
        <w:rPr>
          <w:rFonts w:ascii="Arial Black"/>
          <w:spacing w:val="-10"/>
          <w:sz w:val="32"/>
        </w:rPr>
        <w:t xml:space="preserve"> </w:t>
      </w:r>
      <w:r>
        <w:rPr>
          <w:rFonts w:ascii="Arial Black"/>
          <w:sz w:val="32"/>
        </w:rPr>
        <w:t>Threat</w:t>
      </w:r>
      <w:r>
        <w:rPr>
          <w:rFonts w:ascii="Arial Black"/>
          <w:spacing w:val="-14"/>
          <w:sz w:val="32"/>
        </w:rPr>
        <w:t xml:space="preserve"> </w:t>
      </w:r>
      <w:r>
        <w:rPr>
          <w:rFonts w:ascii="Arial Black"/>
          <w:sz w:val="32"/>
        </w:rPr>
        <w:t>Feed</w:t>
      </w:r>
      <w:r>
        <w:rPr>
          <w:rFonts w:ascii="Arial Black"/>
          <w:spacing w:val="-10"/>
          <w:sz w:val="32"/>
        </w:rPr>
        <w:t xml:space="preserve"> </w:t>
      </w:r>
      <w:r>
        <w:rPr>
          <w:rFonts w:ascii="Arial Black"/>
          <w:spacing w:val="-4"/>
          <w:sz w:val="32"/>
        </w:rPr>
        <w:t>(CDB)</w:t>
      </w:r>
    </w:p>
    <w:p w14:paraId="3394D276">
      <w:pPr>
        <w:pStyle w:val="13"/>
        <w:numPr>
          <w:ilvl w:val="1"/>
          <w:numId w:val="8"/>
        </w:numPr>
        <w:tabs>
          <w:tab w:val="left" w:pos="613"/>
        </w:tabs>
        <w:spacing w:before="278" w:after="0" w:line="240" w:lineRule="auto"/>
        <w:ind w:left="613" w:right="0" w:hanging="318"/>
        <w:jc w:val="left"/>
        <w:rPr>
          <w:rFonts w:ascii="Arial Black"/>
          <w:sz w:val="32"/>
        </w:rPr>
      </w:pPr>
      <w:r>
        <w:rPr>
          <w:rFonts w:ascii="Arial Black"/>
          <w:spacing w:val="-2"/>
          <w:sz w:val="32"/>
        </w:rPr>
        <w:t>Overview</w:t>
      </w:r>
    </w:p>
    <w:p w14:paraId="6181C30A">
      <w:pPr>
        <w:spacing w:before="282"/>
        <w:ind w:left="295" w:right="411" w:firstLine="91"/>
        <w:jc w:val="left"/>
        <w:rPr>
          <w:rFonts w:ascii="Sitka Text" w:hAnsi="Sitka Text"/>
          <w:sz w:val="32"/>
        </w:rPr>
      </w:pPr>
      <w:r>
        <w:rPr>
          <w:rFonts w:ascii="Sitka Text" w:hAnsi="Sitka Text"/>
          <w:sz w:val="32"/>
        </w:rPr>
        <w:t>URLhaus is a public threat intelligence feed that provides lists of malicious</w:t>
      </w:r>
      <w:r>
        <w:rPr>
          <w:rFonts w:ascii="Sitka Text" w:hAnsi="Sitka Text"/>
          <w:spacing w:val="-6"/>
          <w:sz w:val="32"/>
        </w:rPr>
        <w:t xml:space="preserve"> </w:t>
      </w:r>
      <w:r>
        <w:rPr>
          <w:rFonts w:ascii="Sitka Text" w:hAnsi="Sitka Text"/>
          <w:sz w:val="32"/>
        </w:rPr>
        <w:t>URLs</w:t>
      </w:r>
      <w:r>
        <w:rPr>
          <w:rFonts w:ascii="Sitka Text" w:hAnsi="Sitka Text"/>
          <w:spacing w:val="-5"/>
          <w:sz w:val="32"/>
        </w:rPr>
        <w:t xml:space="preserve"> </w:t>
      </w:r>
      <w:r>
        <w:rPr>
          <w:rFonts w:ascii="Sitka Text" w:hAnsi="Sitka Text"/>
          <w:sz w:val="32"/>
        </w:rPr>
        <w:t>associated</w:t>
      </w:r>
      <w:r>
        <w:rPr>
          <w:rFonts w:ascii="Sitka Text" w:hAnsi="Sitka Text"/>
          <w:spacing w:val="-5"/>
          <w:sz w:val="32"/>
        </w:rPr>
        <w:t xml:space="preserve"> </w:t>
      </w:r>
      <w:r>
        <w:rPr>
          <w:rFonts w:ascii="Sitka Text" w:hAnsi="Sitka Text"/>
          <w:sz w:val="32"/>
        </w:rPr>
        <w:t>with</w:t>
      </w:r>
      <w:r>
        <w:rPr>
          <w:rFonts w:ascii="Sitka Text" w:hAnsi="Sitka Text"/>
          <w:spacing w:val="-5"/>
          <w:sz w:val="32"/>
        </w:rPr>
        <w:t xml:space="preserve"> </w:t>
      </w:r>
      <w:r>
        <w:rPr>
          <w:rFonts w:ascii="Sitka Text" w:hAnsi="Sitka Text"/>
          <w:sz w:val="32"/>
        </w:rPr>
        <w:t>malware</w:t>
      </w:r>
      <w:r>
        <w:rPr>
          <w:rFonts w:ascii="Sitka Text" w:hAnsi="Sitka Text"/>
          <w:spacing w:val="-5"/>
          <w:sz w:val="32"/>
        </w:rPr>
        <w:t xml:space="preserve"> </w:t>
      </w:r>
      <w:r>
        <w:rPr>
          <w:rFonts w:ascii="Sitka Text" w:hAnsi="Sitka Text"/>
          <w:sz w:val="32"/>
        </w:rPr>
        <w:t>distribution.</w:t>
      </w:r>
      <w:r>
        <w:rPr>
          <w:rFonts w:ascii="Sitka Text" w:hAnsi="Sitka Text"/>
          <w:spacing w:val="-3"/>
          <w:sz w:val="32"/>
        </w:rPr>
        <w:t xml:space="preserve"> </w:t>
      </w:r>
      <w:r>
        <w:rPr>
          <w:rFonts w:ascii="Sitka Text" w:hAnsi="Sitka Text"/>
          <w:sz w:val="32"/>
        </w:rPr>
        <w:t>In</w:t>
      </w:r>
      <w:r>
        <w:rPr>
          <w:rFonts w:ascii="Sitka Text" w:hAnsi="Sitka Text"/>
          <w:spacing w:val="-5"/>
          <w:sz w:val="32"/>
        </w:rPr>
        <w:t xml:space="preserve"> </w:t>
      </w:r>
      <w:r>
        <w:rPr>
          <w:rFonts w:ascii="Sitka Text" w:hAnsi="Sitka Text"/>
          <w:sz w:val="32"/>
        </w:rPr>
        <w:t>this</w:t>
      </w:r>
      <w:r>
        <w:rPr>
          <w:rFonts w:ascii="Sitka Text" w:hAnsi="Sitka Text"/>
          <w:spacing w:val="-5"/>
          <w:sz w:val="32"/>
        </w:rPr>
        <w:t xml:space="preserve"> </w:t>
      </w:r>
      <w:r>
        <w:rPr>
          <w:rFonts w:ascii="Sitka Text" w:hAnsi="Sitka Text"/>
          <w:sz w:val="32"/>
        </w:rPr>
        <w:t>lab,</w:t>
      </w:r>
      <w:r>
        <w:rPr>
          <w:rFonts w:ascii="Sitka Text" w:hAnsi="Sitka Text"/>
          <w:spacing w:val="-5"/>
          <w:sz w:val="32"/>
        </w:rPr>
        <w:t xml:space="preserve"> </w:t>
      </w:r>
      <w:r>
        <w:rPr>
          <w:rFonts w:ascii="Sitka Text" w:hAnsi="Sitka Text"/>
          <w:sz w:val="32"/>
        </w:rPr>
        <w:t>it was integrated using Wazuh’s CDB feature.</w:t>
      </w:r>
    </w:p>
    <w:p w14:paraId="031C40D9">
      <w:pPr>
        <w:spacing w:after="0"/>
        <w:jc w:val="left"/>
        <w:rPr>
          <w:rFonts w:ascii="Sitka Text" w:hAnsi="Sitka Text"/>
          <w:sz w:val="32"/>
        </w:rPr>
        <w:sectPr>
          <w:headerReference r:id="rId53" w:type="default"/>
          <w:footerReference r:id="rId54"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18352307">
      <w:pPr>
        <w:pStyle w:val="10"/>
        <w:ind w:left="1615"/>
        <w:rPr>
          <w:rFonts w:ascii="Sitka Text"/>
          <w:sz w:val="20"/>
        </w:rPr>
      </w:pPr>
      <w:r>
        <w:rPr>
          <w:rFonts w:ascii="Sitka Text"/>
          <w:sz w:val="20"/>
        </w:rPr>
        <w:drawing>
          <wp:inline distT="0" distB="0" distL="0" distR="0">
            <wp:extent cx="3641090" cy="2724785"/>
            <wp:effectExtent l="0" t="0" r="0" b="0"/>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02" cstate="print"/>
                    <a:stretch>
                      <a:fillRect/>
                    </a:stretch>
                  </pic:blipFill>
                  <pic:spPr>
                    <a:xfrm>
                      <a:off x="0" y="0"/>
                      <a:ext cx="3641513" cy="2725197"/>
                    </a:xfrm>
                    <a:prstGeom prst="rect">
                      <a:avLst/>
                    </a:prstGeom>
                  </pic:spPr>
                </pic:pic>
              </a:graphicData>
            </a:graphic>
          </wp:inline>
        </w:drawing>
      </w:r>
    </w:p>
    <w:p w14:paraId="29ECD864">
      <w:pPr>
        <w:pStyle w:val="13"/>
        <w:numPr>
          <w:ilvl w:val="1"/>
          <w:numId w:val="8"/>
        </w:numPr>
        <w:tabs>
          <w:tab w:val="left" w:pos="718"/>
        </w:tabs>
        <w:spacing w:before="307" w:after="0" w:line="240" w:lineRule="auto"/>
        <w:ind w:left="718" w:right="0" w:hanging="423"/>
        <w:jc w:val="left"/>
        <w:rPr>
          <w:rFonts w:ascii="Arial Black"/>
          <w:sz w:val="32"/>
        </w:rPr>
      </w:pPr>
      <w:r>
        <w:rPr>
          <w:rFonts w:ascii="Arial Black"/>
          <w:spacing w:val="-2"/>
          <w:sz w:val="32"/>
        </w:rPr>
        <w:t>Configuration</w:t>
      </w:r>
    </w:p>
    <w:p w14:paraId="1DED21BF">
      <w:pPr>
        <w:pStyle w:val="13"/>
        <w:numPr>
          <w:ilvl w:val="0"/>
          <w:numId w:val="9"/>
        </w:numPr>
        <w:tabs>
          <w:tab w:val="left" w:pos="510"/>
        </w:tabs>
        <w:spacing w:before="280" w:after="0" w:line="240" w:lineRule="auto"/>
        <w:ind w:left="510" w:right="0" w:hanging="215"/>
        <w:jc w:val="left"/>
        <w:rPr>
          <w:sz w:val="32"/>
        </w:rPr>
      </w:pPr>
      <w:r>
        <w:rPr>
          <w:sz w:val="32"/>
        </w:rPr>
        <w:t>URLhaus</w:t>
      </w:r>
      <w:r>
        <w:rPr>
          <w:spacing w:val="-8"/>
          <w:sz w:val="32"/>
        </w:rPr>
        <w:t xml:space="preserve"> </w:t>
      </w:r>
      <w:r>
        <w:rPr>
          <w:sz w:val="32"/>
        </w:rPr>
        <w:t>feed</w:t>
      </w:r>
      <w:r>
        <w:rPr>
          <w:spacing w:val="-9"/>
          <w:sz w:val="32"/>
        </w:rPr>
        <w:t xml:space="preserve"> </w:t>
      </w:r>
      <w:r>
        <w:rPr>
          <w:sz w:val="32"/>
        </w:rPr>
        <w:t>was</w:t>
      </w:r>
      <w:r>
        <w:rPr>
          <w:spacing w:val="-7"/>
          <w:sz w:val="32"/>
        </w:rPr>
        <w:t xml:space="preserve"> </w:t>
      </w:r>
      <w:r>
        <w:rPr>
          <w:spacing w:val="-2"/>
          <w:sz w:val="32"/>
        </w:rPr>
        <w:t>downloaded</w:t>
      </w:r>
    </w:p>
    <w:p w14:paraId="0F3B17FE">
      <w:pPr>
        <w:pStyle w:val="13"/>
        <w:numPr>
          <w:ilvl w:val="0"/>
          <w:numId w:val="9"/>
        </w:numPr>
        <w:tabs>
          <w:tab w:val="left" w:pos="510"/>
        </w:tabs>
        <w:spacing w:before="279" w:after="0" w:line="240" w:lineRule="auto"/>
        <w:ind w:left="510" w:right="0" w:hanging="215"/>
        <w:jc w:val="left"/>
        <w:rPr>
          <w:sz w:val="32"/>
        </w:rPr>
      </w:pPr>
      <w:r>
        <w:rPr>
          <w:sz w:val="32"/>
        </w:rPr>
        <w:t>Stored</w:t>
      </w:r>
      <w:r>
        <w:rPr>
          <w:spacing w:val="-9"/>
          <w:sz w:val="32"/>
        </w:rPr>
        <w:t xml:space="preserve"> </w:t>
      </w:r>
      <w:r>
        <w:rPr>
          <w:sz w:val="32"/>
        </w:rPr>
        <w:t>locally</w:t>
      </w:r>
      <w:r>
        <w:rPr>
          <w:spacing w:val="-7"/>
          <w:sz w:val="32"/>
        </w:rPr>
        <w:t xml:space="preserve"> </w:t>
      </w:r>
      <w:r>
        <w:rPr>
          <w:sz w:val="32"/>
        </w:rPr>
        <w:t>in</w:t>
      </w:r>
      <w:r>
        <w:rPr>
          <w:spacing w:val="-8"/>
          <w:sz w:val="32"/>
        </w:rPr>
        <w:t xml:space="preserve"> </w:t>
      </w:r>
      <w:r>
        <w:rPr>
          <w:sz w:val="32"/>
        </w:rPr>
        <w:t>the</w:t>
      </w:r>
      <w:r>
        <w:rPr>
          <w:spacing w:val="-8"/>
          <w:sz w:val="32"/>
        </w:rPr>
        <w:t xml:space="preserve"> </w:t>
      </w:r>
      <w:r>
        <w:rPr>
          <w:sz w:val="32"/>
        </w:rPr>
        <w:t>Wazuh</w:t>
      </w:r>
      <w:r>
        <w:rPr>
          <w:spacing w:val="-7"/>
          <w:sz w:val="32"/>
        </w:rPr>
        <w:t xml:space="preserve"> </w:t>
      </w:r>
      <w:r>
        <w:rPr>
          <w:spacing w:val="-2"/>
          <w:sz w:val="32"/>
        </w:rPr>
        <w:t>system</w:t>
      </w:r>
    </w:p>
    <w:p w14:paraId="5C8063FD">
      <w:pPr>
        <w:pStyle w:val="13"/>
        <w:numPr>
          <w:ilvl w:val="0"/>
          <w:numId w:val="9"/>
        </w:numPr>
        <w:tabs>
          <w:tab w:val="left" w:pos="510"/>
        </w:tabs>
        <w:spacing w:before="279" w:after="0" w:line="240" w:lineRule="auto"/>
        <w:ind w:left="510" w:right="0" w:hanging="215"/>
        <w:jc w:val="left"/>
        <w:rPr>
          <w:sz w:val="32"/>
        </w:rPr>
      </w:pPr>
      <w:r>
        <w:rPr>
          <w:sz w:val="32"/>
        </w:rPr>
        <w:t>A</w:t>
      </w:r>
      <w:r>
        <w:rPr>
          <w:spacing w:val="-11"/>
          <w:sz w:val="32"/>
        </w:rPr>
        <w:t xml:space="preserve"> </w:t>
      </w:r>
      <w:r>
        <w:rPr>
          <w:sz w:val="32"/>
        </w:rPr>
        <w:t>custom</w:t>
      </w:r>
      <w:r>
        <w:rPr>
          <w:spacing w:val="-7"/>
          <w:sz w:val="32"/>
        </w:rPr>
        <w:t xml:space="preserve"> </w:t>
      </w:r>
      <w:r>
        <w:rPr>
          <w:sz w:val="32"/>
        </w:rPr>
        <w:t>rule</w:t>
      </w:r>
      <w:r>
        <w:rPr>
          <w:spacing w:val="-6"/>
          <w:sz w:val="32"/>
        </w:rPr>
        <w:t xml:space="preserve"> </w:t>
      </w:r>
      <w:r>
        <w:rPr>
          <w:sz w:val="32"/>
        </w:rPr>
        <w:t>was</w:t>
      </w:r>
      <w:r>
        <w:rPr>
          <w:spacing w:val="-9"/>
          <w:sz w:val="32"/>
        </w:rPr>
        <w:t xml:space="preserve"> </w:t>
      </w:r>
      <w:r>
        <w:rPr>
          <w:sz w:val="32"/>
        </w:rPr>
        <w:t>added</w:t>
      </w:r>
      <w:r>
        <w:rPr>
          <w:spacing w:val="-8"/>
          <w:sz w:val="32"/>
        </w:rPr>
        <w:t xml:space="preserve"> </w:t>
      </w:r>
      <w:r>
        <w:rPr>
          <w:sz w:val="32"/>
        </w:rPr>
        <w:t>in</w:t>
      </w:r>
      <w:r>
        <w:rPr>
          <w:spacing w:val="-6"/>
          <w:sz w:val="32"/>
        </w:rPr>
        <w:t xml:space="preserve"> </w:t>
      </w:r>
      <w:r>
        <w:rPr>
          <w:sz w:val="32"/>
        </w:rPr>
        <w:t>local_rules.xml</w:t>
      </w:r>
      <w:r>
        <w:rPr>
          <w:spacing w:val="-9"/>
          <w:sz w:val="32"/>
        </w:rPr>
        <w:t xml:space="preserve"> </w:t>
      </w:r>
      <w:r>
        <w:rPr>
          <w:sz w:val="32"/>
        </w:rPr>
        <w:t>to</w:t>
      </w:r>
      <w:r>
        <w:rPr>
          <w:spacing w:val="-7"/>
          <w:sz w:val="32"/>
        </w:rPr>
        <w:t xml:space="preserve"> </w:t>
      </w:r>
      <w:r>
        <w:rPr>
          <w:sz w:val="32"/>
        </w:rPr>
        <w:t>match</w:t>
      </w:r>
      <w:r>
        <w:rPr>
          <w:spacing w:val="-7"/>
          <w:sz w:val="32"/>
        </w:rPr>
        <w:t xml:space="preserve"> </w:t>
      </w:r>
      <w:r>
        <w:rPr>
          <w:spacing w:val="-4"/>
          <w:sz w:val="32"/>
        </w:rPr>
        <w:t>URLs</w:t>
      </w:r>
    </w:p>
    <w:p w14:paraId="29F308EB">
      <w:pPr>
        <w:pStyle w:val="10"/>
        <w:rPr>
          <w:rFonts w:ascii="Sitka Text"/>
          <w:sz w:val="32"/>
        </w:rPr>
      </w:pPr>
    </w:p>
    <w:p w14:paraId="111FB012">
      <w:pPr>
        <w:pStyle w:val="10"/>
        <w:spacing w:before="159"/>
        <w:rPr>
          <w:rFonts w:ascii="Sitka Text"/>
          <w:sz w:val="32"/>
        </w:rPr>
      </w:pPr>
    </w:p>
    <w:p w14:paraId="6F97EC33">
      <w:pPr>
        <w:pStyle w:val="13"/>
        <w:numPr>
          <w:ilvl w:val="1"/>
          <w:numId w:val="8"/>
        </w:numPr>
        <w:tabs>
          <w:tab w:val="left" w:pos="825"/>
        </w:tabs>
        <w:spacing w:before="1" w:after="0" w:line="240" w:lineRule="auto"/>
        <w:ind w:left="825" w:right="0" w:hanging="530"/>
        <w:jc w:val="left"/>
        <w:rPr>
          <w:rFonts w:ascii="Arial Black"/>
          <w:sz w:val="32"/>
        </w:rPr>
      </w:pPr>
      <w:r>
        <w:rPr>
          <w:rFonts w:ascii="Arial Black"/>
          <w:sz w:val="32"/>
        </w:rPr>
        <w:t>Testing</w:t>
      </w:r>
      <w:r>
        <w:rPr>
          <w:rFonts w:ascii="Arial Black"/>
          <w:spacing w:val="-14"/>
          <w:sz w:val="32"/>
        </w:rPr>
        <w:t xml:space="preserve"> </w:t>
      </w:r>
      <w:r>
        <w:rPr>
          <w:rFonts w:ascii="Arial Black"/>
          <w:sz w:val="32"/>
        </w:rPr>
        <w:t>Malicious</w:t>
      </w:r>
      <w:r>
        <w:rPr>
          <w:rFonts w:ascii="Arial Black"/>
          <w:spacing w:val="-16"/>
          <w:sz w:val="32"/>
        </w:rPr>
        <w:t xml:space="preserve"> </w:t>
      </w:r>
      <w:r>
        <w:rPr>
          <w:rFonts w:ascii="Arial Black"/>
          <w:spacing w:val="-10"/>
          <w:sz w:val="32"/>
        </w:rPr>
        <w:t>U</w:t>
      </w:r>
    </w:p>
    <w:p w14:paraId="775C5D51">
      <w:pPr>
        <w:spacing w:before="281"/>
        <w:ind w:left="295" w:right="0" w:firstLine="0"/>
        <w:jc w:val="left"/>
        <w:rPr>
          <w:rFonts w:ascii="Sitka Text"/>
          <w:sz w:val="32"/>
        </w:rPr>
      </w:pPr>
      <w:r>
        <w:rPr>
          <w:rFonts w:ascii="Sitka Text"/>
          <w:sz w:val="32"/>
        </w:rPr>
        <w:t>URLs</w:t>
      </w:r>
      <w:r>
        <w:rPr>
          <w:rFonts w:ascii="Sitka Text"/>
          <w:spacing w:val="-10"/>
          <w:sz w:val="32"/>
        </w:rPr>
        <w:t xml:space="preserve"> </w:t>
      </w:r>
      <w:r>
        <w:rPr>
          <w:rFonts w:ascii="Sitka Text"/>
          <w:sz w:val="32"/>
        </w:rPr>
        <w:t>were</w:t>
      </w:r>
      <w:r>
        <w:rPr>
          <w:rFonts w:ascii="Sitka Text"/>
          <w:spacing w:val="-7"/>
          <w:sz w:val="32"/>
        </w:rPr>
        <w:t xml:space="preserve"> </w:t>
      </w:r>
      <w:r>
        <w:rPr>
          <w:rFonts w:ascii="Sitka Text"/>
          <w:sz w:val="32"/>
        </w:rPr>
        <w:t>tested</w:t>
      </w:r>
      <w:r>
        <w:rPr>
          <w:rFonts w:ascii="Sitka Text"/>
          <w:spacing w:val="-10"/>
          <w:sz w:val="32"/>
        </w:rPr>
        <w:t xml:space="preserve"> </w:t>
      </w:r>
      <w:r>
        <w:rPr>
          <w:rFonts w:ascii="Sitka Text"/>
          <w:spacing w:val="-2"/>
          <w:sz w:val="32"/>
        </w:rPr>
        <w:t>using:</w:t>
      </w:r>
    </w:p>
    <w:p w14:paraId="3B0EBF09">
      <w:pPr>
        <w:pStyle w:val="10"/>
        <w:spacing w:before="5"/>
        <w:rPr>
          <w:rFonts w:ascii="Sitka Text"/>
          <w:sz w:val="20"/>
        </w:rPr>
      </w:pPr>
      <w:r>
        <w:rPr>
          <w:rFonts w:ascii="Sitka Text"/>
          <w:sz w:val="20"/>
        </w:rPr>
        <w:drawing>
          <wp:anchor distT="0" distB="0" distL="0" distR="0" simplePos="0" relativeHeight="251722752" behindDoc="1" locked="0" layoutInCell="1" allowOverlap="1">
            <wp:simplePos x="0" y="0"/>
            <wp:positionH relativeFrom="page">
              <wp:posOffset>1614805</wp:posOffset>
            </wp:positionH>
            <wp:positionV relativeFrom="paragraph">
              <wp:posOffset>177165</wp:posOffset>
            </wp:positionV>
            <wp:extent cx="3668395" cy="2040255"/>
            <wp:effectExtent l="0" t="0" r="0" b="0"/>
            <wp:wrapTopAndBottom/>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03" cstate="print"/>
                    <a:stretch>
                      <a:fillRect/>
                    </a:stretch>
                  </pic:blipFill>
                  <pic:spPr>
                    <a:xfrm>
                      <a:off x="0" y="0"/>
                      <a:ext cx="3668183" cy="2040255"/>
                    </a:xfrm>
                    <a:prstGeom prst="rect">
                      <a:avLst/>
                    </a:prstGeom>
                  </pic:spPr>
                </pic:pic>
              </a:graphicData>
            </a:graphic>
          </wp:anchor>
        </w:drawing>
      </w:r>
    </w:p>
    <w:p w14:paraId="61AB0ED7">
      <w:pPr>
        <w:pStyle w:val="13"/>
        <w:numPr>
          <w:ilvl w:val="1"/>
          <w:numId w:val="8"/>
        </w:numPr>
        <w:tabs>
          <w:tab w:val="left" w:pos="810"/>
        </w:tabs>
        <w:spacing w:before="273" w:after="0" w:line="240" w:lineRule="auto"/>
        <w:ind w:left="810" w:right="0" w:hanging="515"/>
        <w:jc w:val="left"/>
        <w:rPr>
          <w:rFonts w:ascii="Arial Black" w:hAnsi="Arial Black"/>
          <w:sz w:val="32"/>
        </w:rPr>
      </w:pPr>
      <w:r>
        <w:rPr>
          <w:rFonts w:ascii="Arial Black" w:hAnsi="Arial Black"/>
          <w:sz w:val="32"/>
        </w:rPr>
        <w:t>Observed</w:t>
      </w:r>
      <w:r>
        <w:rPr>
          <w:rFonts w:ascii="Arial Black" w:hAnsi="Arial Black"/>
          <w:spacing w:val="-8"/>
          <w:sz w:val="32"/>
        </w:rPr>
        <w:t xml:space="preserve"> </w:t>
      </w:r>
      <w:r>
        <w:rPr>
          <w:rFonts w:ascii="Arial Black" w:hAnsi="Arial Black"/>
          <w:sz w:val="32"/>
        </w:rPr>
        <w:t>Results</w:t>
      </w:r>
      <w:r>
        <w:rPr>
          <w:rFonts w:ascii="Arial Black" w:hAnsi="Arial Black"/>
          <w:spacing w:val="-10"/>
          <w:sz w:val="32"/>
        </w:rPr>
        <w:t xml:space="preserve"> </w:t>
      </w:r>
      <w:r>
        <w:rPr>
          <w:rFonts w:ascii="Arial Black" w:hAnsi="Arial Black"/>
          <w:sz w:val="32"/>
        </w:rPr>
        <w:t>•</w:t>
      </w:r>
      <w:r>
        <w:rPr>
          <w:rFonts w:ascii="Arial Black" w:hAnsi="Arial Black"/>
          <w:spacing w:val="-8"/>
          <w:sz w:val="32"/>
        </w:rPr>
        <w:t xml:space="preserve"> </w:t>
      </w:r>
      <w:r>
        <w:rPr>
          <w:rFonts w:ascii="Arial Black" w:hAnsi="Arial Black"/>
          <w:sz w:val="32"/>
        </w:rPr>
        <w:t>No</w:t>
      </w:r>
      <w:r>
        <w:rPr>
          <w:rFonts w:ascii="Arial Black" w:hAnsi="Arial Black"/>
          <w:spacing w:val="-10"/>
          <w:sz w:val="32"/>
        </w:rPr>
        <w:t xml:space="preserve"> </w:t>
      </w:r>
      <w:r>
        <w:rPr>
          <w:rFonts w:ascii="Arial Black" w:hAnsi="Arial Black"/>
          <w:sz w:val="32"/>
        </w:rPr>
        <w:t>alerts</w:t>
      </w:r>
      <w:r>
        <w:rPr>
          <w:rFonts w:ascii="Arial Black" w:hAnsi="Arial Black"/>
          <w:spacing w:val="-10"/>
          <w:sz w:val="32"/>
        </w:rPr>
        <w:t xml:space="preserve"> </w:t>
      </w:r>
      <w:r>
        <w:rPr>
          <w:rFonts w:ascii="Arial Black" w:hAnsi="Arial Black"/>
          <w:sz w:val="32"/>
        </w:rPr>
        <w:t>were</w:t>
      </w:r>
      <w:r>
        <w:rPr>
          <w:rFonts w:ascii="Arial Black" w:hAnsi="Arial Black"/>
          <w:spacing w:val="-7"/>
          <w:sz w:val="32"/>
        </w:rPr>
        <w:t xml:space="preserve"> </w:t>
      </w:r>
      <w:r>
        <w:rPr>
          <w:rFonts w:ascii="Arial Black" w:hAnsi="Arial Black"/>
          <w:spacing w:val="-2"/>
          <w:sz w:val="32"/>
        </w:rPr>
        <w:t>generated</w:t>
      </w:r>
    </w:p>
    <w:p w14:paraId="0A0326A9">
      <w:pPr>
        <w:pStyle w:val="13"/>
        <w:numPr>
          <w:ilvl w:val="0"/>
          <w:numId w:val="9"/>
        </w:numPr>
        <w:tabs>
          <w:tab w:val="left" w:pos="510"/>
        </w:tabs>
        <w:spacing w:before="282" w:after="0" w:line="240" w:lineRule="auto"/>
        <w:ind w:left="295" w:right="448" w:firstLine="0"/>
        <w:jc w:val="left"/>
        <w:rPr>
          <w:sz w:val="32"/>
        </w:rPr>
      </w:pPr>
      <w:r>
        <w:rPr>
          <w:sz w:val="32"/>
        </w:rPr>
        <w:t>Connections</w:t>
      </w:r>
      <w:r>
        <w:rPr>
          <w:spacing w:val="-5"/>
          <w:sz w:val="32"/>
        </w:rPr>
        <w:t xml:space="preserve"> </w:t>
      </w:r>
      <w:r>
        <w:rPr>
          <w:sz w:val="32"/>
        </w:rPr>
        <w:t>failed</w:t>
      </w:r>
      <w:r>
        <w:rPr>
          <w:spacing w:val="-6"/>
          <w:sz w:val="32"/>
        </w:rPr>
        <w:t xml:space="preserve"> </w:t>
      </w:r>
      <w:r>
        <w:rPr>
          <w:sz w:val="32"/>
        </w:rPr>
        <w:t>or</w:t>
      </w:r>
      <w:r>
        <w:rPr>
          <w:spacing w:val="-6"/>
          <w:sz w:val="32"/>
        </w:rPr>
        <w:t xml:space="preserve"> </w:t>
      </w:r>
      <w:r>
        <w:rPr>
          <w:sz w:val="32"/>
        </w:rPr>
        <w:t>were</w:t>
      </w:r>
      <w:r>
        <w:rPr>
          <w:spacing w:val="-5"/>
          <w:sz w:val="32"/>
        </w:rPr>
        <w:t xml:space="preserve"> </w:t>
      </w:r>
      <w:r>
        <w:rPr>
          <w:sz w:val="32"/>
        </w:rPr>
        <w:t>reset</w:t>
      </w:r>
      <w:r>
        <w:rPr>
          <w:spacing w:val="-6"/>
          <w:sz w:val="32"/>
        </w:rPr>
        <w:t xml:space="preserve"> </w:t>
      </w:r>
      <w:r>
        <w:rPr>
          <w:sz w:val="32"/>
        </w:rPr>
        <w:t>Threat</w:t>
      </w:r>
      <w:r>
        <w:rPr>
          <w:spacing w:val="-6"/>
          <w:sz w:val="32"/>
        </w:rPr>
        <w:t xml:space="preserve"> </w:t>
      </w:r>
      <w:r>
        <w:rPr>
          <w:sz w:val="32"/>
        </w:rPr>
        <w:t>Intelligence</w:t>
      </w:r>
      <w:r>
        <w:rPr>
          <w:spacing w:val="-5"/>
          <w:sz w:val="32"/>
        </w:rPr>
        <w:t xml:space="preserve"> </w:t>
      </w:r>
      <w:r>
        <w:rPr>
          <w:sz w:val="32"/>
        </w:rPr>
        <w:t>(URLhaus</w:t>
      </w:r>
      <w:r>
        <w:rPr>
          <w:spacing w:val="-5"/>
          <w:sz w:val="32"/>
        </w:rPr>
        <w:t xml:space="preserve"> </w:t>
      </w:r>
      <w:r>
        <w:rPr>
          <w:sz w:val="32"/>
        </w:rPr>
        <w:t xml:space="preserve">CDB </w:t>
      </w:r>
      <w:r>
        <w:rPr>
          <w:spacing w:val="-2"/>
          <w:sz w:val="32"/>
        </w:rPr>
        <w:t>Feed)</w:t>
      </w:r>
    </w:p>
    <w:p w14:paraId="6B2B82A9">
      <w:pPr>
        <w:pStyle w:val="13"/>
        <w:spacing w:after="0" w:line="240" w:lineRule="auto"/>
        <w:jc w:val="left"/>
        <w:rPr>
          <w:sz w:val="32"/>
        </w:rPr>
        <w:sectPr>
          <w:headerReference r:id="rId55" w:type="default"/>
          <w:footerReference r:id="rId56"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C9A1F83">
      <w:pPr>
        <w:spacing w:before="0" w:line="240" w:lineRule="auto"/>
        <w:ind w:left="295" w:right="411" w:firstLine="0"/>
        <w:jc w:val="left"/>
        <w:rPr>
          <w:rFonts w:ascii="Sitka Text"/>
          <w:sz w:val="32"/>
        </w:rPr>
      </w:pPr>
      <w:r>
        <w:rPr>
          <w:rFonts w:ascii="Sitka Text"/>
          <w:sz w:val="32"/>
        </w:rPr>
        <w:t>A</w:t>
      </w:r>
      <w:r>
        <w:rPr>
          <w:rFonts w:ascii="Sitka Text"/>
          <w:spacing w:val="-5"/>
          <w:sz w:val="32"/>
        </w:rPr>
        <w:t xml:space="preserve"> </w:t>
      </w:r>
      <w:r>
        <w:rPr>
          <w:rFonts w:ascii="Sitka Text"/>
          <w:sz w:val="32"/>
        </w:rPr>
        <w:t>custom threat intelligence feed using URLhaus was configured in Wazuh to detect malicious URLs. The feed was successfully loaded and</w:t>
      </w:r>
      <w:r>
        <w:rPr>
          <w:rFonts w:ascii="Sitka Text"/>
          <w:spacing w:val="-3"/>
          <w:sz w:val="32"/>
        </w:rPr>
        <w:t xml:space="preserve"> </w:t>
      </w:r>
      <w:r>
        <w:rPr>
          <w:rFonts w:ascii="Sitka Text"/>
          <w:sz w:val="32"/>
        </w:rPr>
        <w:t>integrated into</w:t>
      </w:r>
      <w:r>
        <w:rPr>
          <w:rFonts w:ascii="Sitka Text"/>
          <w:spacing w:val="-4"/>
          <w:sz w:val="32"/>
        </w:rPr>
        <w:t xml:space="preserve"> </w:t>
      </w:r>
      <w:r>
        <w:rPr>
          <w:rFonts w:ascii="Sitka Text"/>
          <w:sz w:val="32"/>
        </w:rPr>
        <w:t>the</w:t>
      </w:r>
      <w:r>
        <w:rPr>
          <w:rFonts w:ascii="Sitka Text"/>
          <w:spacing w:val="-2"/>
          <w:sz w:val="32"/>
        </w:rPr>
        <w:t xml:space="preserve"> </w:t>
      </w:r>
      <w:r>
        <w:rPr>
          <w:rFonts w:ascii="Sitka Text"/>
          <w:sz w:val="32"/>
        </w:rPr>
        <w:t>system.</w:t>
      </w:r>
      <w:r>
        <w:rPr>
          <w:rFonts w:ascii="Sitka Text"/>
          <w:spacing w:val="-2"/>
          <w:sz w:val="32"/>
        </w:rPr>
        <w:t xml:space="preserve"> </w:t>
      </w:r>
      <w:r>
        <w:rPr>
          <w:rFonts w:ascii="Sitka Text"/>
          <w:sz w:val="32"/>
        </w:rPr>
        <w:t>During</w:t>
      </w:r>
      <w:r>
        <w:rPr>
          <w:rFonts w:ascii="Sitka Text"/>
          <w:spacing w:val="-4"/>
          <w:sz w:val="32"/>
        </w:rPr>
        <w:t xml:space="preserve"> </w:t>
      </w:r>
      <w:r>
        <w:rPr>
          <w:rFonts w:ascii="Sitka Text"/>
          <w:sz w:val="32"/>
        </w:rPr>
        <w:t>testing,</w:t>
      </w:r>
      <w:r>
        <w:rPr>
          <w:rFonts w:ascii="Sitka Text"/>
          <w:spacing w:val="-2"/>
          <w:sz w:val="32"/>
        </w:rPr>
        <w:t xml:space="preserve"> </w:t>
      </w:r>
      <w:r>
        <w:rPr>
          <w:rFonts w:ascii="Sitka Text"/>
          <w:sz w:val="32"/>
        </w:rPr>
        <w:t>multiple</w:t>
      </w:r>
      <w:r>
        <w:rPr>
          <w:rFonts w:ascii="Sitka Text"/>
          <w:spacing w:val="-2"/>
          <w:sz w:val="32"/>
        </w:rPr>
        <w:t xml:space="preserve"> </w:t>
      </w:r>
      <w:r>
        <w:rPr>
          <w:rFonts w:ascii="Sitka Text"/>
          <w:sz w:val="32"/>
        </w:rPr>
        <w:t>URLs</w:t>
      </w:r>
      <w:r>
        <w:rPr>
          <w:rFonts w:ascii="Sitka Text"/>
          <w:spacing w:val="-2"/>
          <w:sz w:val="32"/>
        </w:rPr>
        <w:t xml:space="preserve"> </w:t>
      </w:r>
      <w:r>
        <w:rPr>
          <w:rFonts w:ascii="Sitka Text"/>
          <w:sz w:val="32"/>
        </w:rPr>
        <w:t>from the</w:t>
      </w:r>
      <w:r>
        <w:rPr>
          <w:rFonts w:ascii="Sitka Text"/>
          <w:spacing w:val="-7"/>
          <w:sz w:val="32"/>
        </w:rPr>
        <w:t xml:space="preserve"> </w:t>
      </w:r>
      <w:r>
        <w:rPr>
          <w:rFonts w:ascii="Sitka Text"/>
          <w:sz w:val="32"/>
        </w:rPr>
        <w:t>feed</w:t>
      </w:r>
      <w:r>
        <w:rPr>
          <w:rFonts w:ascii="Sitka Text"/>
          <w:spacing w:val="-3"/>
          <w:sz w:val="32"/>
        </w:rPr>
        <w:t xml:space="preserve"> </w:t>
      </w:r>
      <w:r>
        <w:rPr>
          <w:rFonts w:ascii="Sitka Text"/>
          <w:sz w:val="32"/>
        </w:rPr>
        <w:t>were</w:t>
      </w:r>
      <w:r>
        <w:rPr>
          <w:rFonts w:ascii="Sitka Text"/>
          <w:spacing w:val="-5"/>
          <w:sz w:val="32"/>
        </w:rPr>
        <w:t xml:space="preserve"> </w:t>
      </w:r>
      <w:r>
        <w:rPr>
          <w:rFonts w:ascii="Sitka Text"/>
          <w:sz w:val="32"/>
        </w:rPr>
        <w:t>used;</w:t>
      </w:r>
      <w:r>
        <w:rPr>
          <w:rFonts w:ascii="Sitka Text"/>
          <w:spacing w:val="-5"/>
          <w:sz w:val="32"/>
        </w:rPr>
        <w:t xml:space="preserve"> </w:t>
      </w:r>
      <w:r>
        <w:rPr>
          <w:rFonts w:ascii="Sitka Text"/>
          <w:sz w:val="32"/>
        </w:rPr>
        <w:t>however,</w:t>
      </w:r>
      <w:r>
        <w:rPr>
          <w:rFonts w:ascii="Sitka Text"/>
          <w:spacing w:val="-5"/>
          <w:sz w:val="32"/>
        </w:rPr>
        <w:t xml:space="preserve"> </w:t>
      </w:r>
      <w:r>
        <w:rPr>
          <w:rFonts w:ascii="Sitka Text"/>
          <w:sz w:val="32"/>
        </w:rPr>
        <w:t>no</w:t>
      </w:r>
      <w:r>
        <w:rPr>
          <w:rFonts w:ascii="Sitka Text"/>
          <w:spacing w:val="-5"/>
          <w:sz w:val="32"/>
        </w:rPr>
        <w:t xml:space="preserve"> </w:t>
      </w:r>
      <w:r>
        <w:rPr>
          <w:rFonts w:ascii="Sitka Text"/>
          <w:sz w:val="32"/>
        </w:rPr>
        <w:t>alerts</w:t>
      </w:r>
      <w:r>
        <w:rPr>
          <w:rFonts w:ascii="Sitka Text"/>
          <w:spacing w:val="-5"/>
          <w:sz w:val="32"/>
        </w:rPr>
        <w:t xml:space="preserve"> </w:t>
      </w:r>
      <w:r>
        <w:rPr>
          <w:rFonts w:ascii="Sitka Text"/>
          <w:sz w:val="32"/>
        </w:rPr>
        <w:t>were</w:t>
      </w:r>
      <w:r>
        <w:rPr>
          <w:rFonts w:ascii="Sitka Text"/>
          <w:spacing w:val="-3"/>
          <w:sz w:val="32"/>
        </w:rPr>
        <w:t xml:space="preserve"> </w:t>
      </w:r>
      <w:r>
        <w:rPr>
          <w:rFonts w:ascii="Sitka Text"/>
          <w:sz w:val="32"/>
        </w:rPr>
        <w:t>generated</w:t>
      </w:r>
      <w:r>
        <w:rPr>
          <w:rFonts w:ascii="Sitka Text"/>
          <w:spacing w:val="-6"/>
          <w:sz w:val="32"/>
        </w:rPr>
        <w:t xml:space="preserve"> </w:t>
      </w:r>
      <w:r>
        <w:rPr>
          <w:rFonts w:ascii="Sitka Text"/>
          <w:sz w:val="32"/>
        </w:rPr>
        <w:t>because</w:t>
      </w:r>
      <w:r>
        <w:rPr>
          <w:rFonts w:ascii="Sitka Text"/>
          <w:spacing w:val="-3"/>
          <w:sz w:val="32"/>
        </w:rPr>
        <w:t xml:space="preserve"> </w:t>
      </w:r>
      <w:r>
        <w:rPr>
          <w:rFonts w:ascii="Sitka Text"/>
          <w:sz w:val="32"/>
        </w:rPr>
        <w:t>the URLs were unreachable or inactive. This behavior is expected, as many malicious URLs are taken down or become unavailable over time. Despite this, the configuration and integration of the threat feed were verified to be correctly implemented.</w:t>
      </w:r>
    </w:p>
    <w:p w14:paraId="0EE4868D">
      <w:pPr>
        <w:pStyle w:val="13"/>
        <w:numPr>
          <w:ilvl w:val="0"/>
          <w:numId w:val="8"/>
        </w:numPr>
        <w:tabs>
          <w:tab w:val="left" w:pos="718"/>
        </w:tabs>
        <w:spacing w:before="278" w:after="0" w:line="240" w:lineRule="auto"/>
        <w:ind w:left="718" w:right="0" w:hanging="423"/>
        <w:jc w:val="left"/>
        <w:rPr>
          <w:rFonts w:ascii="Arial Black"/>
          <w:sz w:val="32"/>
        </w:rPr>
      </w:pPr>
      <w:r>
        <w:rPr>
          <w:rFonts w:ascii="Arial Black"/>
          <w:sz w:val="32"/>
        </w:rPr>
        <w:t>MITRE</w:t>
      </w:r>
      <w:r>
        <w:rPr>
          <w:rFonts w:ascii="Arial Black"/>
          <w:spacing w:val="-10"/>
          <w:sz w:val="32"/>
        </w:rPr>
        <w:t xml:space="preserve"> </w:t>
      </w:r>
      <w:r>
        <w:rPr>
          <w:rFonts w:ascii="Arial Black"/>
          <w:sz w:val="32"/>
        </w:rPr>
        <w:t>ATT&amp;CK</w:t>
      </w:r>
      <w:r>
        <w:rPr>
          <w:rFonts w:ascii="Arial Black"/>
          <w:spacing w:val="-11"/>
          <w:sz w:val="32"/>
        </w:rPr>
        <w:t xml:space="preserve"> </w:t>
      </w:r>
      <w:r>
        <w:rPr>
          <w:rFonts w:ascii="Arial Black"/>
          <w:spacing w:val="-2"/>
          <w:sz w:val="32"/>
        </w:rPr>
        <w:t>Mapping</w:t>
      </w:r>
    </w:p>
    <w:p w14:paraId="3D0F9A4C">
      <w:pPr>
        <w:pStyle w:val="3"/>
        <w:numPr>
          <w:ilvl w:val="1"/>
          <w:numId w:val="8"/>
        </w:numPr>
        <w:tabs>
          <w:tab w:val="left" w:pos="675"/>
        </w:tabs>
        <w:spacing w:before="279" w:after="0" w:line="240" w:lineRule="auto"/>
        <w:ind w:left="675" w:right="0" w:hanging="289"/>
        <w:jc w:val="left"/>
        <w:rPr>
          <w:rFonts w:ascii="Sitka Text"/>
        </w:rPr>
      </w:pPr>
      <w:r>
        <w:rPr>
          <w:rFonts w:ascii="Sitka Text"/>
          <w:spacing w:val="-2"/>
        </w:rPr>
        <w:t>Overview</w:t>
      </w:r>
    </w:p>
    <w:p w14:paraId="6D9FE3C5">
      <w:pPr>
        <w:spacing w:before="280"/>
        <w:ind w:left="295" w:right="411" w:firstLine="0"/>
        <w:jc w:val="left"/>
        <w:rPr>
          <w:rFonts w:ascii="Sitka Text"/>
          <w:sz w:val="32"/>
        </w:rPr>
      </w:pPr>
      <w:r>
        <w:rPr>
          <w:rFonts w:ascii="Sitka Text"/>
          <w:sz w:val="32"/>
        </w:rPr>
        <w:t>MITRE</w:t>
      </w:r>
      <w:r>
        <w:rPr>
          <w:rFonts w:ascii="Sitka Text"/>
          <w:spacing w:val="-5"/>
          <w:sz w:val="32"/>
        </w:rPr>
        <w:t xml:space="preserve"> </w:t>
      </w:r>
      <w:r>
        <w:rPr>
          <w:rFonts w:ascii="Sitka Text"/>
          <w:sz w:val="32"/>
        </w:rPr>
        <w:t>ATT&amp;CK</w:t>
      </w:r>
      <w:r>
        <w:rPr>
          <w:rFonts w:ascii="Sitka Text"/>
          <w:spacing w:val="-3"/>
          <w:sz w:val="32"/>
        </w:rPr>
        <w:t xml:space="preserve"> </w:t>
      </w:r>
      <w:r>
        <w:rPr>
          <w:rFonts w:ascii="Sitka Text"/>
          <w:sz w:val="32"/>
        </w:rPr>
        <w:t>is</w:t>
      </w:r>
      <w:r>
        <w:rPr>
          <w:rFonts w:ascii="Sitka Text"/>
          <w:spacing w:val="-6"/>
          <w:sz w:val="32"/>
        </w:rPr>
        <w:t xml:space="preserve"> </w:t>
      </w:r>
      <w:r>
        <w:rPr>
          <w:rFonts w:ascii="Sitka Text"/>
          <w:sz w:val="32"/>
        </w:rPr>
        <w:t>a</w:t>
      </w:r>
      <w:r>
        <w:rPr>
          <w:rFonts w:ascii="Sitka Text"/>
          <w:spacing w:val="-8"/>
          <w:sz w:val="32"/>
        </w:rPr>
        <w:t xml:space="preserve"> </w:t>
      </w:r>
      <w:r>
        <w:rPr>
          <w:rFonts w:ascii="Sitka Text"/>
          <w:sz w:val="32"/>
        </w:rPr>
        <w:t>framework</w:t>
      </w:r>
      <w:r>
        <w:rPr>
          <w:rFonts w:ascii="Sitka Text"/>
          <w:spacing w:val="-5"/>
          <w:sz w:val="32"/>
        </w:rPr>
        <w:t xml:space="preserve"> </w:t>
      </w:r>
      <w:r>
        <w:rPr>
          <w:rFonts w:ascii="Sitka Text"/>
          <w:sz w:val="32"/>
        </w:rPr>
        <w:t>that</w:t>
      </w:r>
      <w:r>
        <w:rPr>
          <w:rFonts w:ascii="Sitka Text"/>
          <w:spacing w:val="-5"/>
          <w:sz w:val="32"/>
        </w:rPr>
        <w:t xml:space="preserve"> </w:t>
      </w:r>
      <w:r>
        <w:rPr>
          <w:rFonts w:ascii="Sitka Text"/>
          <w:sz w:val="32"/>
        </w:rPr>
        <w:t>categorizes</w:t>
      </w:r>
      <w:r>
        <w:rPr>
          <w:rFonts w:ascii="Sitka Text"/>
          <w:spacing w:val="-4"/>
          <w:sz w:val="32"/>
        </w:rPr>
        <w:t xml:space="preserve"> </w:t>
      </w:r>
      <w:r>
        <w:rPr>
          <w:rFonts w:ascii="Sitka Text"/>
          <w:sz w:val="32"/>
        </w:rPr>
        <w:t>attacker</w:t>
      </w:r>
      <w:r>
        <w:rPr>
          <w:rFonts w:ascii="Sitka Text"/>
          <w:spacing w:val="-5"/>
          <w:sz w:val="32"/>
        </w:rPr>
        <w:t xml:space="preserve"> </w:t>
      </w:r>
      <w:r>
        <w:rPr>
          <w:rFonts w:ascii="Sitka Text"/>
          <w:sz w:val="32"/>
        </w:rPr>
        <w:t>techniques based on real-world behavior. Wazuh maps alerts to MITRE techniques to provide context.</w:t>
      </w:r>
    </w:p>
    <w:p w14:paraId="284AD558">
      <w:pPr>
        <w:pStyle w:val="10"/>
        <w:spacing w:before="123"/>
        <w:rPr>
          <w:rFonts w:ascii="Sitka Text"/>
          <w:sz w:val="20"/>
        </w:rPr>
      </w:pPr>
      <w:r>
        <w:rPr>
          <w:rFonts w:ascii="Sitka Text"/>
          <w:sz w:val="20"/>
        </w:rPr>
        <w:drawing>
          <wp:anchor distT="0" distB="0" distL="0" distR="0" simplePos="0" relativeHeight="251722752" behindDoc="1" locked="0" layoutInCell="1" allowOverlap="1">
            <wp:simplePos x="0" y="0"/>
            <wp:positionH relativeFrom="page">
              <wp:posOffset>2132330</wp:posOffset>
            </wp:positionH>
            <wp:positionV relativeFrom="paragraph">
              <wp:posOffset>252095</wp:posOffset>
            </wp:positionV>
            <wp:extent cx="3695065" cy="1569085"/>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04" cstate="print"/>
                    <a:stretch>
                      <a:fillRect/>
                    </a:stretch>
                  </pic:blipFill>
                  <pic:spPr>
                    <a:xfrm>
                      <a:off x="0" y="0"/>
                      <a:ext cx="3695331" cy="1569053"/>
                    </a:xfrm>
                    <a:prstGeom prst="rect">
                      <a:avLst/>
                    </a:prstGeom>
                  </pic:spPr>
                </pic:pic>
              </a:graphicData>
            </a:graphic>
          </wp:anchor>
        </w:drawing>
      </w:r>
    </w:p>
    <w:p w14:paraId="1A592E98">
      <w:pPr>
        <w:pStyle w:val="13"/>
        <w:numPr>
          <w:ilvl w:val="1"/>
          <w:numId w:val="8"/>
        </w:numPr>
        <w:tabs>
          <w:tab w:val="left" w:pos="718"/>
        </w:tabs>
        <w:spacing w:before="377" w:after="0" w:line="240" w:lineRule="auto"/>
        <w:ind w:left="718" w:right="0" w:hanging="423"/>
        <w:jc w:val="left"/>
        <w:rPr>
          <w:rFonts w:ascii="Arial Black"/>
          <w:sz w:val="32"/>
        </w:rPr>
      </w:pPr>
      <w:r>
        <w:rPr>
          <w:rFonts w:ascii="Arial Black"/>
          <w:sz w:val="32"/>
        </w:rPr>
        <w:t>Observed</w:t>
      </w:r>
      <w:r>
        <w:rPr>
          <w:rFonts w:ascii="Arial Black"/>
          <w:spacing w:val="-15"/>
          <w:sz w:val="32"/>
        </w:rPr>
        <w:t xml:space="preserve"> </w:t>
      </w:r>
      <w:r>
        <w:rPr>
          <w:rFonts w:ascii="Arial Black"/>
          <w:spacing w:val="-2"/>
          <w:sz w:val="32"/>
        </w:rPr>
        <w:t>Techniques</w:t>
      </w:r>
    </w:p>
    <w:p w14:paraId="7DA79B4C">
      <w:pPr>
        <w:pStyle w:val="10"/>
        <w:spacing w:before="13"/>
        <w:rPr>
          <w:rFonts w:ascii="Arial Black"/>
          <w:sz w:val="19"/>
        </w:rPr>
      </w:pPr>
    </w:p>
    <w:tbl>
      <w:tblPr>
        <w:tblStyle w:val="9"/>
        <w:tblW w:w="0" w:type="auto"/>
        <w:tblInd w:w="1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41"/>
        <w:gridCol w:w="5341"/>
      </w:tblGrid>
      <w:tr w14:paraId="3CD3D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341" w:type="dxa"/>
          </w:tcPr>
          <w:p w14:paraId="17FEAE9A">
            <w:pPr>
              <w:pStyle w:val="14"/>
              <w:spacing w:before="1" w:line="379" w:lineRule="exact"/>
              <w:ind w:left="107"/>
              <w:rPr>
                <w:sz w:val="32"/>
              </w:rPr>
            </w:pPr>
            <w:r>
              <w:rPr>
                <w:sz w:val="32"/>
              </w:rPr>
              <w:t>Technique</w:t>
            </w:r>
            <w:r>
              <w:rPr>
                <w:spacing w:val="-16"/>
                <w:sz w:val="32"/>
              </w:rPr>
              <w:t xml:space="preserve"> </w:t>
            </w:r>
            <w:r>
              <w:rPr>
                <w:spacing w:val="-5"/>
                <w:sz w:val="32"/>
              </w:rPr>
              <w:t>ID</w:t>
            </w:r>
          </w:p>
        </w:tc>
        <w:tc>
          <w:tcPr>
            <w:tcW w:w="5341" w:type="dxa"/>
          </w:tcPr>
          <w:p w14:paraId="57C1EA52">
            <w:pPr>
              <w:pStyle w:val="14"/>
              <w:spacing w:before="1" w:line="379" w:lineRule="exact"/>
              <w:ind w:left="106"/>
              <w:rPr>
                <w:sz w:val="32"/>
              </w:rPr>
            </w:pPr>
            <w:r>
              <w:rPr>
                <w:spacing w:val="-2"/>
                <w:sz w:val="32"/>
              </w:rPr>
              <w:t>Description</w:t>
            </w:r>
          </w:p>
        </w:tc>
      </w:tr>
      <w:tr w14:paraId="1C641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341" w:type="dxa"/>
          </w:tcPr>
          <w:p w14:paraId="7C1916ED">
            <w:pPr>
              <w:pStyle w:val="14"/>
              <w:spacing w:line="380" w:lineRule="exact"/>
              <w:ind w:left="107"/>
              <w:rPr>
                <w:sz w:val="32"/>
              </w:rPr>
            </w:pPr>
            <w:r>
              <w:rPr>
                <w:spacing w:val="-2"/>
                <w:sz w:val="32"/>
              </w:rPr>
              <w:t>T1078</w:t>
            </w:r>
          </w:p>
        </w:tc>
        <w:tc>
          <w:tcPr>
            <w:tcW w:w="5341" w:type="dxa"/>
          </w:tcPr>
          <w:p w14:paraId="3D42ABA8">
            <w:pPr>
              <w:pStyle w:val="14"/>
              <w:spacing w:line="380" w:lineRule="exact"/>
              <w:ind w:left="106"/>
              <w:rPr>
                <w:sz w:val="32"/>
              </w:rPr>
            </w:pPr>
            <w:r>
              <w:rPr>
                <w:sz w:val="32"/>
              </w:rPr>
              <w:t>Valid</w:t>
            </w:r>
            <w:r>
              <w:rPr>
                <w:spacing w:val="-9"/>
                <w:sz w:val="32"/>
              </w:rPr>
              <w:t xml:space="preserve"> </w:t>
            </w:r>
            <w:r>
              <w:rPr>
                <w:spacing w:val="-2"/>
                <w:sz w:val="32"/>
              </w:rPr>
              <w:t>Account</w:t>
            </w:r>
          </w:p>
        </w:tc>
      </w:tr>
      <w:tr w14:paraId="429C1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5341" w:type="dxa"/>
          </w:tcPr>
          <w:p w14:paraId="3C1B1104">
            <w:pPr>
              <w:pStyle w:val="14"/>
              <w:spacing w:line="381" w:lineRule="exact"/>
              <w:ind w:left="107"/>
              <w:rPr>
                <w:sz w:val="32"/>
              </w:rPr>
            </w:pPr>
            <w:r>
              <w:rPr>
                <w:spacing w:val="-2"/>
                <w:sz w:val="32"/>
              </w:rPr>
              <w:t>T1548.003T1562.001</w:t>
            </w:r>
          </w:p>
        </w:tc>
        <w:tc>
          <w:tcPr>
            <w:tcW w:w="5341" w:type="dxa"/>
          </w:tcPr>
          <w:p w14:paraId="5D9E878F">
            <w:pPr>
              <w:pStyle w:val="14"/>
              <w:spacing w:line="381" w:lineRule="exact"/>
              <w:ind w:left="106"/>
              <w:rPr>
                <w:sz w:val="32"/>
              </w:rPr>
            </w:pPr>
            <w:r>
              <w:rPr>
                <w:sz w:val="32"/>
              </w:rPr>
              <w:t>Privilage</w:t>
            </w:r>
            <w:r>
              <w:rPr>
                <w:spacing w:val="-15"/>
                <w:sz w:val="32"/>
              </w:rPr>
              <w:t xml:space="preserve"> </w:t>
            </w:r>
            <w:r>
              <w:rPr>
                <w:spacing w:val="-2"/>
                <w:sz w:val="32"/>
              </w:rPr>
              <w:t>Escalation</w:t>
            </w:r>
          </w:p>
        </w:tc>
      </w:tr>
      <w:tr w14:paraId="50ED2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5341" w:type="dxa"/>
          </w:tcPr>
          <w:p w14:paraId="109C9D46">
            <w:pPr>
              <w:pStyle w:val="14"/>
              <w:ind w:left="0"/>
              <w:rPr>
                <w:rFonts w:ascii="Times New Roman"/>
                <w:sz w:val="30"/>
              </w:rPr>
            </w:pPr>
          </w:p>
        </w:tc>
        <w:tc>
          <w:tcPr>
            <w:tcW w:w="5341" w:type="dxa"/>
          </w:tcPr>
          <w:p w14:paraId="1EE35737">
            <w:pPr>
              <w:pStyle w:val="14"/>
              <w:spacing w:line="380" w:lineRule="exact"/>
              <w:ind w:left="106"/>
              <w:rPr>
                <w:sz w:val="32"/>
              </w:rPr>
            </w:pPr>
            <w:r>
              <w:rPr>
                <w:sz w:val="32"/>
              </w:rPr>
              <w:t>Defense</w:t>
            </w:r>
            <w:r>
              <w:rPr>
                <w:spacing w:val="79"/>
                <w:sz w:val="32"/>
              </w:rPr>
              <w:t xml:space="preserve"> </w:t>
            </w:r>
            <w:r>
              <w:rPr>
                <w:spacing w:val="-2"/>
                <w:sz w:val="32"/>
              </w:rPr>
              <w:t>Evasion</w:t>
            </w:r>
          </w:p>
        </w:tc>
      </w:tr>
    </w:tbl>
    <w:p w14:paraId="61B62489">
      <w:pPr>
        <w:pStyle w:val="13"/>
        <w:numPr>
          <w:ilvl w:val="1"/>
          <w:numId w:val="8"/>
        </w:numPr>
        <w:tabs>
          <w:tab w:val="left" w:pos="825"/>
        </w:tabs>
        <w:spacing w:before="278" w:after="0" w:line="240" w:lineRule="auto"/>
        <w:ind w:left="825" w:right="0" w:hanging="530"/>
        <w:jc w:val="left"/>
        <w:rPr>
          <w:rFonts w:ascii="Arial Black"/>
          <w:sz w:val="32"/>
        </w:rPr>
      </w:pPr>
      <w:r>
        <w:rPr>
          <w:rFonts w:ascii="Arial Black"/>
          <w:sz w:val="32"/>
        </w:rPr>
        <w:t>Events</w:t>
      </w:r>
      <w:r>
        <w:rPr>
          <w:rFonts w:ascii="Arial Black"/>
          <w:spacing w:val="-13"/>
          <w:sz w:val="32"/>
        </w:rPr>
        <w:t xml:space="preserve"> </w:t>
      </w:r>
      <w:r>
        <w:rPr>
          <w:rFonts w:ascii="Arial Black"/>
          <w:spacing w:val="-2"/>
          <w:sz w:val="32"/>
        </w:rPr>
        <w:t>Detected</w:t>
      </w:r>
    </w:p>
    <w:p w14:paraId="618CE74C">
      <w:pPr>
        <w:pStyle w:val="13"/>
        <w:numPr>
          <w:ilvl w:val="2"/>
          <w:numId w:val="8"/>
        </w:numPr>
        <w:tabs>
          <w:tab w:val="left" w:pos="601"/>
        </w:tabs>
        <w:spacing w:before="280" w:after="0" w:line="240" w:lineRule="auto"/>
        <w:ind w:left="601" w:right="0" w:hanging="215"/>
        <w:jc w:val="left"/>
        <w:rPr>
          <w:sz w:val="32"/>
        </w:rPr>
      </w:pPr>
      <w:r>
        <w:rPr>
          <w:sz w:val="32"/>
        </w:rPr>
        <w:t>PAM</w:t>
      </w:r>
      <w:r>
        <w:rPr>
          <w:spacing w:val="-8"/>
          <w:sz w:val="32"/>
        </w:rPr>
        <w:t xml:space="preserve"> </w:t>
      </w:r>
      <w:r>
        <w:rPr>
          <w:sz w:val="32"/>
        </w:rPr>
        <w:t>login</w:t>
      </w:r>
      <w:r>
        <w:rPr>
          <w:spacing w:val="-5"/>
          <w:sz w:val="32"/>
        </w:rPr>
        <w:t xml:space="preserve"> </w:t>
      </w:r>
      <w:r>
        <w:rPr>
          <w:spacing w:val="-2"/>
          <w:sz w:val="32"/>
        </w:rPr>
        <w:t>events</w:t>
      </w:r>
    </w:p>
    <w:p w14:paraId="25471334">
      <w:pPr>
        <w:pStyle w:val="13"/>
        <w:numPr>
          <w:ilvl w:val="2"/>
          <w:numId w:val="8"/>
        </w:numPr>
        <w:tabs>
          <w:tab w:val="left" w:pos="601"/>
        </w:tabs>
        <w:spacing w:before="279" w:after="0" w:line="240" w:lineRule="auto"/>
        <w:ind w:left="601" w:right="0" w:hanging="215"/>
        <w:jc w:val="left"/>
        <w:rPr>
          <w:sz w:val="32"/>
        </w:rPr>
      </w:pPr>
      <w:r>
        <w:rPr>
          <w:sz w:val="32"/>
        </w:rPr>
        <w:t>Sudo</w:t>
      </w:r>
      <w:r>
        <w:rPr>
          <w:spacing w:val="-8"/>
          <w:sz w:val="32"/>
        </w:rPr>
        <w:t xml:space="preserve"> </w:t>
      </w:r>
      <w:r>
        <w:rPr>
          <w:spacing w:val="-2"/>
          <w:sz w:val="32"/>
        </w:rPr>
        <w:t>commands</w:t>
      </w:r>
    </w:p>
    <w:p w14:paraId="02409516">
      <w:pPr>
        <w:pStyle w:val="13"/>
        <w:numPr>
          <w:ilvl w:val="0"/>
          <w:numId w:val="10"/>
        </w:numPr>
        <w:tabs>
          <w:tab w:val="left" w:pos="510"/>
        </w:tabs>
        <w:spacing w:before="281" w:after="0" w:line="240" w:lineRule="auto"/>
        <w:ind w:left="510" w:right="0" w:hanging="215"/>
        <w:jc w:val="left"/>
        <w:rPr>
          <w:sz w:val="32"/>
        </w:rPr>
      </w:pPr>
      <w:r>
        <w:rPr>
          <w:sz w:val="32"/>
        </w:rPr>
        <w:t>User</w:t>
      </w:r>
      <w:r>
        <w:rPr>
          <w:spacing w:val="-9"/>
          <w:sz w:val="32"/>
        </w:rPr>
        <w:t xml:space="preserve"> </w:t>
      </w:r>
      <w:r>
        <w:rPr>
          <w:sz w:val="32"/>
        </w:rPr>
        <w:t>privilege</w:t>
      </w:r>
      <w:r>
        <w:rPr>
          <w:spacing w:val="-8"/>
          <w:sz w:val="32"/>
        </w:rPr>
        <w:t xml:space="preserve"> </w:t>
      </w:r>
      <w:r>
        <w:rPr>
          <w:spacing w:val="-2"/>
          <w:sz w:val="32"/>
        </w:rPr>
        <w:t>changes</w:t>
      </w:r>
    </w:p>
    <w:p w14:paraId="10652855">
      <w:pPr>
        <w:pStyle w:val="13"/>
        <w:spacing w:after="0" w:line="240" w:lineRule="auto"/>
        <w:jc w:val="left"/>
        <w:rPr>
          <w:sz w:val="32"/>
        </w:rPr>
        <w:sectPr>
          <w:headerReference r:id="rId57" w:type="default"/>
          <w:footerReference r:id="rId58"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2186368E">
      <w:pPr>
        <w:pStyle w:val="13"/>
        <w:numPr>
          <w:ilvl w:val="1"/>
          <w:numId w:val="8"/>
        </w:numPr>
        <w:tabs>
          <w:tab w:val="left" w:pos="871"/>
        </w:tabs>
        <w:spacing w:before="0" w:after="0" w:line="240" w:lineRule="auto"/>
        <w:ind w:left="871" w:right="0" w:hanging="576"/>
        <w:jc w:val="left"/>
        <w:rPr>
          <w:rFonts w:ascii="Arial Black"/>
          <w:sz w:val="36"/>
        </w:rPr>
      </w:pPr>
      <w:r>
        <w:rPr>
          <w:rFonts w:ascii="Arial Black"/>
          <w:sz w:val="36"/>
        </w:rPr>
        <w:t>Analysis</w:t>
      </w:r>
      <w:r>
        <w:rPr>
          <w:rFonts w:ascii="Arial Black"/>
          <w:spacing w:val="-7"/>
          <w:sz w:val="36"/>
        </w:rPr>
        <w:t xml:space="preserve"> </w:t>
      </w:r>
      <w:r>
        <w:rPr>
          <w:rFonts w:ascii="Arial Black"/>
          <w:sz w:val="36"/>
        </w:rPr>
        <w:t>These</w:t>
      </w:r>
      <w:r>
        <w:rPr>
          <w:rFonts w:ascii="Arial Black"/>
          <w:spacing w:val="-4"/>
          <w:sz w:val="36"/>
        </w:rPr>
        <w:t xml:space="preserve"> </w:t>
      </w:r>
      <w:r>
        <w:rPr>
          <w:rFonts w:ascii="Arial Black"/>
          <w:sz w:val="36"/>
        </w:rPr>
        <w:t>mappings</w:t>
      </w:r>
      <w:r>
        <w:rPr>
          <w:rFonts w:ascii="Arial Black"/>
          <w:spacing w:val="-4"/>
          <w:sz w:val="36"/>
        </w:rPr>
        <w:t xml:space="preserve"> </w:t>
      </w:r>
      <w:r>
        <w:rPr>
          <w:rFonts w:ascii="Arial Black"/>
          <w:spacing w:val="-2"/>
          <w:sz w:val="36"/>
        </w:rPr>
        <w:t>show:</w:t>
      </w:r>
    </w:p>
    <w:p w14:paraId="3FE9A67C">
      <w:pPr>
        <w:pStyle w:val="13"/>
        <w:numPr>
          <w:ilvl w:val="2"/>
          <w:numId w:val="8"/>
        </w:numPr>
        <w:tabs>
          <w:tab w:val="left" w:pos="641"/>
        </w:tabs>
        <w:spacing w:before="277" w:after="0" w:line="240" w:lineRule="auto"/>
        <w:ind w:left="641" w:right="0" w:hanging="246"/>
        <w:jc w:val="left"/>
        <w:rPr>
          <w:sz w:val="36"/>
        </w:rPr>
      </w:pPr>
      <w:r>
        <w:rPr>
          <w:sz w:val="36"/>
        </w:rPr>
        <w:t>Use</w:t>
      </w:r>
      <w:r>
        <w:rPr>
          <w:spacing w:val="-5"/>
          <w:sz w:val="36"/>
        </w:rPr>
        <w:t xml:space="preserve"> </w:t>
      </w:r>
      <w:r>
        <w:rPr>
          <w:sz w:val="36"/>
        </w:rPr>
        <w:t>of</w:t>
      </w:r>
      <w:r>
        <w:rPr>
          <w:spacing w:val="-4"/>
          <w:sz w:val="36"/>
        </w:rPr>
        <w:t xml:space="preserve"> </w:t>
      </w:r>
      <w:r>
        <w:rPr>
          <w:sz w:val="36"/>
        </w:rPr>
        <w:t>valid</w:t>
      </w:r>
      <w:r>
        <w:rPr>
          <w:spacing w:val="-2"/>
          <w:sz w:val="36"/>
        </w:rPr>
        <w:t xml:space="preserve"> </w:t>
      </w:r>
      <w:r>
        <w:rPr>
          <w:sz w:val="36"/>
        </w:rPr>
        <w:t>credentials</w:t>
      </w:r>
      <w:r>
        <w:rPr>
          <w:spacing w:val="-5"/>
          <w:sz w:val="36"/>
        </w:rPr>
        <w:t xml:space="preserve"> </w:t>
      </w:r>
      <w:r>
        <w:rPr>
          <w:sz w:val="36"/>
        </w:rPr>
        <w:t>(possible</w:t>
      </w:r>
      <w:r>
        <w:rPr>
          <w:spacing w:val="-1"/>
          <w:sz w:val="36"/>
        </w:rPr>
        <w:t xml:space="preserve"> </w:t>
      </w:r>
      <w:r>
        <w:rPr>
          <w:spacing w:val="-2"/>
          <w:sz w:val="36"/>
        </w:rPr>
        <w:t>misuse)</w:t>
      </w:r>
    </w:p>
    <w:p w14:paraId="1E3206BF">
      <w:pPr>
        <w:pStyle w:val="13"/>
        <w:numPr>
          <w:ilvl w:val="0"/>
          <w:numId w:val="10"/>
        </w:numPr>
        <w:tabs>
          <w:tab w:val="left" w:pos="539"/>
        </w:tabs>
        <w:spacing w:before="280" w:after="0" w:line="240" w:lineRule="auto"/>
        <w:ind w:left="539" w:right="0" w:hanging="244"/>
        <w:jc w:val="left"/>
        <w:rPr>
          <w:sz w:val="36"/>
        </w:rPr>
      </w:pPr>
      <w:r>
        <w:rPr>
          <w:sz w:val="36"/>
        </w:rPr>
        <w:t>Elevation</w:t>
      </w:r>
      <w:r>
        <w:rPr>
          <w:spacing w:val="-3"/>
          <w:sz w:val="36"/>
        </w:rPr>
        <w:t xml:space="preserve"> </w:t>
      </w:r>
      <w:r>
        <w:rPr>
          <w:sz w:val="36"/>
        </w:rPr>
        <w:t>of</w:t>
      </w:r>
      <w:r>
        <w:rPr>
          <w:spacing w:val="-3"/>
          <w:sz w:val="36"/>
        </w:rPr>
        <w:t xml:space="preserve"> </w:t>
      </w:r>
      <w:r>
        <w:rPr>
          <w:spacing w:val="-2"/>
          <w:sz w:val="36"/>
        </w:rPr>
        <w:t>privileges</w:t>
      </w:r>
    </w:p>
    <w:p w14:paraId="135BE800">
      <w:pPr>
        <w:pStyle w:val="13"/>
        <w:numPr>
          <w:ilvl w:val="0"/>
          <w:numId w:val="10"/>
        </w:numPr>
        <w:tabs>
          <w:tab w:val="left" w:pos="539"/>
        </w:tabs>
        <w:spacing w:before="279" w:after="0" w:line="240" w:lineRule="auto"/>
        <w:ind w:left="539" w:right="0" w:hanging="244"/>
        <w:jc w:val="left"/>
        <w:rPr>
          <w:sz w:val="36"/>
        </w:rPr>
      </w:pPr>
      <w:r>
        <w:rPr>
          <w:sz w:val="36"/>
        </w:rPr>
        <w:t>Potential</w:t>
      </w:r>
      <w:r>
        <w:rPr>
          <w:spacing w:val="-6"/>
          <w:sz w:val="36"/>
        </w:rPr>
        <w:t xml:space="preserve"> </w:t>
      </w:r>
      <w:r>
        <w:rPr>
          <w:sz w:val="36"/>
        </w:rPr>
        <w:t>attacker</w:t>
      </w:r>
      <w:r>
        <w:rPr>
          <w:spacing w:val="-6"/>
          <w:sz w:val="36"/>
        </w:rPr>
        <w:t xml:space="preserve"> </w:t>
      </w:r>
      <w:r>
        <w:rPr>
          <w:spacing w:val="-2"/>
          <w:sz w:val="36"/>
        </w:rPr>
        <w:t>activity</w:t>
      </w:r>
    </w:p>
    <w:p w14:paraId="009C9402">
      <w:pPr>
        <w:pStyle w:val="13"/>
        <w:numPr>
          <w:ilvl w:val="1"/>
          <w:numId w:val="8"/>
        </w:numPr>
        <w:tabs>
          <w:tab w:val="left" w:pos="871"/>
        </w:tabs>
        <w:spacing w:before="282" w:after="0" w:line="240" w:lineRule="auto"/>
        <w:ind w:left="871" w:right="0" w:hanging="456"/>
        <w:jc w:val="left"/>
        <w:rPr>
          <w:rFonts w:ascii="Arial Black"/>
          <w:sz w:val="36"/>
        </w:rPr>
      </w:pPr>
      <w:r>
        <w:rPr>
          <w:rFonts w:ascii="Arial Black"/>
          <w:sz w:val="36"/>
        </w:rPr>
        <w:t>Importance</w:t>
      </w:r>
      <w:r>
        <w:rPr>
          <w:rFonts w:ascii="Arial Black"/>
          <w:spacing w:val="-6"/>
          <w:sz w:val="36"/>
        </w:rPr>
        <w:t xml:space="preserve"> </w:t>
      </w:r>
      <w:r>
        <w:rPr>
          <w:rFonts w:ascii="Arial Black"/>
          <w:sz w:val="36"/>
        </w:rPr>
        <w:t>MITRE</w:t>
      </w:r>
      <w:r>
        <w:rPr>
          <w:rFonts w:ascii="Arial Black"/>
          <w:spacing w:val="-3"/>
          <w:sz w:val="36"/>
        </w:rPr>
        <w:t xml:space="preserve"> </w:t>
      </w:r>
      <w:r>
        <w:rPr>
          <w:rFonts w:ascii="Arial Black"/>
          <w:sz w:val="36"/>
        </w:rPr>
        <w:t>mapping</w:t>
      </w:r>
      <w:r>
        <w:rPr>
          <w:rFonts w:ascii="Arial Black"/>
          <w:spacing w:val="-4"/>
          <w:sz w:val="36"/>
        </w:rPr>
        <w:t xml:space="preserve"> </w:t>
      </w:r>
      <w:r>
        <w:rPr>
          <w:rFonts w:ascii="Arial Black"/>
          <w:sz w:val="36"/>
        </w:rPr>
        <w:t>helps</w:t>
      </w:r>
      <w:r>
        <w:rPr>
          <w:rFonts w:ascii="Arial Black"/>
          <w:spacing w:val="-4"/>
          <w:sz w:val="36"/>
        </w:rPr>
        <w:t xml:space="preserve"> </w:t>
      </w:r>
      <w:r>
        <w:rPr>
          <w:rFonts w:ascii="Arial Black"/>
          <w:spacing w:val="-2"/>
          <w:sz w:val="36"/>
        </w:rPr>
        <w:t>analysts:</w:t>
      </w:r>
    </w:p>
    <w:p w14:paraId="3B51A677">
      <w:pPr>
        <w:pStyle w:val="13"/>
        <w:numPr>
          <w:ilvl w:val="0"/>
          <w:numId w:val="10"/>
        </w:numPr>
        <w:tabs>
          <w:tab w:val="left" w:pos="539"/>
        </w:tabs>
        <w:spacing w:before="280" w:after="0" w:line="240" w:lineRule="auto"/>
        <w:ind w:left="539" w:right="0" w:hanging="244"/>
        <w:jc w:val="left"/>
        <w:rPr>
          <w:sz w:val="36"/>
        </w:rPr>
      </w:pPr>
      <w:r>
        <w:rPr>
          <w:sz w:val="36"/>
        </w:rPr>
        <w:t>Understand</w:t>
      </w:r>
      <w:r>
        <w:rPr>
          <w:spacing w:val="-6"/>
          <w:sz w:val="36"/>
        </w:rPr>
        <w:t xml:space="preserve"> </w:t>
      </w:r>
      <w:r>
        <w:rPr>
          <w:sz w:val="36"/>
        </w:rPr>
        <w:t>attacker</w:t>
      </w:r>
      <w:r>
        <w:rPr>
          <w:spacing w:val="-2"/>
          <w:sz w:val="36"/>
        </w:rPr>
        <w:t xml:space="preserve"> behavior</w:t>
      </w:r>
    </w:p>
    <w:p w14:paraId="08EB0948">
      <w:pPr>
        <w:pStyle w:val="13"/>
        <w:numPr>
          <w:ilvl w:val="0"/>
          <w:numId w:val="10"/>
        </w:numPr>
        <w:tabs>
          <w:tab w:val="left" w:pos="539"/>
        </w:tabs>
        <w:spacing w:before="279" w:after="0" w:line="240" w:lineRule="auto"/>
        <w:ind w:left="539" w:right="0" w:hanging="244"/>
        <w:jc w:val="left"/>
        <w:rPr>
          <w:sz w:val="36"/>
        </w:rPr>
      </w:pPr>
      <w:r>
        <w:rPr>
          <w:sz w:val="36"/>
        </w:rPr>
        <w:t>Categorize</w:t>
      </w:r>
      <w:r>
        <w:rPr>
          <w:spacing w:val="-5"/>
          <w:sz w:val="36"/>
        </w:rPr>
        <w:t xml:space="preserve"> </w:t>
      </w:r>
      <w:r>
        <w:rPr>
          <w:sz w:val="36"/>
        </w:rPr>
        <w:t>alerts</w:t>
      </w:r>
      <w:r>
        <w:rPr>
          <w:spacing w:val="-2"/>
          <w:sz w:val="36"/>
        </w:rPr>
        <w:t xml:space="preserve"> systematically</w:t>
      </w:r>
    </w:p>
    <w:p w14:paraId="4786935E">
      <w:pPr>
        <w:pStyle w:val="13"/>
        <w:numPr>
          <w:ilvl w:val="0"/>
          <w:numId w:val="10"/>
        </w:numPr>
        <w:tabs>
          <w:tab w:val="left" w:pos="539"/>
        </w:tabs>
        <w:spacing w:before="280" w:after="0" w:line="240" w:lineRule="auto"/>
        <w:ind w:left="539" w:right="0" w:hanging="244"/>
        <w:jc w:val="left"/>
        <w:rPr>
          <w:sz w:val="36"/>
        </w:rPr>
      </w:pPr>
      <w:r>
        <w:rPr>
          <w:sz w:val="36"/>
        </w:rPr>
        <w:t>Improve</w:t>
      </w:r>
      <w:r>
        <w:rPr>
          <w:spacing w:val="-5"/>
          <w:sz w:val="36"/>
        </w:rPr>
        <w:t xml:space="preserve"> </w:t>
      </w:r>
      <w:r>
        <w:rPr>
          <w:sz w:val="36"/>
        </w:rPr>
        <w:t>detection</w:t>
      </w:r>
      <w:r>
        <w:rPr>
          <w:spacing w:val="-5"/>
          <w:sz w:val="36"/>
        </w:rPr>
        <w:t xml:space="preserve"> </w:t>
      </w:r>
      <w:r>
        <w:rPr>
          <w:sz w:val="36"/>
        </w:rPr>
        <w:t>and</w:t>
      </w:r>
      <w:r>
        <w:rPr>
          <w:spacing w:val="-4"/>
          <w:sz w:val="36"/>
        </w:rPr>
        <w:t xml:space="preserve"> </w:t>
      </w:r>
      <w:r>
        <w:rPr>
          <w:sz w:val="36"/>
        </w:rPr>
        <w:t>response</w:t>
      </w:r>
      <w:r>
        <w:rPr>
          <w:spacing w:val="-2"/>
          <w:sz w:val="36"/>
        </w:rPr>
        <w:t xml:space="preserve"> strategies</w:t>
      </w:r>
    </w:p>
    <w:p w14:paraId="0FCC7495">
      <w:pPr>
        <w:pStyle w:val="13"/>
        <w:numPr>
          <w:ilvl w:val="1"/>
          <w:numId w:val="8"/>
        </w:numPr>
        <w:tabs>
          <w:tab w:val="left" w:pos="871"/>
        </w:tabs>
        <w:spacing w:before="282" w:after="0" w:line="240" w:lineRule="auto"/>
        <w:ind w:left="295" w:right="859" w:firstLine="0"/>
        <w:jc w:val="left"/>
        <w:rPr>
          <w:rFonts w:ascii="Arial Black"/>
          <w:sz w:val="36"/>
        </w:rPr>
      </w:pPr>
      <w:r>
        <w:rPr>
          <w:rFonts w:ascii="Arial Black"/>
          <w:sz w:val="36"/>
        </w:rPr>
        <w:t>Results</w:t>
      </w:r>
      <w:r>
        <w:rPr>
          <w:rFonts w:ascii="Arial Black"/>
          <w:spacing w:val="-5"/>
          <w:sz w:val="36"/>
        </w:rPr>
        <w:t xml:space="preserve"> </w:t>
      </w:r>
      <w:r>
        <w:rPr>
          <w:rFonts w:ascii="Arial Black"/>
          <w:sz w:val="36"/>
        </w:rPr>
        <w:t>and</w:t>
      </w:r>
      <w:r>
        <w:rPr>
          <w:rFonts w:ascii="Arial Black"/>
          <w:spacing w:val="-6"/>
          <w:sz w:val="36"/>
        </w:rPr>
        <w:t xml:space="preserve"> </w:t>
      </w:r>
      <w:r>
        <w:rPr>
          <w:rFonts w:ascii="Arial Black"/>
          <w:sz w:val="36"/>
        </w:rPr>
        <w:t>Observations</w:t>
      </w:r>
      <w:r>
        <w:rPr>
          <w:rFonts w:ascii="Arial Black"/>
          <w:spacing w:val="-7"/>
          <w:sz w:val="36"/>
        </w:rPr>
        <w:t xml:space="preserve"> </w:t>
      </w:r>
      <w:r>
        <w:rPr>
          <w:rFonts w:ascii="Arial Black"/>
          <w:sz w:val="36"/>
        </w:rPr>
        <w:t>After</w:t>
      </w:r>
      <w:r>
        <w:rPr>
          <w:rFonts w:ascii="Arial Black"/>
          <w:spacing w:val="-5"/>
          <w:sz w:val="36"/>
        </w:rPr>
        <w:t xml:space="preserve"> </w:t>
      </w:r>
      <w:r>
        <w:rPr>
          <w:rFonts w:ascii="Arial Black"/>
          <w:sz w:val="36"/>
        </w:rPr>
        <w:t>completing</w:t>
      </w:r>
      <w:r>
        <w:rPr>
          <w:rFonts w:ascii="Arial Black"/>
          <w:spacing w:val="-8"/>
          <w:sz w:val="36"/>
        </w:rPr>
        <w:t xml:space="preserve"> </w:t>
      </w:r>
      <w:r>
        <w:rPr>
          <w:rFonts w:ascii="Arial Black"/>
          <w:sz w:val="36"/>
        </w:rPr>
        <w:t xml:space="preserve">this </w:t>
      </w:r>
      <w:r>
        <w:rPr>
          <w:rFonts w:ascii="Arial Black"/>
          <w:spacing w:val="-2"/>
          <w:sz w:val="36"/>
        </w:rPr>
        <w:t>phase:</w:t>
      </w:r>
    </w:p>
    <w:p w14:paraId="4BEEF1F5">
      <w:pPr>
        <w:pStyle w:val="13"/>
        <w:numPr>
          <w:ilvl w:val="0"/>
          <w:numId w:val="10"/>
        </w:numPr>
        <w:tabs>
          <w:tab w:val="left" w:pos="539"/>
        </w:tabs>
        <w:spacing w:before="278" w:after="0" w:line="240" w:lineRule="auto"/>
        <w:ind w:left="539" w:right="0" w:hanging="244"/>
        <w:jc w:val="left"/>
        <w:rPr>
          <w:sz w:val="36"/>
        </w:rPr>
      </w:pPr>
      <w:r>
        <w:rPr>
          <w:sz w:val="36"/>
        </w:rPr>
        <w:t>File</w:t>
      </w:r>
      <w:r>
        <w:rPr>
          <w:spacing w:val="-5"/>
          <w:sz w:val="36"/>
        </w:rPr>
        <w:t xml:space="preserve"> </w:t>
      </w:r>
      <w:r>
        <w:rPr>
          <w:sz w:val="36"/>
        </w:rPr>
        <w:t>changes</w:t>
      </w:r>
      <w:r>
        <w:rPr>
          <w:spacing w:val="-2"/>
          <w:sz w:val="36"/>
        </w:rPr>
        <w:t xml:space="preserve"> </w:t>
      </w:r>
      <w:r>
        <w:rPr>
          <w:sz w:val="36"/>
        </w:rPr>
        <w:t>were</w:t>
      </w:r>
      <w:r>
        <w:rPr>
          <w:spacing w:val="-3"/>
          <w:sz w:val="36"/>
        </w:rPr>
        <w:t xml:space="preserve"> </w:t>
      </w:r>
      <w:r>
        <w:rPr>
          <w:sz w:val="36"/>
        </w:rPr>
        <w:t>successfully</w:t>
      </w:r>
      <w:r>
        <w:rPr>
          <w:spacing w:val="-4"/>
          <w:sz w:val="36"/>
        </w:rPr>
        <w:t xml:space="preserve"> </w:t>
      </w:r>
      <w:r>
        <w:rPr>
          <w:spacing w:val="-2"/>
          <w:sz w:val="36"/>
        </w:rPr>
        <w:t>detected</w:t>
      </w:r>
    </w:p>
    <w:p w14:paraId="507E1845">
      <w:pPr>
        <w:pStyle w:val="13"/>
        <w:numPr>
          <w:ilvl w:val="0"/>
          <w:numId w:val="10"/>
        </w:numPr>
        <w:tabs>
          <w:tab w:val="left" w:pos="539"/>
        </w:tabs>
        <w:spacing w:before="280" w:after="0" w:line="240" w:lineRule="auto"/>
        <w:ind w:left="539" w:right="0" w:hanging="244"/>
        <w:jc w:val="left"/>
        <w:rPr>
          <w:sz w:val="36"/>
        </w:rPr>
      </w:pPr>
      <w:r>
        <w:rPr>
          <w:sz w:val="36"/>
        </w:rPr>
        <w:t>VirusTotal</w:t>
      </w:r>
      <w:r>
        <w:rPr>
          <w:spacing w:val="-7"/>
          <w:sz w:val="36"/>
        </w:rPr>
        <w:t xml:space="preserve"> </w:t>
      </w:r>
      <w:r>
        <w:rPr>
          <w:sz w:val="36"/>
        </w:rPr>
        <w:t>integration</w:t>
      </w:r>
      <w:r>
        <w:rPr>
          <w:spacing w:val="-4"/>
          <w:sz w:val="36"/>
        </w:rPr>
        <w:t xml:space="preserve"> </w:t>
      </w:r>
      <w:r>
        <w:rPr>
          <w:sz w:val="36"/>
        </w:rPr>
        <w:t>worked</w:t>
      </w:r>
      <w:r>
        <w:rPr>
          <w:spacing w:val="-3"/>
          <w:sz w:val="36"/>
        </w:rPr>
        <w:t xml:space="preserve"> </w:t>
      </w:r>
      <w:r>
        <w:rPr>
          <w:spacing w:val="-2"/>
          <w:sz w:val="36"/>
        </w:rPr>
        <w:t>correctly</w:t>
      </w:r>
    </w:p>
    <w:p w14:paraId="521816AF">
      <w:pPr>
        <w:pStyle w:val="13"/>
        <w:numPr>
          <w:ilvl w:val="0"/>
          <w:numId w:val="10"/>
        </w:numPr>
        <w:tabs>
          <w:tab w:val="left" w:pos="539"/>
        </w:tabs>
        <w:spacing w:before="281" w:after="0" w:line="240" w:lineRule="auto"/>
        <w:ind w:left="539" w:right="0" w:hanging="244"/>
        <w:jc w:val="left"/>
        <w:rPr>
          <w:sz w:val="36"/>
        </w:rPr>
      </w:pPr>
      <w:r>
        <w:rPr>
          <w:sz w:val="36"/>
        </w:rPr>
        <w:t>Threat</w:t>
      </w:r>
      <w:r>
        <w:rPr>
          <w:spacing w:val="-6"/>
          <w:sz w:val="36"/>
        </w:rPr>
        <w:t xml:space="preserve"> </w:t>
      </w:r>
      <w:r>
        <w:rPr>
          <w:sz w:val="36"/>
        </w:rPr>
        <w:t>intelligence</w:t>
      </w:r>
      <w:r>
        <w:rPr>
          <w:spacing w:val="-3"/>
          <w:sz w:val="36"/>
        </w:rPr>
        <w:t xml:space="preserve"> </w:t>
      </w:r>
      <w:r>
        <w:rPr>
          <w:sz w:val="36"/>
        </w:rPr>
        <w:t>enrichment</w:t>
      </w:r>
      <w:r>
        <w:rPr>
          <w:spacing w:val="-2"/>
          <w:sz w:val="36"/>
        </w:rPr>
        <w:t xml:space="preserve"> </w:t>
      </w:r>
      <w:r>
        <w:rPr>
          <w:sz w:val="36"/>
        </w:rPr>
        <w:t>was</w:t>
      </w:r>
      <w:r>
        <w:rPr>
          <w:spacing w:val="-4"/>
          <w:sz w:val="36"/>
        </w:rPr>
        <w:t xml:space="preserve"> </w:t>
      </w:r>
      <w:r>
        <w:rPr>
          <w:spacing w:val="-2"/>
          <w:sz w:val="36"/>
        </w:rPr>
        <w:t>applied</w:t>
      </w:r>
    </w:p>
    <w:p w14:paraId="67F03AD9">
      <w:pPr>
        <w:pStyle w:val="13"/>
        <w:numPr>
          <w:ilvl w:val="0"/>
          <w:numId w:val="10"/>
        </w:numPr>
        <w:tabs>
          <w:tab w:val="left" w:pos="539"/>
        </w:tabs>
        <w:spacing w:before="280" w:after="0" w:line="240" w:lineRule="auto"/>
        <w:ind w:left="539" w:right="0" w:hanging="244"/>
        <w:jc w:val="left"/>
        <w:rPr>
          <w:sz w:val="36"/>
        </w:rPr>
      </w:pPr>
      <w:r>
        <w:rPr>
          <w:sz w:val="36"/>
        </w:rPr>
        <w:t>MITRE</w:t>
      </w:r>
      <w:r>
        <w:rPr>
          <w:spacing w:val="-4"/>
          <w:sz w:val="36"/>
        </w:rPr>
        <w:t xml:space="preserve"> </w:t>
      </w:r>
      <w:r>
        <w:rPr>
          <w:sz w:val="36"/>
        </w:rPr>
        <w:t>ATT&amp;CK</w:t>
      </w:r>
      <w:r>
        <w:rPr>
          <w:spacing w:val="-5"/>
          <w:sz w:val="36"/>
        </w:rPr>
        <w:t xml:space="preserve"> </w:t>
      </w:r>
      <w:r>
        <w:rPr>
          <w:sz w:val="36"/>
        </w:rPr>
        <w:t>mapping</w:t>
      </w:r>
      <w:r>
        <w:rPr>
          <w:spacing w:val="-3"/>
          <w:sz w:val="36"/>
        </w:rPr>
        <w:t xml:space="preserve"> </w:t>
      </w:r>
      <w:r>
        <w:rPr>
          <w:sz w:val="36"/>
        </w:rPr>
        <w:t>provided</w:t>
      </w:r>
      <w:r>
        <w:rPr>
          <w:spacing w:val="-5"/>
          <w:sz w:val="36"/>
        </w:rPr>
        <w:t xml:space="preserve"> </w:t>
      </w:r>
      <w:r>
        <w:rPr>
          <w:sz w:val="36"/>
        </w:rPr>
        <w:t xml:space="preserve">behavioral </w:t>
      </w:r>
      <w:r>
        <w:rPr>
          <w:spacing w:val="-2"/>
          <w:sz w:val="36"/>
        </w:rPr>
        <w:t>context</w:t>
      </w:r>
    </w:p>
    <w:p w14:paraId="2E24DF41">
      <w:pPr>
        <w:pStyle w:val="13"/>
        <w:numPr>
          <w:ilvl w:val="0"/>
          <w:numId w:val="10"/>
        </w:numPr>
        <w:tabs>
          <w:tab w:val="left" w:pos="539"/>
        </w:tabs>
        <w:spacing w:before="280" w:after="0" w:line="240" w:lineRule="auto"/>
        <w:ind w:left="539" w:right="0" w:hanging="244"/>
        <w:jc w:val="left"/>
        <w:rPr>
          <w:sz w:val="36"/>
        </w:rPr>
      </w:pPr>
      <w:r>
        <w:rPr>
          <w:sz w:val="36"/>
        </w:rPr>
        <w:t>URLhaus</w:t>
      </w:r>
      <w:r>
        <w:rPr>
          <w:spacing w:val="-6"/>
          <w:sz w:val="36"/>
        </w:rPr>
        <w:t xml:space="preserve"> </w:t>
      </w:r>
      <w:r>
        <w:rPr>
          <w:sz w:val="36"/>
        </w:rPr>
        <w:t>feed</w:t>
      </w:r>
      <w:r>
        <w:rPr>
          <w:spacing w:val="-4"/>
          <w:sz w:val="36"/>
        </w:rPr>
        <w:t xml:space="preserve"> </w:t>
      </w:r>
      <w:r>
        <w:rPr>
          <w:sz w:val="36"/>
        </w:rPr>
        <w:t>was</w:t>
      </w:r>
      <w:r>
        <w:rPr>
          <w:spacing w:val="-1"/>
          <w:sz w:val="36"/>
        </w:rPr>
        <w:t xml:space="preserve"> </w:t>
      </w:r>
      <w:r>
        <w:rPr>
          <w:sz w:val="36"/>
        </w:rPr>
        <w:t>configured</w:t>
      </w:r>
      <w:r>
        <w:rPr>
          <w:spacing w:val="-4"/>
          <w:sz w:val="36"/>
        </w:rPr>
        <w:t xml:space="preserve"> </w:t>
      </w:r>
      <w:r>
        <w:rPr>
          <w:sz w:val="36"/>
        </w:rPr>
        <w:t>but</w:t>
      </w:r>
      <w:r>
        <w:rPr>
          <w:spacing w:val="-1"/>
          <w:sz w:val="36"/>
        </w:rPr>
        <w:t xml:space="preserve"> </w:t>
      </w:r>
      <w:r>
        <w:rPr>
          <w:sz w:val="36"/>
        </w:rPr>
        <w:t>did</w:t>
      </w:r>
      <w:r>
        <w:rPr>
          <w:spacing w:val="-2"/>
          <w:sz w:val="36"/>
        </w:rPr>
        <w:t xml:space="preserve"> </w:t>
      </w:r>
      <w:r>
        <w:rPr>
          <w:sz w:val="36"/>
        </w:rPr>
        <w:t>not</w:t>
      </w:r>
      <w:r>
        <w:rPr>
          <w:spacing w:val="-3"/>
          <w:sz w:val="36"/>
        </w:rPr>
        <w:t xml:space="preserve"> </w:t>
      </w:r>
      <w:r>
        <w:rPr>
          <w:sz w:val="36"/>
        </w:rPr>
        <w:t xml:space="preserve">generate </w:t>
      </w:r>
      <w:r>
        <w:rPr>
          <w:spacing w:val="-2"/>
          <w:sz w:val="36"/>
        </w:rPr>
        <w:t>alerts</w:t>
      </w:r>
    </w:p>
    <w:p w14:paraId="0E0D3584">
      <w:pPr>
        <w:spacing w:before="281"/>
        <w:ind w:left="295" w:right="0" w:firstLine="0"/>
        <w:jc w:val="left"/>
        <w:rPr>
          <w:rFonts w:ascii="Arial Black" w:hAnsi="Arial Black"/>
          <w:sz w:val="36"/>
        </w:rPr>
      </w:pPr>
      <w:bookmarkStart w:id="30" w:name="Days 26 and 27 — Vulnerability Assessmen"/>
      <w:bookmarkEnd w:id="30"/>
      <w:r>
        <w:rPr>
          <w:rFonts w:ascii="Arial Black" w:hAnsi="Arial Black"/>
          <w:color w:val="1E4D78"/>
          <w:sz w:val="36"/>
        </w:rPr>
        <w:t>Days</w:t>
      </w:r>
      <w:r>
        <w:rPr>
          <w:rFonts w:ascii="Arial Black" w:hAnsi="Arial Black"/>
          <w:color w:val="1E4D78"/>
          <w:spacing w:val="-5"/>
          <w:sz w:val="36"/>
        </w:rPr>
        <w:t xml:space="preserve"> </w:t>
      </w:r>
      <w:r>
        <w:rPr>
          <w:rFonts w:ascii="Arial Black" w:hAnsi="Arial Black"/>
          <w:color w:val="1E4D78"/>
          <w:sz w:val="36"/>
        </w:rPr>
        <w:t>26</w:t>
      </w:r>
      <w:r>
        <w:rPr>
          <w:rFonts w:ascii="Arial Black" w:hAnsi="Arial Black"/>
          <w:color w:val="1E4D78"/>
          <w:spacing w:val="-2"/>
          <w:sz w:val="36"/>
        </w:rPr>
        <w:t xml:space="preserve"> </w:t>
      </w:r>
      <w:r>
        <w:rPr>
          <w:rFonts w:ascii="Arial Black" w:hAnsi="Arial Black"/>
          <w:color w:val="1E4D78"/>
          <w:sz w:val="36"/>
        </w:rPr>
        <w:t>and</w:t>
      </w:r>
      <w:r>
        <w:rPr>
          <w:rFonts w:ascii="Arial Black" w:hAnsi="Arial Black"/>
          <w:color w:val="1E4D78"/>
          <w:spacing w:val="-2"/>
          <w:sz w:val="36"/>
        </w:rPr>
        <w:t xml:space="preserve"> </w:t>
      </w:r>
      <w:r>
        <w:rPr>
          <w:rFonts w:ascii="Arial Black" w:hAnsi="Arial Black"/>
          <w:color w:val="1E4D78"/>
          <w:sz w:val="36"/>
        </w:rPr>
        <w:t>27</w:t>
      </w:r>
      <w:r>
        <w:rPr>
          <w:rFonts w:ascii="Arial Black" w:hAnsi="Arial Black"/>
          <w:color w:val="1E4D78"/>
          <w:spacing w:val="-5"/>
          <w:sz w:val="36"/>
        </w:rPr>
        <w:t xml:space="preserve"> </w:t>
      </w:r>
      <w:r>
        <w:rPr>
          <w:rFonts w:ascii="Arial Black" w:hAnsi="Arial Black"/>
          <w:color w:val="1E4D78"/>
          <w:sz w:val="36"/>
        </w:rPr>
        <w:t>—</w:t>
      </w:r>
      <w:r>
        <w:rPr>
          <w:rFonts w:ascii="Arial Black" w:hAnsi="Arial Black"/>
          <w:color w:val="1E4D78"/>
          <w:spacing w:val="-5"/>
          <w:sz w:val="36"/>
        </w:rPr>
        <w:t xml:space="preserve"> </w:t>
      </w:r>
      <w:r>
        <w:rPr>
          <w:rFonts w:ascii="Arial Black" w:hAnsi="Arial Black"/>
          <w:color w:val="1E4D78"/>
          <w:sz w:val="36"/>
        </w:rPr>
        <w:t>Vulnerability</w:t>
      </w:r>
      <w:r>
        <w:rPr>
          <w:rFonts w:ascii="Arial Black" w:hAnsi="Arial Black"/>
          <w:color w:val="1E4D78"/>
          <w:spacing w:val="-4"/>
          <w:sz w:val="36"/>
        </w:rPr>
        <w:t xml:space="preserve"> </w:t>
      </w:r>
      <w:r>
        <w:rPr>
          <w:rFonts w:ascii="Arial Black" w:hAnsi="Arial Black"/>
          <w:color w:val="1E4D78"/>
          <w:sz w:val="36"/>
        </w:rPr>
        <w:t>Assessment</w:t>
      </w:r>
      <w:r>
        <w:rPr>
          <w:rFonts w:ascii="Arial Black" w:hAnsi="Arial Black"/>
          <w:color w:val="1E4D78"/>
          <w:spacing w:val="-4"/>
          <w:sz w:val="36"/>
        </w:rPr>
        <w:t xml:space="preserve"> </w:t>
      </w:r>
      <w:r>
        <w:rPr>
          <w:rFonts w:ascii="Arial Black" w:hAnsi="Arial Black"/>
          <w:color w:val="1E4D78"/>
          <w:sz w:val="36"/>
        </w:rPr>
        <w:t xml:space="preserve">with </w:t>
      </w:r>
      <w:r>
        <w:rPr>
          <w:rFonts w:ascii="Arial Black" w:hAnsi="Arial Black"/>
          <w:color w:val="1E4D78"/>
          <w:spacing w:val="-2"/>
          <w:sz w:val="36"/>
        </w:rPr>
        <w:t>Wazuh</w:t>
      </w:r>
    </w:p>
    <w:p w14:paraId="3F099639">
      <w:pPr>
        <w:pStyle w:val="2"/>
        <w:numPr>
          <w:ilvl w:val="0"/>
          <w:numId w:val="11"/>
        </w:numPr>
        <w:tabs>
          <w:tab w:val="left" w:pos="667"/>
        </w:tabs>
        <w:spacing w:before="279" w:after="0" w:line="240" w:lineRule="auto"/>
        <w:ind w:left="667" w:right="0" w:hanging="372"/>
        <w:jc w:val="left"/>
        <w:rPr>
          <w:rFonts w:ascii="Sitka Text"/>
        </w:rPr>
      </w:pPr>
      <w:bookmarkStart w:id="31" w:name="1. Executive Summary of Vulnerability Sc"/>
      <w:bookmarkEnd w:id="31"/>
      <w:r>
        <w:rPr>
          <w:rFonts w:ascii="Sitka Text"/>
          <w:spacing w:val="-12"/>
        </w:rPr>
        <w:t>Executive</w:t>
      </w:r>
      <w:r>
        <w:rPr>
          <w:rFonts w:ascii="Sitka Text"/>
          <w:spacing w:val="-7"/>
        </w:rPr>
        <w:t xml:space="preserve"> </w:t>
      </w:r>
      <w:r>
        <w:rPr>
          <w:rFonts w:ascii="Sitka Text"/>
          <w:spacing w:val="-12"/>
        </w:rPr>
        <w:t>Summary</w:t>
      </w:r>
      <w:r>
        <w:rPr>
          <w:rFonts w:ascii="Sitka Text"/>
          <w:spacing w:val="-7"/>
        </w:rPr>
        <w:t xml:space="preserve"> </w:t>
      </w:r>
      <w:r>
        <w:rPr>
          <w:rFonts w:ascii="Sitka Text"/>
          <w:spacing w:val="-12"/>
        </w:rPr>
        <w:t>of</w:t>
      </w:r>
      <w:r>
        <w:rPr>
          <w:rFonts w:ascii="Sitka Text"/>
          <w:spacing w:val="-8"/>
        </w:rPr>
        <w:t xml:space="preserve"> </w:t>
      </w:r>
      <w:r>
        <w:rPr>
          <w:rFonts w:ascii="Sitka Text"/>
          <w:spacing w:val="-12"/>
        </w:rPr>
        <w:t>Vulnerability</w:t>
      </w:r>
      <w:r>
        <w:rPr>
          <w:rFonts w:ascii="Sitka Text"/>
          <w:spacing w:val="-4"/>
        </w:rPr>
        <w:t xml:space="preserve"> </w:t>
      </w:r>
      <w:r>
        <w:rPr>
          <w:rFonts w:ascii="Sitka Text"/>
          <w:spacing w:val="-12"/>
        </w:rPr>
        <w:t>Scans</w:t>
      </w:r>
    </w:p>
    <w:p w14:paraId="4DEA8EEB">
      <w:pPr>
        <w:spacing w:before="279"/>
        <w:ind w:left="295" w:right="0" w:firstLine="0"/>
        <w:jc w:val="left"/>
        <w:rPr>
          <w:rFonts w:ascii="Sitka Text" w:hAnsi="Sitka Text"/>
          <w:sz w:val="36"/>
        </w:rPr>
      </w:pPr>
      <w:r>
        <w:rPr>
          <w:rFonts w:ascii="Sitka Text" w:hAnsi="Sitka Text"/>
          <w:sz w:val="36"/>
        </w:rPr>
        <w:t>I enabled the vulnerability-detection module in the Wazuh Manager’s ossec.conf and synchronized the NVD (National Vulnerability</w:t>
      </w:r>
      <w:r>
        <w:rPr>
          <w:rFonts w:ascii="Sitka Text" w:hAnsi="Sitka Text"/>
          <w:spacing w:val="-8"/>
          <w:sz w:val="36"/>
        </w:rPr>
        <w:t xml:space="preserve"> </w:t>
      </w:r>
      <w:r>
        <w:rPr>
          <w:rFonts w:ascii="Sitka Text" w:hAnsi="Sitka Text"/>
          <w:sz w:val="36"/>
        </w:rPr>
        <w:t>Database)</w:t>
      </w:r>
      <w:r>
        <w:rPr>
          <w:rFonts w:ascii="Sitka Text" w:hAnsi="Sitka Text"/>
          <w:spacing w:val="-5"/>
          <w:sz w:val="36"/>
        </w:rPr>
        <w:t xml:space="preserve"> </w:t>
      </w:r>
      <w:r>
        <w:rPr>
          <w:rFonts w:ascii="Sitka Text" w:hAnsi="Sitka Text"/>
          <w:sz w:val="36"/>
        </w:rPr>
        <w:t>feed.</w:t>
      </w:r>
      <w:r>
        <w:rPr>
          <w:rFonts w:ascii="Sitka Text" w:hAnsi="Sitka Text"/>
          <w:spacing w:val="-8"/>
          <w:sz w:val="36"/>
        </w:rPr>
        <w:t xml:space="preserve"> </w:t>
      </w:r>
      <w:r>
        <w:rPr>
          <w:rFonts w:ascii="Sitka Text" w:hAnsi="Sitka Text"/>
          <w:sz w:val="36"/>
        </w:rPr>
        <w:t>After</w:t>
      </w:r>
      <w:r>
        <w:rPr>
          <w:rFonts w:ascii="Sitka Text" w:hAnsi="Sitka Text"/>
          <w:spacing w:val="-6"/>
          <w:sz w:val="36"/>
        </w:rPr>
        <w:t xml:space="preserve"> </w:t>
      </w:r>
      <w:r>
        <w:rPr>
          <w:rFonts w:ascii="Sitka Text" w:hAnsi="Sitka Text"/>
          <w:sz w:val="36"/>
        </w:rPr>
        <w:t>ensuring</w:t>
      </w:r>
      <w:r>
        <w:rPr>
          <w:rFonts w:ascii="Sitka Text" w:hAnsi="Sitka Text"/>
          <w:spacing w:val="-6"/>
          <w:sz w:val="36"/>
        </w:rPr>
        <w:t xml:space="preserve"> </w:t>
      </w:r>
      <w:r>
        <w:rPr>
          <w:rFonts w:ascii="Sitka Text" w:hAnsi="Sitka Text"/>
          <w:sz w:val="36"/>
        </w:rPr>
        <w:t>the</w:t>
      </w:r>
      <w:r>
        <w:rPr>
          <w:rFonts w:ascii="Sitka Text" w:hAnsi="Sitka Text"/>
          <w:spacing w:val="-8"/>
          <w:sz w:val="36"/>
        </w:rPr>
        <w:t xml:space="preserve"> </w:t>
      </w:r>
      <w:r>
        <w:rPr>
          <w:rFonts w:ascii="Sitka Text" w:hAnsi="Sitka Text"/>
          <w:sz w:val="36"/>
        </w:rPr>
        <w:t>syscollector</w:t>
      </w:r>
    </w:p>
    <w:p w14:paraId="4C4491B8">
      <w:pPr>
        <w:spacing w:after="0"/>
        <w:jc w:val="left"/>
        <w:rPr>
          <w:rFonts w:ascii="Sitka Text" w:hAnsi="Sitka Text"/>
          <w:sz w:val="36"/>
        </w:rPr>
        <w:sectPr>
          <w:headerReference r:id="rId59" w:type="default"/>
          <w:footerReference r:id="rId60"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64131C6D">
      <w:pPr>
        <w:spacing w:before="0"/>
        <w:ind w:left="295" w:right="411" w:firstLine="0"/>
        <w:jc w:val="left"/>
        <w:rPr>
          <w:rFonts w:ascii="Sitka Text"/>
          <w:sz w:val="36"/>
        </w:rPr>
      </w:pPr>
      <w:r>
        <w:rPr>
          <w:rFonts w:ascii="Sitka Text"/>
          <w:sz w:val="36"/>
        </w:rPr>
        <w:t>module</w:t>
      </w:r>
      <w:r>
        <w:rPr>
          <w:rFonts w:ascii="Sitka Text"/>
          <w:spacing w:val="-6"/>
          <w:sz w:val="36"/>
        </w:rPr>
        <w:t xml:space="preserve"> </w:t>
      </w:r>
      <w:r>
        <w:rPr>
          <w:rFonts w:ascii="Sitka Text"/>
          <w:sz w:val="36"/>
        </w:rPr>
        <w:t>was</w:t>
      </w:r>
      <w:r>
        <w:rPr>
          <w:rFonts w:ascii="Sitka Text"/>
          <w:spacing w:val="-3"/>
          <w:sz w:val="36"/>
        </w:rPr>
        <w:t xml:space="preserve"> </w:t>
      </w:r>
      <w:r>
        <w:rPr>
          <w:rFonts w:ascii="Sitka Text"/>
          <w:sz w:val="36"/>
        </w:rPr>
        <w:t>active</w:t>
      </w:r>
      <w:r>
        <w:rPr>
          <w:rFonts w:ascii="Sitka Text"/>
          <w:spacing w:val="-4"/>
          <w:sz w:val="36"/>
        </w:rPr>
        <w:t xml:space="preserve"> </w:t>
      </w:r>
      <w:r>
        <w:rPr>
          <w:rFonts w:ascii="Sitka Text"/>
          <w:sz w:val="36"/>
        </w:rPr>
        <w:t>on</w:t>
      </w:r>
      <w:r>
        <w:rPr>
          <w:rFonts w:ascii="Sitka Text"/>
          <w:spacing w:val="-5"/>
          <w:sz w:val="36"/>
        </w:rPr>
        <w:t xml:space="preserve"> </w:t>
      </w:r>
      <w:r>
        <w:rPr>
          <w:rFonts w:ascii="Sitka Text"/>
          <w:sz w:val="36"/>
        </w:rPr>
        <w:t>both</w:t>
      </w:r>
      <w:r>
        <w:rPr>
          <w:rFonts w:ascii="Sitka Text"/>
          <w:spacing w:val="-4"/>
          <w:sz w:val="36"/>
        </w:rPr>
        <w:t xml:space="preserve"> </w:t>
      </w:r>
      <w:r>
        <w:rPr>
          <w:rFonts w:ascii="Sitka Text"/>
          <w:sz w:val="36"/>
        </w:rPr>
        <w:t>endpoints,</w:t>
      </w:r>
      <w:r>
        <w:rPr>
          <w:rFonts w:ascii="Sitka Text"/>
          <w:spacing w:val="-6"/>
          <w:sz w:val="36"/>
        </w:rPr>
        <w:t xml:space="preserve"> </w:t>
      </w:r>
      <w:r>
        <w:rPr>
          <w:rFonts w:ascii="Sitka Text"/>
          <w:sz w:val="36"/>
        </w:rPr>
        <w:t>a</w:t>
      </w:r>
      <w:r>
        <w:rPr>
          <w:rFonts w:ascii="Sitka Text"/>
          <w:spacing w:val="-8"/>
          <w:sz w:val="36"/>
        </w:rPr>
        <w:t xml:space="preserve"> </w:t>
      </w:r>
      <w:r>
        <w:rPr>
          <w:rFonts w:ascii="Sitka Text"/>
          <w:sz w:val="36"/>
        </w:rPr>
        <w:t>full</w:t>
      </w:r>
      <w:r>
        <w:rPr>
          <w:rFonts w:ascii="Sitka Text"/>
          <w:spacing w:val="-4"/>
          <w:sz w:val="36"/>
        </w:rPr>
        <w:t xml:space="preserve"> </w:t>
      </w:r>
      <w:r>
        <w:rPr>
          <w:rFonts w:ascii="Sitka Text"/>
          <w:sz w:val="36"/>
        </w:rPr>
        <w:t>software inventory scan was performed.</w:t>
      </w:r>
    </w:p>
    <w:p w14:paraId="1043B8B9">
      <w:pPr>
        <w:spacing w:before="278"/>
        <w:ind w:left="295" w:right="0" w:firstLine="0"/>
        <w:jc w:val="left"/>
        <w:rPr>
          <w:rFonts w:ascii="Arial Black"/>
          <w:sz w:val="28"/>
        </w:rPr>
      </w:pPr>
      <w:bookmarkStart w:id="32" w:name="Agent 01: Kali (Linux)"/>
      <w:bookmarkEnd w:id="32"/>
      <w:r>
        <w:rPr>
          <w:rFonts w:ascii="Arial Black"/>
          <w:sz w:val="28"/>
        </w:rPr>
        <w:t>Agent</w:t>
      </w:r>
      <w:r>
        <w:rPr>
          <w:rFonts w:ascii="Arial Black"/>
          <w:spacing w:val="-6"/>
          <w:sz w:val="28"/>
        </w:rPr>
        <w:t xml:space="preserve"> </w:t>
      </w:r>
      <w:r>
        <w:rPr>
          <w:rFonts w:ascii="Arial Black"/>
          <w:sz w:val="28"/>
        </w:rPr>
        <w:t>01:</w:t>
      </w:r>
      <w:r>
        <w:rPr>
          <w:rFonts w:ascii="Arial Black"/>
          <w:spacing w:val="-3"/>
          <w:sz w:val="28"/>
        </w:rPr>
        <w:t xml:space="preserve"> </w:t>
      </w:r>
      <w:r>
        <w:rPr>
          <w:rFonts w:ascii="Arial Black"/>
          <w:sz w:val="28"/>
        </w:rPr>
        <w:t>Kali</w:t>
      </w:r>
      <w:r>
        <w:rPr>
          <w:rFonts w:ascii="Arial Black"/>
          <w:spacing w:val="-3"/>
          <w:sz w:val="28"/>
        </w:rPr>
        <w:t xml:space="preserve"> </w:t>
      </w:r>
      <w:r>
        <w:rPr>
          <w:rFonts w:ascii="Arial Black"/>
          <w:spacing w:val="-2"/>
          <w:sz w:val="28"/>
        </w:rPr>
        <w:t>(Linux)</w:t>
      </w:r>
    </w:p>
    <w:p w14:paraId="66167344">
      <w:pPr>
        <w:spacing w:before="281"/>
        <w:ind w:left="1015" w:right="0" w:firstLine="0"/>
        <w:jc w:val="left"/>
        <w:rPr>
          <w:rFonts w:ascii="Sitka Text"/>
          <w:sz w:val="28"/>
        </w:rPr>
      </w:pPr>
      <w:r>
        <w:rPr>
          <w:rFonts w:ascii="Sitka Text"/>
          <w:b/>
          <w:spacing w:val="-6"/>
          <w:sz w:val="28"/>
        </w:rPr>
        <w:t>Total</w:t>
      </w:r>
      <w:r>
        <w:rPr>
          <w:rFonts w:ascii="Sitka Text"/>
          <w:b/>
          <w:spacing w:val="-11"/>
          <w:sz w:val="28"/>
        </w:rPr>
        <w:t xml:space="preserve"> </w:t>
      </w:r>
      <w:r>
        <w:rPr>
          <w:rFonts w:ascii="Sitka Text"/>
          <w:b/>
          <w:spacing w:val="-6"/>
          <w:sz w:val="28"/>
        </w:rPr>
        <w:t>CVEs</w:t>
      </w:r>
      <w:r>
        <w:rPr>
          <w:rFonts w:ascii="Sitka Text"/>
          <w:b/>
          <w:spacing w:val="-8"/>
          <w:sz w:val="28"/>
        </w:rPr>
        <w:t xml:space="preserve"> </w:t>
      </w:r>
      <w:r>
        <w:rPr>
          <w:rFonts w:ascii="Sitka Text"/>
          <w:b/>
          <w:spacing w:val="-6"/>
          <w:sz w:val="28"/>
        </w:rPr>
        <w:t>Found:</w:t>
      </w:r>
      <w:r>
        <w:rPr>
          <w:rFonts w:ascii="Sitka Text"/>
          <w:b/>
          <w:spacing w:val="-10"/>
          <w:sz w:val="28"/>
        </w:rPr>
        <w:t xml:space="preserve"> </w:t>
      </w:r>
      <w:r>
        <w:rPr>
          <w:rFonts w:ascii="Sitka Text"/>
          <w:spacing w:val="-6"/>
          <w:sz w:val="28"/>
        </w:rPr>
        <w:t>[e.g.,</w:t>
      </w:r>
      <w:r>
        <w:rPr>
          <w:rFonts w:ascii="Sitka Text"/>
          <w:spacing w:val="-10"/>
          <w:sz w:val="28"/>
        </w:rPr>
        <w:t xml:space="preserve"> </w:t>
      </w:r>
      <w:r>
        <w:rPr>
          <w:rFonts w:ascii="Sitka Text"/>
          <w:spacing w:val="-6"/>
          <w:sz w:val="28"/>
        </w:rPr>
        <w:t>42]</w:t>
      </w:r>
    </w:p>
    <w:p w14:paraId="0B986B14">
      <w:pPr>
        <w:spacing w:before="279"/>
        <w:ind w:left="1015" w:right="207" w:firstLine="0"/>
        <w:jc w:val="left"/>
        <w:rPr>
          <w:rFonts w:ascii="Sitka Text"/>
          <w:sz w:val="28"/>
        </w:rPr>
      </w:pPr>
      <w:r>
        <w:rPr>
          <w:rFonts w:ascii="Sitka Text"/>
          <w:b/>
          <w:spacing w:val="-2"/>
          <w:sz w:val="28"/>
        </w:rPr>
        <w:t>Severity</w:t>
      </w:r>
      <w:r>
        <w:rPr>
          <w:rFonts w:ascii="Sitka Text"/>
          <w:b/>
          <w:spacing w:val="-18"/>
          <w:sz w:val="28"/>
        </w:rPr>
        <w:t xml:space="preserve"> </w:t>
      </w:r>
      <w:r>
        <w:rPr>
          <w:rFonts w:ascii="Sitka Text"/>
          <w:b/>
          <w:spacing w:val="-2"/>
          <w:sz w:val="28"/>
        </w:rPr>
        <w:t>Distribution:</w:t>
      </w:r>
      <w:r>
        <w:rPr>
          <w:rFonts w:ascii="Sitka Text"/>
          <w:b/>
          <w:spacing w:val="-18"/>
          <w:sz w:val="28"/>
        </w:rPr>
        <w:t xml:space="preserve"> </w:t>
      </w:r>
      <w:r>
        <w:rPr>
          <w:rFonts w:ascii="Sitka Text"/>
          <w:spacing w:val="-2"/>
          <w:sz w:val="28"/>
        </w:rPr>
        <w:t>*</w:t>
      </w:r>
      <w:r>
        <w:rPr>
          <w:rFonts w:ascii="Sitka Text"/>
          <w:spacing w:val="-18"/>
          <w:sz w:val="28"/>
        </w:rPr>
        <w:t xml:space="preserve"> </w:t>
      </w:r>
      <w:r>
        <w:rPr>
          <w:rFonts w:ascii="Sitka Text"/>
          <w:b/>
          <w:spacing w:val="-2"/>
          <w:sz w:val="28"/>
        </w:rPr>
        <w:t>Critical:</w:t>
      </w:r>
      <w:r>
        <w:rPr>
          <w:rFonts w:ascii="Sitka Text"/>
          <w:b/>
          <w:spacing w:val="-18"/>
          <w:sz w:val="28"/>
        </w:rPr>
        <w:t xml:space="preserve"> </w:t>
      </w:r>
      <w:r>
        <w:rPr>
          <w:rFonts w:ascii="Sitka Text"/>
          <w:spacing w:val="-2"/>
          <w:sz w:val="28"/>
        </w:rPr>
        <w:t>[e.g.,</w:t>
      </w:r>
      <w:r>
        <w:rPr>
          <w:rFonts w:ascii="Sitka Text"/>
          <w:spacing w:val="-18"/>
          <w:sz w:val="28"/>
        </w:rPr>
        <w:t xml:space="preserve"> </w:t>
      </w:r>
      <w:r>
        <w:rPr>
          <w:rFonts w:ascii="Sitka Text"/>
          <w:spacing w:val="-2"/>
          <w:sz w:val="28"/>
        </w:rPr>
        <w:t>3]</w:t>
      </w:r>
      <w:r>
        <w:rPr>
          <w:rFonts w:ascii="Sitka Text"/>
          <w:spacing w:val="-18"/>
          <w:sz w:val="28"/>
        </w:rPr>
        <w:t xml:space="preserve"> </w:t>
      </w:r>
      <w:r>
        <w:rPr>
          <w:rFonts w:ascii="Sitka Text"/>
          <w:spacing w:val="-2"/>
          <w:sz w:val="28"/>
        </w:rPr>
        <w:t>|</w:t>
      </w:r>
      <w:r>
        <w:rPr>
          <w:rFonts w:ascii="Sitka Text"/>
          <w:spacing w:val="-18"/>
          <w:sz w:val="28"/>
        </w:rPr>
        <w:t xml:space="preserve"> </w:t>
      </w:r>
      <w:r>
        <w:rPr>
          <w:rFonts w:ascii="Sitka Text"/>
          <w:b/>
          <w:spacing w:val="-2"/>
          <w:sz w:val="28"/>
        </w:rPr>
        <w:t>High:</w:t>
      </w:r>
      <w:r>
        <w:rPr>
          <w:rFonts w:ascii="Sitka Text"/>
          <w:b/>
          <w:spacing w:val="-18"/>
          <w:sz w:val="28"/>
        </w:rPr>
        <w:t xml:space="preserve"> </w:t>
      </w:r>
      <w:r>
        <w:rPr>
          <w:rFonts w:ascii="Sitka Text"/>
          <w:spacing w:val="-2"/>
          <w:sz w:val="28"/>
        </w:rPr>
        <w:t>[e.g.,</w:t>
      </w:r>
      <w:r>
        <w:rPr>
          <w:rFonts w:ascii="Sitka Text"/>
          <w:spacing w:val="-18"/>
          <w:sz w:val="28"/>
        </w:rPr>
        <w:t xml:space="preserve"> </w:t>
      </w:r>
      <w:r>
        <w:rPr>
          <w:rFonts w:ascii="Sitka Text"/>
          <w:spacing w:val="-2"/>
          <w:sz w:val="28"/>
        </w:rPr>
        <w:t>10]</w:t>
      </w:r>
      <w:r>
        <w:rPr>
          <w:rFonts w:ascii="Sitka Text"/>
          <w:spacing w:val="-18"/>
          <w:sz w:val="28"/>
        </w:rPr>
        <w:t xml:space="preserve"> </w:t>
      </w:r>
      <w:r>
        <w:rPr>
          <w:rFonts w:ascii="Sitka Text"/>
          <w:spacing w:val="-2"/>
          <w:sz w:val="28"/>
        </w:rPr>
        <w:t>|</w:t>
      </w:r>
      <w:r>
        <w:rPr>
          <w:rFonts w:ascii="Sitka Text"/>
          <w:spacing w:val="-18"/>
          <w:sz w:val="28"/>
        </w:rPr>
        <w:t xml:space="preserve"> </w:t>
      </w:r>
      <w:r>
        <w:rPr>
          <w:rFonts w:ascii="Sitka Text"/>
          <w:b/>
          <w:spacing w:val="-2"/>
          <w:sz w:val="28"/>
        </w:rPr>
        <w:t>Medium:</w:t>
      </w:r>
      <w:r>
        <w:rPr>
          <w:rFonts w:ascii="Sitka Text"/>
          <w:b/>
          <w:spacing w:val="-18"/>
          <w:sz w:val="28"/>
        </w:rPr>
        <w:t xml:space="preserve"> </w:t>
      </w:r>
      <w:r>
        <w:rPr>
          <w:rFonts w:ascii="Sitka Text"/>
          <w:spacing w:val="-2"/>
          <w:sz w:val="28"/>
        </w:rPr>
        <w:t xml:space="preserve">[e.g., </w:t>
      </w:r>
      <w:r>
        <w:rPr>
          <w:rFonts w:ascii="Sitka Text"/>
          <w:sz w:val="28"/>
        </w:rPr>
        <w:t xml:space="preserve">22] | </w:t>
      </w:r>
      <w:r>
        <w:rPr>
          <w:rFonts w:ascii="Sitka Text"/>
          <w:b/>
          <w:sz w:val="28"/>
        </w:rPr>
        <w:t xml:space="preserve">Low: </w:t>
      </w:r>
      <w:r>
        <w:rPr>
          <w:rFonts w:ascii="Sitka Text"/>
          <w:sz w:val="28"/>
        </w:rPr>
        <w:t>[e.g., 7]</w:t>
      </w:r>
    </w:p>
    <w:p w14:paraId="41FD26FF">
      <w:pPr>
        <w:spacing w:before="279"/>
        <w:ind w:left="1015" w:right="0" w:firstLine="0"/>
        <w:jc w:val="left"/>
        <w:rPr>
          <w:rFonts w:ascii="Sitka Text"/>
          <w:sz w:val="28"/>
        </w:rPr>
      </w:pPr>
      <w:r>
        <w:rPr>
          <w:rFonts w:ascii="Sitka Text"/>
          <w:b/>
          <w:spacing w:val="-6"/>
          <w:sz w:val="28"/>
        </w:rPr>
        <w:t>Highest</w:t>
      </w:r>
      <w:r>
        <w:rPr>
          <w:rFonts w:ascii="Sitka Text"/>
          <w:b/>
          <w:spacing w:val="-12"/>
          <w:sz w:val="28"/>
        </w:rPr>
        <w:t xml:space="preserve"> </w:t>
      </w:r>
      <w:r>
        <w:rPr>
          <w:rFonts w:ascii="Sitka Text"/>
          <w:b/>
          <w:spacing w:val="-6"/>
          <w:sz w:val="28"/>
        </w:rPr>
        <w:t>CVSS</w:t>
      </w:r>
      <w:r>
        <w:rPr>
          <w:rFonts w:ascii="Sitka Text"/>
          <w:b/>
          <w:spacing w:val="-13"/>
          <w:sz w:val="28"/>
        </w:rPr>
        <w:t xml:space="preserve"> </w:t>
      </w:r>
      <w:r>
        <w:rPr>
          <w:rFonts w:ascii="Sitka Text"/>
          <w:b/>
          <w:spacing w:val="-6"/>
          <w:sz w:val="28"/>
        </w:rPr>
        <w:t>Score:</w:t>
      </w:r>
      <w:r>
        <w:rPr>
          <w:rFonts w:ascii="Sitka Text"/>
          <w:b/>
          <w:spacing w:val="-10"/>
          <w:sz w:val="28"/>
        </w:rPr>
        <w:t xml:space="preserve"> </w:t>
      </w:r>
      <w:r>
        <w:rPr>
          <w:rFonts w:ascii="Sitka Text"/>
          <w:spacing w:val="-6"/>
          <w:sz w:val="28"/>
        </w:rPr>
        <w:t>9.8</w:t>
      </w:r>
      <w:r>
        <w:rPr>
          <w:rFonts w:ascii="Sitka Text"/>
          <w:spacing w:val="-13"/>
          <w:sz w:val="28"/>
        </w:rPr>
        <w:t xml:space="preserve"> </w:t>
      </w:r>
      <w:r>
        <w:rPr>
          <w:rFonts w:ascii="Sitka Text"/>
          <w:spacing w:val="-6"/>
          <w:sz w:val="28"/>
        </w:rPr>
        <w:t>(Critical)</w:t>
      </w:r>
    </w:p>
    <w:p w14:paraId="0F785F4E">
      <w:pPr>
        <w:pStyle w:val="10"/>
        <w:rPr>
          <w:rFonts w:ascii="Sitka Text"/>
          <w:sz w:val="20"/>
        </w:rPr>
      </w:pPr>
    </w:p>
    <w:p w14:paraId="34C88508">
      <w:pPr>
        <w:pStyle w:val="10"/>
        <w:rPr>
          <w:rFonts w:ascii="Sitka Text"/>
          <w:sz w:val="20"/>
        </w:rPr>
      </w:pPr>
    </w:p>
    <w:p w14:paraId="1810671F">
      <w:pPr>
        <w:pStyle w:val="10"/>
        <w:spacing w:before="111"/>
        <w:rPr>
          <w:rFonts w:ascii="Sitka Text"/>
          <w:sz w:val="20"/>
        </w:rPr>
      </w:pPr>
      <w:r>
        <w:rPr>
          <w:rFonts w:ascii="Sitka Text"/>
          <w:sz w:val="20"/>
        </w:rPr>
        <w:drawing>
          <wp:anchor distT="0" distB="0" distL="0" distR="0" simplePos="0" relativeHeight="251723776" behindDoc="1" locked="0" layoutInCell="1" allowOverlap="1">
            <wp:simplePos x="0" y="0"/>
            <wp:positionH relativeFrom="page">
              <wp:posOffset>1833245</wp:posOffset>
            </wp:positionH>
            <wp:positionV relativeFrom="paragraph">
              <wp:posOffset>244475</wp:posOffset>
            </wp:positionV>
            <wp:extent cx="3732530" cy="1675765"/>
            <wp:effectExtent l="0" t="0" r="0" b="0"/>
            <wp:wrapTopAndBottom/>
            <wp:docPr id="251" name="Image 251"/>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05" cstate="print"/>
                    <a:stretch>
                      <a:fillRect/>
                    </a:stretch>
                  </pic:blipFill>
                  <pic:spPr>
                    <a:xfrm>
                      <a:off x="0" y="0"/>
                      <a:ext cx="3732547" cy="1675923"/>
                    </a:xfrm>
                    <a:prstGeom prst="rect">
                      <a:avLst/>
                    </a:prstGeom>
                  </pic:spPr>
                </pic:pic>
              </a:graphicData>
            </a:graphic>
          </wp:anchor>
        </w:drawing>
      </w:r>
    </w:p>
    <w:p w14:paraId="6E2608FB">
      <w:pPr>
        <w:pStyle w:val="10"/>
        <w:spacing w:before="112"/>
        <w:rPr>
          <w:rFonts w:ascii="Sitka Text"/>
          <w:sz w:val="28"/>
        </w:rPr>
      </w:pPr>
    </w:p>
    <w:p w14:paraId="58B412B9">
      <w:pPr>
        <w:spacing w:before="0" w:line="420" w:lineRule="auto"/>
        <w:ind w:left="1015" w:right="5034" w:hanging="720"/>
        <w:jc w:val="left"/>
        <w:rPr>
          <w:rFonts w:ascii="Sitka Text"/>
          <w:b/>
          <w:sz w:val="28"/>
        </w:rPr>
      </w:pPr>
      <w:bookmarkStart w:id="33" w:name="Agent 02: Windows 11 (Endpoint)"/>
      <w:bookmarkEnd w:id="33"/>
      <w:r>
        <w:rPr>
          <w:rFonts w:ascii="Arial Black"/>
          <w:sz w:val="28"/>
        </w:rPr>
        <w:t>Agent</w:t>
      </w:r>
      <w:r>
        <w:rPr>
          <w:rFonts w:ascii="Arial Black"/>
          <w:spacing w:val="-9"/>
          <w:sz w:val="28"/>
        </w:rPr>
        <w:t xml:space="preserve"> </w:t>
      </w:r>
      <w:r>
        <w:rPr>
          <w:rFonts w:ascii="Arial Black"/>
          <w:sz w:val="28"/>
        </w:rPr>
        <w:t>02:</w:t>
      </w:r>
      <w:r>
        <w:rPr>
          <w:rFonts w:ascii="Arial Black"/>
          <w:spacing w:val="-6"/>
          <w:sz w:val="28"/>
        </w:rPr>
        <w:t xml:space="preserve"> </w:t>
      </w:r>
      <w:r>
        <w:rPr>
          <w:rFonts w:ascii="Arial Black"/>
          <w:sz w:val="28"/>
        </w:rPr>
        <w:t>Windows</w:t>
      </w:r>
      <w:r>
        <w:rPr>
          <w:rFonts w:ascii="Arial Black"/>
          <w:spacing w:val="-7"/>
          <w:sz w:val="28"/>
        </w:rPr>
        <w:t xml:space="preserve"> </w:t>
      </w:r>
      <w:r>
        <w:rPr>
          <w:rFonts w:ascii="Arial Black"/>
          <w:sz w:val="28"/>
        </w:rPr>
        <w:t>11</w:t>
      </w:r>
      <w:r>
        <w:rPr>
          <w:rFonts w:ascii="Arial Black"/>
          <w:spacing w:val="-6"/>
          <w:sz w:val="28"/>
        </w:rPr>
        <w:t xml:space="preserve"> </w:t>
      </w:r>
      <w:r>
        <w:rPr>
          <w:rFonts w:ascii="Arial Black"/>
          <w:sz w:val="28"/>
        </w:rPr>
        <w:t xml:space="preserve">(Endpoint) </w:t>
      </w:r>
      <w:r>
        <w:rPr>
          <w:rFonts w:ascii="Sitka Text"/>
          <w:b/>
          <w:sz w:val="28"/>
        </w:rPr>
        <w:t xml:space="preserve">Total CVEs Found: </w:t>
      </w:r>
      <w:r>
        <w:rPr>
          <w:rFonts w:ascii="Sitka Text"/>
          <w:sz w:val="28"/>
        </w:rPr>
        <w:t xml:space="preserve">[e.g., 115] </w:t>
      </w:r>
      <w:r>
        <w:rPr>
          <w:rFonts w:ascii="Sitka Text"/>
          <w:b/>
          <w:sz w:val="28"/>
        </w:rPr>
        <w:t>Severity</w:t>
      </w:r>
      <w:r>
        <w:rPr>
          <w:rFonts w:ascii="Sitka Text"/>
          <w:b/>
          <w:spacing w:val="-20"/>
          <w:sz w:val="28"/>
        </w:rPr>
        <w:t xml:space="preserve"> </w:t>
      </w:r>
      <w:r>
        <w:rPr>
          <w:rFonts w:ascii="Sitka Text"/>
          <w:b/>
          <w:sz w:val="28"/>
        </w:rPr>
        <w:t>Distribution:</w:t>
      </w:r>
    </w:p>
    <w:p w14:paraId="05968E34">
      <w:pPr>
        <w:spacing w:before="18"/>
        <w:ind w:left="1735" w:right="411" w:firstLine="0"/>
        <w:jc w:val="left"/>
        <w:rPr>
          <w:rFonts w:ascii="Sitka Text"/>
          <w:sz w:val="28"/>
        </w:rPr>
      </w:pPr>
      <w:r>
        <w:rPr>
          <w:rFonts w:ascii="Sitka Text"/>
          <w:b/>
          <w:sz w:val="28"/>
        </w:rPr>
        <w:t>Critical:</w:t>
      </w:r>
      <w:r>
        <w:rPr>
          <w:rFonts w:ascii="Sitka Text"/>
          <w:b/>
          <w:spacing w:val="-20"/>
          <w:sz w:val="28"/>
        </w:rPr>
        <w:t xml:space="preserve"> </w:t>
      </w:r>
      <w:r>
        <w:rPr>
          <w:rFonts w:ascii="Sitka Text"/>
          <w:sz w:val="28"/>
        </w:rPr>
        <w:t>[e.g.,</w:t>
      </w:r>
      <w:r>
        <w:rPr>
          <w:rFonts w:ascii="Sitka Text"/>
          <w:spacing w:val="-19"/>
          <w:sz w:val="28"/>
        </w:rPr>
        <w:t xml:space="preserve"> </w:t>
      </w:r>
      <w:r>
        <w:rPr>
          <w:rFonts w:ascii="Sitka Text"/>
          <w:sz w:val="28"/>
        </w:rPr>
        <w:t>8]</w:t>
      </w:r>
      <w:r>
        <w:rPr>
          <w:rFonts w:ascii="Sitka Text"/>
          <w:spacing w:val="-18"/>
          <w:sz w:val="28"/>
        </w:rPr>
        <w:t xml:space="preserve"> </w:t>
      </w:r>
      <w:r>
        <w:rPr>
          <w:rFonts w:ascii="Sitka Text"/>
          <w:sz w:val="28"/>
        </w:rPr>
        <w:t>|</w:t>
      </w:r>
      <w:r>
        <w:rPr>
          <w:rFonts w:ascii="Sitka Text"/>
          <w:spacing w:val="-20"/>
          <w:sz w:val="28"/>
        </w:rPr>
        <w:t xml:space="preserve"> </w:t>
      </w:r>
      <w:r>
        <w:rPr>
          <w:rFonts w:ascii="Sitka Text"/>
          <w:b/>
          <w:sz w:val="28"/>
        </w:rPr>
        <w:t>High:</w:t>
      </w:r>
      <w:r>
        <w:rPr>
          <w:rFonts w:ascii="Sitka Text"/>
          <w:b/>
          <w:spacing w:val="-18"/>
          <w:sz w:val="28"/>
        </w:rPr>
        <w:t xml:space="preserve"> </w:t>
      </w:r>
      <w:r>
        <w:rPr>
          <w:rFonts w:ascii="Sitka Text"/>
          <w:sz w:val="28"/>
        </w:rPr>
        <w:t>[e.g.,</w:t>
      </w:r>
      <w:r>
        <w:rPr>
          <w:rFonts w:ascii="Sitka Text"/>
          <w:spacing w:val="-19"/>
          <w:sz w:val="28"/>
        </w:rPr>
        <w:t xml:space="preserve"> </w:t>
      </w:r>
      <w:r>
        <w:rPr>
          <w:rFonts w:ascii="Sitka Text"/>
          <w:sz w:val="28"/>
        </w:rPr>
        <w:t>35]</w:t>
      </w:r>
      <w:r>
        <w:rPr>
          <w:rFonts w:ascii="Sitka Text"/>
          <w:spacing w:val="-18"/>
          <w:sz w:val="28"/>
        </w:rPr>
        <w:t xml:space="preserve"> </w:t>
      </w:r>
      <w:r>
        <w:rPr>
          <w:rFonts w:ascii="Sitka Text"/>
          <w:sz w:val="28"/>
        </w:rPr>
        <w:t>|</w:t>
      </w:r>
      <w:r>
        <w:rPr>
          <w:rFonts w:ascii="Sitka Text"/>
          <w:spacing w:val="-20"/>
          <w:sz w:val="28"/>
        </w:rPr>
        <w:t xml:space="preserve"> </w:t>
      </w:r>
      <w:r>
        <w:rPr>
          <w:rFonts w:ascii="Sitka Text"/>
          <w:b/>
          <w:sz w:val="28"/>
        </w:rPr>
        <w:t>Medium:</w:t>
      </w:r>
      <w:r>
        <w:rPr>
          <w:rFonts w:ascii="Sitka Text"/>
          <w:b/>
          <w:spacing w:val="-18"/>
          <w:sz w:val="28"/>
        </w:rPr>
        <w:t xml:space="preserve"> </w:t>
      </w:r>
      <w:r>
        <w:rPr>
          <w:rFonts w:ascii="Sitka Text"/>
          <w:sz w:val="28"/>
        </w:rPr>
        <w:t>[e.g.,</w:t>
      </w:r>
      <w:r>
        <w:rPr>
          <w:rFonts w:ascii="Sitka Text"/>
          <w:spacing w:val="-19"/>
          <w:sz w:val="28"/>
        </w:rPr>
        <w:t xml:space="preserve"> </w:t>
      </w:r>
      <w:r>
        <w:rPr>
          <w:rFonts w:ascii="Sitka Text"/>
          <w:sz w:val="28"/>
        </w:rPr>
        <w:t>60]</w:t>
      </w:r>
      <w:r>
        <w:rPr>
          <w:rFonts w:ascii="Sitka Text"/>
          <w:spacing w:val="-20"/>
          <w:sz w:val="28"/>
        </w:rPr>
        <w:t xml:space="preserve"> </w:t>
      </w:r>
      <w:r>
        <w:rPr>
          <w:rFonts w:ascii="Sitka Text"/>
          <w:sz w:val="28"/>
        </w:rPr>
        <w:t>|</w:t>
      </w:r>
      <w:r>
        <w:rPr>
          <w:rFonts w:ascii="Sitka Text"/>
          <w:spacing w:val="-20"/>
          <w:sz w:val="28"/>
        </w:rPr>
        <w:t xml:space="preserve"> </w:t>
      </w:r>
      <w:r>
        <w:rPr>
          <w:rFonts w:ascii="Sitka Text"/>
          <w:b/>
          <w:sz w:val="28"/>
        </w:rPr>
        <w:t>Low:</w:t>
      </w:r>
      <w:r>
        <w:rPr>
          <w:rFonts w:ascii="Sitka Text"/>
          <w:b/>
          <w:spacing w:val="-18"/>
          <w:sz w:val="28"/>
        </w:rPr>
        <w:t xml:space="preserve"> </w:t>
      </w:r>
      <w:r>
        <w:rPr>
          <w:rFonts w:ascii="Sitka Text"/>
          <w:sz w:val="28"/>
        </w:rPr>
        <w:t xml:space="preserve">[e.g., </w:t>
      </w:r>
      <w:r>
        <w:rPr>
          <w:rFonts w:ascii="Sitka Text"/>
          <w:spacing w:val="-4"/>
          <w:sz w:val="28"/>
        </w:rPr>
        <w:t>12]</w:t>
      </w:r>
    </w:p>
    <w:p w14:paraId="5872BFB7">
      <w:pPr>
        <w:spacing w:before="279"/>
        <w:ind w:left="1015" w:right="0" w:firstLine="0"/>
        <w:jc w:val="left"/>
        <w:rPr>
          <w:rFonts w:ascii="Sitka Text"/>
          <w:sz w:val="28"/>
        </w:rPr>
      </w:pPr>
      <w:r>
        <w:rPr>
          <w:rFonts w:ascii="Sitka Text"/>
          <w:b/>
          <w:spacing w:val="-6"/>
          <w:sz w:val="28"/>
        </w:rPr>
        <w:t>Highest</w:t>
      </w:r>
      <w:r>
        <w:rPr>
          <w:rFonts w:ascii="Sitka Text"/>
          <w:b/>
          <w:spacing w:val="-12"/>
          <w:sz w:val="28"/>
        </w:rPr>
        <w:t xml:space="preserve"> </w:t>
      </w:r>
      <w:r>
        <w:rPr>
          <w:rFonts w:ascii="Sitka Text"/>
          <w:b/>
          <w:spacing w:val="-6"/>
          <w:sz w:val="28"/>
        </w:rPr>
        <w:t>CVSS</w:t>
      </w:r>
      <w:r>
        <w:rPr>
          <w:rFonts w:ascii="Sitka Text"/>
          <w:b/>
          <w:spacing w:val="-12"/>
          <w:sz w:val="28"/>
        </w:rPr>
        <w:t xml:space="preserve"> </w:t>
      </w:r>
      <w:r>
        <w:rPr>
          <w:rFonts w:ascii="Sitka Text"/>
          <w:b/>
          <w:spacing w:val="-6"/>
          <w:sz w:val="28"/>
        </w:rPr>
        <w:t>Score:</w:t>
      </w:r>
      <w:r>
        <w:rPr>
          <w:rFonts w:ascii="Sitka Text"/>
          <w:b/>
          <w:spacing w:val="-9"/>
          <w:sz w:val="28"/>
        </w:rPr>
        <w:t xml:space="preserve"> </w:t>
      </w:r>
      <w:r>
        <w:rPr>
          <w:rFonts w:ascii="Sitka Text"/>
          <w:spacing w:val="-6"/>
          <w:sz w:val="28"/>
        </w:rPr>
        <w:t>10.0</w:t>
      </w:r>
      <w:r>
        <w:rPr>
          <w:rFonts w:ascii="Sitka Text"/>
          <w:spacing w:val="-12"/>
          <w:sz w:val="28"/>
        </w:rPr>
        <w:t xml:space="preserve"> </w:t>
      </w:r>
      <w:r>
        <w:rPr>
          <w:rFonts w:ascii="Sitka Text"/>
          <w:spacing w:val="-6"/>
          <w:sz w:val="28"/>
        </w:rPr>
        <w:t>(Critical)</w:t>
      </w:r>
    </w:p>
    <w:p w14:paraId="58E4B604">
      <w:pPr>
        <w:pStyle w:val="10"/>
        <w:spacing w:before="12"/>
        <w:rPr>
          <w:rFonts w:ascii="Sitka Text"/>
          <w:sz w:val="19"/>
        </w:rPr>
      </w:pPr>
      <w:r>
        <w:rPr>
          <w:rFonts w:ascii="Sitka Text"/>
          <w:sz w:val="19"/>
        </w:rPr>
        <mc:AlternateContent>
          <mc:Choice Requires="wps">
            <w:drawing>
              <wp:anchor distT="0" distB="0" distL="0" distR="0" simplePos="0" relativeHeight="251723776" behindDoc="1" locked="0" layoutInCell="1" allowOverlap="1">
                <wp:simplePos x="0" y="0"/>
                <wp:positionH relativeFrom="page">
                  <wp:posOffset>452120</wp:posOffset>
                </wp:positionH>
                <wp:positionV relativeFrom="paragraph">
                  <wp:posOffset>173355</wp:posOffset>
                </wp:positionV>
                <wp:extent cx="6655435" cy="28575"/>
                <wp:effectExtent l="0" t="0" r="0" b="0"/>
                <wp:wrapTopAndBottom/>
                <wp:docPr id="252" name="Graphic 252"/>
                <wp:cNvGraphicFramePr/>
                <a:graphic xmlns:a="http://schemas.openxmlformats.org/drawingml/2006/main">
                  <a:graphicData uri="http://schemas.microsoft.com/office/word/2010/wordprocessingShape">
                    <wps:wsp>
                      <wps:cNvSpPr/>
                      <wps:spPr>
                        <a:xfrm>
                          <a:off x="0" y="0"/>
                          <a:ext cx="6655434" cy="28575"/>
                        </a:xfrm>
                        <a:custGeom>
                          <a:avLst/>
                          <a:gdLst/>
                          <a:ahLst/>
                          <a:cxnLst/>
                          <a:rect l="l" t="t" r="r" b="b"/>
                          <a:pathLst>
                            <a:path w="6655434" h="28575">
                              <a:moveTo>
                                <a:pt x="6650672" y="28575"/>
                              </a:moveTo>
                              <a:lnTo>
                                <a:pt x="4762" y="28575"/>
                              </a:lnTo>
                              <a:lnTo>
                                <a:pt x="3289" y="28346"/>
                              </a:lnTo>
                              <a:lnTo>
                                <a:pt x="1968" y="27660"/>
                              </a:lnTo>
                              <a:lnTo>
                                <a:pt x="914" y="26606"/>
                              </a:lnTo>
                              <a:lnTo>
                                <a:pt x="228" y="25285"/>
                              </a:lnTo>
                              <a:lnTo>
                                <a:pt x="0" y="23812"/>
                              </a:lnTo>
                              <a:lnTo>
                                <a:pt x="0" y="4762"/>
                              </a:lnTo>
                              <a:lnTo>
                                <a:pt x="4762" y="0"/>
                              </a:lnTo>
                              <a:lnTo>
                                <a:pt x="6650672" y="0"/>
                              </a:lnTo>
                              <a:lnTo>
                                <a:pt x="6655434" y="4762"/>
                              </a:lnTo>
                              <a:lnTo>
                                <a:pt x="9525" y="4762"/>
                              </a:lnTo>
                              <a:lnTo>
                                <a:pt x="4762" y="9525"/>
                              </a:lnTo>
                              <a:lnTo>
                                <a:pt x="9525" y="9525"/>
                              </a:lnTo>
                              <a:lnTo>
                                <a:pt x="9525" y="19050"/>
                              </a:lnTo>
                              <a:lnTo>
                                <a:pt x="4762" y="19050"/>
                              </a:lnTo>
                              <a:lnTo>
                                <a:pt x="9525" y="23812"/>
                              </a:lnTo>
                              <a:lnTo>
                                <a:pt x="6655434" y="23812"/>
                              </a:lnTo>
                              <a:lnTo>
                                <a:pt x="6655206" y="25285"/>
                              </a:lnTo>
                              <a:lnTo>
                                <a:pt x="6654520" y="26606"/>
                              </a:lnTo>
                              <a:lnTo>
                                <a:pt x="6653466" y="27660"/>
                              </a:lnTo>
                              <a:lnTo>
                                <a:pt x="6652145" y="28346"/>
                              </a:lnTo>
                              <a:lnTo>
                                <a:pt x="6650672" y="28575"/>
                              </a:lnTo>
                              <a:close/>
                            </a:path>
                            <a:path w="6655434" h="28575">
                              <a:moveTo>
                                <a:pt x="9525" y="9525"/>
                              </a:moveTo>
                              <a:lnTo>
                                <a:pt x="4762" y="9525"/>
                              </a:lnTo>
                              <a:lnTo>
                                <a:pt x="9525" y="4762"/>
                              </a:lnTo>
                              <a:lnTo>
                                <a:pt x="9525" y="9525"/>
                              </a:lnTo>
                              <a:close/>
                            </a:path>
                            <a:path w="6655434" h="28575">
                              <a:moveTo>
                                <a:pt x="6645909" y="9525"/>
                              </a:moveTo>
                              <a:lnTo>
                                <a:pt x="9525" y="9525"/>
                              </a:lnTo>
                              <a:lnTo>
                                <a:pt x="9525" y="4762"/>
                              </a:lnTo>
                              <a:lnTo>
                                <a:pt x="6645909" y="4762"/>
                              </a:lnTo>
                              <a:lnTo>
                                <a:pt x="6645909" y="9525"/>
                              </a:lnTo>
                              <a:close/>
                            </a:path>
                            <a:path w="6655434" h="28575">
                              <a:moveTo>
                                <a:pt x="6645909" y="23812"/>
                              </a:moveTo>
                              <a:lnTo>
                                <a:pt x="6645909" y="4762"/>
                              </a:lnTo>
                              <a:lnTo>
                                <a:pt x="6650672" y="9525"/>
                              </a:lnTo>
                              <a:lnTo>
                                <a:pt x="6655434" y="9525"/>
                              </a:lnTo>
                              <a:lnTo>
                                <a:pt x="6655434" y="19050"/>
                              </a:lnTo>
                              <a:lnTo>
                                <a:pt x="6650672" y="19050"/>
                              </a:lnTo>
                              <a:lnTo>
                                <a:pt x="6645909" y="23812"/>
                              </a:lnTo>
                              <a:close/>
                            </a:path>
                            <a:path w="6655434" h="28575">
                              <a:moveTo>
                                <a:pt x="6655434" y="9525"/>
                              </a:moveTo>
                              <a:lnTo>
                                <a:pt x="6650672" y="9525"/>
                              </a:lnTo>
                              <a:lnTo>
                                <a:pt x="6645909" y="4762"/>
                              </a:lnTo>
                              <a:lnTo>
                                <a:pt x="6655434" y="4762"/>
                              </a:lnTo>
                              <a:lnTo>
                                <a:pt x="6655434" y="9525"/>
                              </a:lnTo>
                              <a:close/>
                            </a:path>
                            <a:path w="6655434" h="28575">
                              <a:moveTo>
                                <a:pt x="9525" y="23812"/>
                              </a:moveTo>
                              <a:lnTo>
                                <a:pt x="4762" y="19050"/>
                              </a:lnTo>
                              <a:lnTo>
                                <a:pt x="9525" y="19050"/>
                              </a:lnTo>
                              <a:lnTo>
                                <a:pt x="9525" y="23812"/>
                              </a:lnTo>
                              <a:close/>
                            </a:path>
                            <a:path w="6655434" h="28575">
                              <a:moveTo>
                                <a:pt x="6645909" y="23812"/>
                              </a:moveTo>
                              <a:lnTo>
                                <a:pt x="9525" y="23812"/>
                              </a:lnTo>
                              <a:lnTo>
                                <a:pt x="9525" y="19050"/>
                              </a:lnTo>
                              <a:lnTo>
                                <a:pt x="6645909" y="19050"/>
                              </a:lnTo>
                              <a:lnTo>
                                <a:pt x="6645909" y="23812"/>
                              </a:lnTo>
                              <a:close/>
                            </a:path>
                            <a:path w="6655434" h="28575">
                              <a:moveTo>
                                <a:pt x="6655434" y="23812"/>
                              </a:moveTo>
                              <a:lnTo>
                                <a:pt x="6645909" y="23812"/>
                              </a:lnTo>
                              <a:lnTo>
                                <a:pt x="6650672" y="19050"/>
                              </a:lnTo>
                              <a:lnTo>
                                <a:pt x="6655434" y="19050"/>
                              </a:lnTo>
                              <a:lnTo>
                                <a:pt x="6655434" y="23812"/>
                              </a:lnTo>
                              <a:close/>
                            </a:path>
                          </a:pathLst>
                        </a:custGeom>
                        <a:solidFill>
                          <a:srgbClr val="D0D0D0"/>
                        </a:solidFill>
                      </wps:spPr>
                      <wps:bodyPr wrap="square" lIns="0" tIns="0" rIns="0" bIns="0" rtlCol="0">
                        <a:noAutofit/>
                      </wps:bodyPr>
                    </wps:wsp>
                  </a:graphicData>
                </a:graphic>
              </wp:anchor>
            </w:drawing>
          </mc:Choice>
          <mc:Fallback>
            <w:pict>
              <v:shape id="Graphic 252" o:spid="_x0000_s1026" o:spt="100" style="position:absolute;left:0pt;margin-left:35.6pt;margin-top:13.65pt;height:2.25pt;width:524.05pt;mso-position-horizontal-relative:page;mso-wrap-distance-bottom:0pt;mso-wrap-distance-top:0pt;z-index:-251592704;mso-width-relative:page;mso-height-relative:page;" fillcolor="#D0D0D0" filled="t" stroked="f" coordsize="6655434,28575" o:gfxdata="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BrsKpy2AAAAAkBAAAPAAAAAAAAAAEAIAAAACIAAABkcnMvZG93bnJldi54&#10;bWxQSwECFAAUAAAACACHTuJAdrcwK4kDAACBDwAADgAAAAAAAAABACAAAAAnAQAAZHJzL2Uyb0Rv&#10;Yy54bWxQSwUGAAAAAAYABgBZAQAAIgcAAAAA&#10;" path="m6650672,28575l4762,28575,3289,28346,1968,27660,914,26606,228,25285,0,23812,0,4762,4762,0,6650672,0,6655434,4762,9525,4762,4762,9525,9525,9525,9525,19050,4762,19050,9525,23812,6655434,23812,6655206,25285,6654520,26606,6653466,27660,6652145,28346,6650672,28575xem9525,9525l4762,9525,9525,4762,9525,9525xem6645909,9525l9525,9525,9525,4762,6645909,4762,6645909,9525xem6645909,23812l6645909,4762,6650672,9525,6655434,9525,6655434,19050,6650672,19050,6645909,23812xem6655434,9525l6650672,9525,6645909,4762,6655434,4762,6655434,9525xem9525,23812l4762,19050,9525,19050,9525,23812xem6645909,23812l9525,23812,9525,19050,6645909,19050,6645909,23812xem6655434,23812l6645909,23812,6650672,19050,6655434,19050,6655434,23812xe">
                <v:fill on="t" focussize="0,0"/>
                <v:stroke on="f"/>
                <v:imagedata o:title=""/>
                <o:lock v:ext="edit" aspectratio="f"/>
                <v:textbox inset="0mm,0mm,0mm,0mm"/>
                <w10:wrap type="topAndBottom"/>
              </v:shape>
            </w:pict>
          </mc:Fallback>
        </mc:AlternateContent>
      </w:r>
    </w:p>
    <w:p w14:paraId="7B2B8FB9">
      <w:pPr>
        <w:pStyle w:val="13"/>
        <w:numPr>
          <w:ilvl w:val="0"/>
          <w:numId w:val="11"/>
        </w:numPr>
        <w:tabs>
          <w:tab w:val="left" w:pos="614"/>
        </w:tabs>
        <w:spacing w:before="0" w:after="0" w:line="240" w:lineRule="auto"/>
        <w:ind w:left="614" w:right="0" w:hanging="319"/>
        <w:jc w:val="left"/>
        <w:rPr>
          <w:b/>
          <w:sz w:val="28"/>
        </w:rPr>
      </w:pPr>
      <w:bookmarkStart w:id="34" w:name="2. Top 10 Vulnerability Findings (Combin"/>
      <w:bookmarkEnd w:id="34"/>
      <w:r>
        <w:rPr>
          <w:b/>
          <w:spacing w:val="-10"/>
          <w:sz w:val="28"/>
        </w:rPr>
        <w:t>Top</w:t>
      </w:r>
      <w:r>
        <w:rPr>
          <w:b/>
          <w:sz w:val="28"/>
        </w:rPr>
        <w:t xml:space="preserve"> </w:t>
      </w:r>
      <w:r>
        <w:rPr>
          <w:b/>
          <w:spacing w:val="-10"/>
          <w:sz w:val="28"/>
        </w:rPr>
        <w:t>10</w:t>
      </w:r>
      <w:r>
        <w:rPr>
          <w:b/>
          <w:sz w:val="28"/>
        </w:rPr>
        <w:t xml:space="preserve"> </w:t>
      </w:r>
      <w:r>
        <w:rPr>
          <w:b/>
          <w:spacing w:val="-10"/>
          <w:sz w:val="28"/>
        </w:rPr>
        <w:t>Vulnerability</w:t>
      </w:r>
      <w:r>
        <w:rPr>
          <w:b/>
          <w:spacing w:val="2"/>
          <w:sz w:val="28"/>
        </w:rPr>
        <w:t xml:space="preserve"> </w:t>
      </w:r>
      <w:r>
        <w:rPr>
          <w:b/>
          <w:spacing w:val="-10"/>
          <w:sz w:val="28"/>
        </w:rPr>
        <w:t>Findings</w:t>
      </w:r>
      <w:r>
        <w:rPr>
          <w:b/>
          <w:spacing w:val="-1"/>
          <w:sz w:val="28"/>
        </w:rPr>
        <w:t xml:space="preserve"> </w:t>
      </w:r>
      <w:r>
        <w:rPr>
          <w:b/>
          <w:spacing w:val="-10"/>
          <w:sz w:val="28"/>
        </w:rPr>
        <w:t>(Combined</w:t>
      </w:r>
      <w:r>
        <w:rPr>
          <w:b/>
          <w:sz w:val="28"/>
        </w:rPr>
        <w:t xml:space="preserve"> </w:t>
      </w:r>
      <w:r>
        <w:rPr>
          <w:b/>
          <w:spacing w:val="-10"/>
          <w:sz w:val="28"/>
        </w:rPr>
        <w:t>Table)</w:t>
      </w:r>
    </w:p>
    <w:p w14:paraId="1400B048">
      <w:pPr>
        <w:pStyle w:val="10"/>
        <w:spacing w:before="52"/>
        <w:rPr>
          <w:rFonts w:ascii="Sitka Text"/>
          <w:b/>
          <w:sz w:val="20"/>
        </w:rPr>
      </w:pPr>
    </w:p>
    <w:tbl>
      <w:tblPr>
        <w:tblStyle w:val="9"/>
        <w:tblW w:w="0" w:type="auto"/>
        <w:tblInd w:w="2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79"/>
        <w:gridCol w:w="1910"/>
        <w:gridCol w:w="764"/>
        <w:gridCol w:w="6043"/>
      </w:tblGrid>
      <w:tr w14:paraId="630DF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8" w:hRule="atLeast"/>
        </w:trPr>
        <w:tc>
          <w:tcPr>
            <w:tcW w:w="1779" w:type="dxa"/>
            <w:tcBorders>
              <w:bottom w:val="double" w:color="000000" w:sz="6" w:space="0"/>
              <w:right w:val="double" w:color="000000" w:sz="6" w:space="0"/>
            </w:tcBorders>
          </w:tcPr>
          <w:p w14:paraId="184C8F6E">
            <w:pPr>
              <w:pStyle w:val="14"/>
              <w:spacing w:before="15"/>
              <w:ind w:left="21"/>
              <w:rPr>
                <w:b/>
                <w:sz w:val="28"/>
              </w:rPr>
            </w:pPr>
            <w:r>
              <w:rPr>
                <w:b/>
                <w:spacing w:val="-5"/>
                <w:sz w:val="28"/>
              </w:rPr>
              <w:t>CVE</w:t>
            </w:r>
          </w:p>
          <w:p w14:paraId="125CE2B3">
            <w:pPr>
              <w:pStyle w:val="14"/>
              <w:spacing w:before="1"/>
              <w:ind w:left="21"/>
              <w:rPr>
                <w:b/>
                <w:sz w:val="28"/>
              </w:rPr>
            </w:pPr>
            <w:r>
              <w:rPr>
                <w:b/>
                <w:spacing w:val="-2"/>
                <w:sz w:val="28"/>
              </w:rPr>
              <w:t>Identifier</w:t>
            </w:r>
          </w:p>
        </w:tc>
        <w:tc>
          <w:tcPr>
            <w:tcW w:w="1910" w:type="dxa"/>
            <w:tcBorders>
              <w:left w:val="double" w:color="000000" w:sz="6" w:space="0"/>
              <w:bottom w:val="double" w:color="000000" w:sz="6" w:space="0"/>
              <w:right w:val="double" w:color="000000" w:sz="6" w:space="0"/>
            </w:tcBorders>
          </w:tcPr>
          <w:p w14:paraId="1C74E612">
            <w:pPr>
              <w:pStyle w:val="14"/>
              <w:spacing w:before="15"/>
              <w:rPr>
                <w:b/>
                <w:sz w:val="28"/>
              </w:rPr>
            </w:pPr>
            <w:r>
              <w:rPr>
                <w:b/>
                <w:spacing w:val="-10"/>
                <w:sz w:val="28"/>
              </w:rPr>
              <w:t xml:space="preserve">Affected </w:t>
            </w:r>
            <w:r>
              <w:rPr>
                <w:b/>
                <w:spacing w:val="-8"/>
                <w:sz w:val="28"/>
              </w:rPr>
              <w:t>Package</w:t>
            </w:r>
          </w:p>
        </w:tc>
        <w:tc>
          <w:tcPr>
            <w:tcW w:w="764" w:type="dxa"/>
            <w:tcBorders>
              <w:left w:val="double" w:color="000000" w:sz="6" w:space="0"/>
              <w:bottom w:val="double" w:color="000000" w:sz="6" w:space="0"/>
              <w:right w:val="double" w:color="000000" w:sz="6" w:space="0"/>
            </w:tcBorders>
          </w:tcPr>
          <w:p w14:paraId="58937C83">
            <w:pPr>
              <w:pStyle w:val="14"/>
              <w:spacing w:before="188"/>
              <w:ind w:left="27"/>
              <w:rPr>
                <w:b/>
                <w:sz w:val="28"/>
              </w:rPr>
            </w:pPr>
            <w:r>
              <w:rPr>
                <w:b/>
                <w:spacing w:val="-8"/>
                <w:sz w:val="28"/>
              </w:rPr>
              <w:t>CVSS</w:t>
            </w:r>
          </w:p>
        </w:tc>
        <w:tc>
          <w:tcPr>
            <w:tcW w:w="6043" w:type="dxa"/>
            <w:tcBorders>
              <w:left w:val="double" w:color="000000" w:sz="6" w:space="0"/>
              <w:bottom w:val="double" w:color="000000" w:sz="6" w:space="0"/>
            </w:tcBorders>
          </w:tcPr>
          <w:p w14:paraId="4E878A14">
            <w:pPr>
              <w:pStyle w:val="14"/>
              <w:spacing w:before="188"/>
              <w:rPr>
                <w:b/>
                <w:sz w:val="28"/>
              </w:rPr>
            </w:pPr>
            <w:r>
              <w:rPr>
                <w:b/>
                <w:w w:val="90"/>
                <w:sz w:val="28"/>
              </w:rPr>
              <w:t>Vulnerability</w:t>
            </w:r>
            <w:r>
              <w:rPr>
                <w:b/>
                <w:spacing w:val="51"/>
                <w:sz w:val="28"/>
              </w:rPr>
              <w:t xml:space="preserve"> </w:t>
            </w:r>
            <w:r>
              <w:rPr>
                <w:b/>
                <w:w w:val="90"/>
                <w:sz w:val="28"/>
              </w:rPr>
              <w:t>Description</w:t>
            </w:r>
            <w:r>
              <w:rPr>
                <w:b/>
                <w:spacing w:val="52"/>
                <w:sz w:val="28"/>
              </w:rPr>
              <w:t xml:space="preserve"> </w:t>
            </w:r>
            <w:r>
              <w:rPr>
                <w:b/>
                <w:spacing w:val="-2"/>
                <w:w w:val="90"/>
                <w:sz w:val="28"/>
              </w:rPr>
              <w:t>(Impact)</w:t>
            </w:r>
          </w:p>
        </w:tc>
      </w:tr>
      <w:tr w14:paraId="1A496E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4745E348">
            <w:pPr>
              <w:pStyle w:val="14"/>
              <w:spacing w:before="22"/>
              <w:ind w:left="21" w:right="350"/>
              <w:rPr>
                <w:sz w:val="28"/>
              </w:rPr>
            </w:pPr>
            <w:r>
              <w:rPr>
                <w:spacing w:val="-2"/>
                <w:sz w:val="28"/>
              </w:rPr>
              <w:t>CVE-2021- 44228</w:t>
            </w:r>
          </w:p>
        </w:tc>
        <w:tc>
          <w:tcPr>
            <w:tcW w:w="1910" w:type="dxa"/>
            <w:tcBorders>
              <w:top w:val="double" w:color="000000" w:sz="6" w:space="0"/>
              <w:left w:val="double" w:color="000000" w:sz="6" w:space="0"/>
              <w:bottom w:val="double" w:color="000000" w:sz="6" w:space="0"/>
              <w:right w:val="double" w:color="000000" w:sz="6" w:space="0"/>
            </w:tcBorders>
          </w:tcPr>
          <w:p w14:paraId="560C900F">
            <w:pPr>
              <w:pStyle w:val="14"/>
              <w:spacing w:before="194"/>
              <w:rPr>
                <w:sz w:val="28"/>
              </w:rPr>
            </w:pPr>
            <w:r>
              <w:rPr>
                <w:sz w:val="28"/>
              </w:rPr>
              <w:t>Log4j</w:t>
            </w:r>
            <w:r>
              <w:rPr>
                <w:spacing w:val="-4"/>
                <w:sz w:val="28"/>
              </w:rPr>
              <w:t xml:space="preserve"> </w:t>
            </w:r>
            <w:r>
              <w:rPr>
                <w:spacing w:val="-2"/>
                <w:sz w:val="28"/>
              </w:rPr>
              <w:t>(Java)</w:t>
            </w:r>
          </w:p>
        </w:tc>
        <w:tc>
          <w:tcPr>
            <w:tcW w:w="764" w:type="dxa"/>
            <w:tcBorders>
              <w:top w:val="double" w:color="000000" w:sz="6" w:space="0"/>
              <w:left w:val="double" w:color="000000" w:sz="6" w:space="0"/>
              <w:bottom w:val="double" w:color="000000" w:sz="6" w:space="0"/>
              <w:right w:val="double" w:color="000000" w:sz="6" w:space="0"/>
            </w:tcBorders>
          </w:tcPr>
          <w:p w14:paraId="18A0106E">
            <w:pPr>
              <w:pStyle w:val="14"/>
              <w:spacing w:before="194"/>
              <w:ind w:left="27"/>
              <w:rPr>
                <w:sz w:val="28"/>
              </w:rPr>
            </w:pPr>
            <w:r>
              <w:rPr>
                <w:spacing w:val="-4"/>
                <w:sz w:val="28"/>
              </w:rPr>
              <w:t>10.0</w:t>
            </w:r>
          </w:p>
        </w:tc>
        <w:tc>
          <w:tcPr>
            <w:tcW w:w="6043" w:type="dxa"/>
            <w:tcBorders>
              <w:top w:val="double" w:color="000000" w:sz="6" w:space="0"/>
              <w:left w:val="double" w:color="000000" w:sz="6" w:space="0"/>
              <w:bottom w:val="double" w:color="000000" w:sz="6" w:space="0"/>
            </w:tcBorders>
          </w:tcPr>
          <w:p w14:paraId="79374D2E">
            <w:pPr>
              <w:pStyle w:val="14"/>
              <w:spacing w:before="22"/>
              <w:rPr>
                <w:sz w:val="28"/>
              </w:rPr>
            </w:pPr>
            <w:r>
              <w:rPr>
                <w:sz w:val="28"/>
              </w:rPr>
              <w:t>Allows</w:t>
            </w:r>
            <w:r>
              <w:rPr>
                <w:spacing w:val="-8"/>
                <w:sz w:val="28"/>
              </w:rPr>
              <w:t xml:space="preserve"> </w:t>
            </w:r>
            <w:r>
              <w:rPr>
                <w:sz w:val="28"/>
              </w:rPr>
              <w:t>Remote</w:t>
            </w:r>
            <w:r>
              <w:rPr>
                <w:spacing w:val="-6"/>
                <w:sz w:val="28"/>
              </w:rPr>
              <w:t xml:space="preserve"> </w:t>
            </w:r>
            <w:r>
              <w:rPr>
                <w:sz w:val="28"/>
              </w:rPr>
              <w:t>Code</w:t>
            </w:r>
            <w:r>
              <w:rPr>
                <w:spacing w:val="-6"/>
                <w:sz w:val="28"/>
              </w:rPr>
              <w:t xml:space="preserve"> </w:t>
            </w:r>
            <w:r>
              <w:rPr>
                <w:sz w:val="28"/>
              </w:rPr>
              <w:t>Execution</w:t>
            </w:r>
            <w:r>
              <w:rPr>
                <w:spacing w:val="-8"/>
                <w:sz w:val="28"/>
              </w:rPr>
              <w:t xml:space="preserve"> </w:t>
            </w:r>
            <w:r>
              <w:rPr>
                <w:sz w:val="28"/>
              </w:rPr>
              <w:t>(RCE)</w:t>
            </w:r>
            <w:r>
              <w:rPr>
                <w:spacing w:val="-6"/>
                <w:sz w:val="28"/>
              </w:rPr>
              <w:t xml:space="preserve"> </w:t>
            </w:r>
            <w:r>
              <w:rPr>
                <w:sz w:val="28"/>
              </w:rPr>
              <w:t>via</w:t>
            </w:r>
            <w:r>
              <w:rPr>
                <w:spacing w:val="-9"/>
                <w:sz w:val="28"/>
              </w:rPr>
              <w:t xml:space="preserve"> </w:t>
            </w:r>
            <w:r>
              <w:rPr>
                <w:sz w:val="28"/>
              </w:rPr>
              <w:t>a crafted log message.</w:t>
            </w:r>
          </w:p>
        </w:tc>
      </w:tr>
      <w:tr w14:paraId="25D3D8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50BFF8C8">
            <w:pPr>
              <w:pStyle w:val="14"/>
              <w:spacing w:before="21"/>
              <w:ind w:left="21" w:right="321"/>
              <w:rPr>
                <w:sz w:val="28"/>
              </w:rPr>
            </w:pPr>
            <w:r>
              <w:rPr>
                <w:spacing w:val="-2"/>
                <w:sz w:val="28"/>
              </w:rPr>
              <w:t>CVE-2023- 38545</w:t>
            </w:r>
          </w:p>
        </w:tc>
        <w:tc>
          <w:tcPr>
            <w:tcW w:w="1910" w:type="dxa"/>
            <w:tcBorders>
              <w:top w:val="double" w:color="000000" w:sz="6" w:space="0"/>
              <w:left w:val="double" w:color="000000" w:sz="6" w:space="0"/>
              <w:bottom w:val="double" w:color="000000" w:sz="6" w:space="0"/>
              <w:right w:val="double" w:color="000000" w:sz="6" w:space="0"/>
            </w:tcBorders>
          </w:tcPr>
          <w:p w14:paraId="7FC2E664">
            <w:pPr>
              <w:pStyle w:val="14"/>
              <w:spacing w:before="196"/>
              <w:rPr>
                <w:sz w:val="28"/>
              </w:rPr>
            </w:pPr>
            <w:r>
              <w:rPr>
                <w:spacing w:val="-2"/>
                <w:sz w:val="28"/>
              </w:rPr>
              <w:t>libcurl</w:t>
            </w:r>
          </w:p>
        </w:tc>
        <w:tc>
          <w:tcPr>
            <w:tcW w:w="764" w:type="dxa"/>
            <w:tcBorders>
              <w:top w:val="double" w:color="000000" w:sz="6" w:space="0"/>
              <w:left w:val="double" w:color="000000" w:sz="6" w:space="0"/>
              <w:bottom w:val="double" w:color="000000" w:sz="6" w:space="0"/>
              <w:right w:val="double" w:color="000000" w:sz="6" w:space="0"/>
            </w:tcBorders>
          </w:tcPr>
          <w:p w14:paraId="6262B96F">
            <w:pPr>
              <w:pStyle w:val="14"/>
              <w:spacing w:before="196"/>
              <w:ind w:left="27"/>
              <w:rPr>
                <w:sz w:val="28"/>
              </w:rPr>
            </w:pPr>
            <w:r>
              <w:rPr>
                <w:spacing w:val="-5"/>
                <w:sz w:val="28"/>
              </w:rPr>
              <w:t>9.8</w:t>
            </w:r>
          </w:p>
        </w:tc>
        <w:tc>
          <w:tcPr>
            <w:tcW w:w="6043" w:type="dxa"/>
            <w:tcBorders>
              <w:top w:val="double" w:color="000000" w:sz="6" w:space="0"/>
              <w:left w:val="double" w:color="000000" w:sz="6" w:space="0"/>
              <w:bottom w:val="double" w:color="000000" w:sz="6" w:space="0"/>
            </w:tcBorders>
          </w:tcPr>
          <w:p w14:paraId="1D9D3929">
            <w:pPr>
              <w:pStyle w:val="14"/>
              <w:spacing w:before="21"/>
              <w:rPr>
                <w:sz w:val="28"/>
              </w:rPr>
            </w:pPr>
            <w:r>
              <w:rPr>
                <w:sz w:val="28"/>
              </w:rPr>
              <w:t>Heap buffer overflow in SOCKS5 proxy handshake</w:t>
            </w:r>
            <w:r>
              <w:rPr>
                <w:spacing w:val="-13"/>
                <w:sz w:val="28"/>
              </w:rPr>
              <w:t xml:space="preserve"> </w:t>
            </w:r>
            <w:r>
              <w:rPr>
                <w:sz w:val="28"/>
              </w:rPr>
              <w:t>allows</w:t>
            </w:r>
            <w:r>
              <w:rPr>
                <w:spacing w:val="-12"/>
                <w:sz w:val="28"/>
              </w:rPr>
              <w:t xml:space="preserve"> </w:t>
            </w:r>
            <w:r>
              <w:rPr>
                <w:sz w:val="28"/>
              </w:rPr>
              <w:t>arbitrary</w:t>
            </w:r>
            <w:r>
              <w:rPr>
                <w:spacing w:val="-11"/>
                <w:sz w:val="28"/>
              </w:rPr>
              <w:t xml:space="preserve"> </w:t>
            </w:r>
            <w:r>
              <w:rPr>
                <w:sz w:val="28"/>
              </w:rPr>
              <w:t>code</w:t>
            </w:r>
            <w:r>
              <w:rPr>
                <w:spacing w:val="-10"/>
                <w:sz w:val="28"/>
              </w:rPr>
              <w:t xml:space="preserve"> </w:t>
            </w:r>
            <w:r>
              <w:rPr>
                <w:sz w:val="28"/>
              </w:rPr>
              <w:t>execution.</w:t>
            </w:r>
          </w:p>
        </w:tc>
      </w:tr>
      <w:tr w14:paraId="179DEC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0" w:hRule="atLeast"/>
        </w:trPr>
        <w:tc>
          <w:tcPr>
            <w:tcW w:w="1779" w:type="dxa"/>
            <w:tcBorders>
              <w:top w:val="double" w:color="000000" w:sz="6" w:space="0"/>
              <w:right w:val="double" w:color="000000" w:sz="6" w:space="0"/>
            </w:tcBorders>
          </w:tcPr>
          <w:p w14:paraId="7462F3B1">
            <w:pPr>
              <w:pStyle w:val="14"/>
              <w:spacing w:before="21"/>
              <w:ind w:left="21"/>
              <w:rPr>
                <w:sz w:val="28"/>
              </w:rPr>
            </w:pPr>
            <w:r>
              <w:rPr>
                <w:spacing w:val="-2"/>
                <w:sz w:val="28"/>
              </w:rPr>
              <w:t>CVE-</w:t>
            </w:r>
            <w:r>
              <w:rPr>
                <w:spacing w:val="-4"/>
                <w:sz w:val="28"/>
              </w:rPr>
              <w:t>2024-</w:t>
            </w:r>
          </w:p>
        </w:tc>
        <w:tc>
          <w:tcPr>
            <w:tcW w:w="1910" w:type="dxa"/>
            <w:tcBorders>
              <w:top w:val="double" w:color="000000" w:sz="6" w:space="0"/>
              <w:left w:val="double" w:color="000000" w:sz="6" w:space="0"/>
              <w:right w:val="double" w:color="000000" w:sz="6" w:space="0"/>
            </w:tcBorders>
          </w:tcPr>
          <w:p w14:paraId="4EAA0B28">
            <w:pPr>
              <w:pStyle w:val="14"/>
              <w:spacing w:before="21"/>
              <w:rPr>
                <w:sz w:val="28"/>
              </w:rPr>
            </w:pPr>
            <w:r>
              <w:rPr>
                <w:spacing w:val="-4"/>
                <w:sz w:val="28"/>
              </w:rPr>
              <w:t>runc</w:t>
            </w:r>
          </w:p>
        </w:tc>
        <w:tc>
          <w:tcPr>
            <w:tcW w:w="764" w:type="dxa"/>
            <w:tcBorders>
              <w:top w:val="double" w:color="000000" w:sz="6" w:space="0"/>
              <w:left w:val="double" w:color="000000" w:sz="6" w:space="0"/>
              <w:right w:val="double" w:color="000000" w:sz="6" w:space="0"/>
            </w:tcBorders>
          </w:tcPr>
          <w:p w14:paraId="4E88C903">
            <w:pPr>
              <w:pStyle w:val="14"/>
              <w:spacing w:before="21"/>
              <w:ind w:left="27"/>
              <w:rPr>
                <w:sz w:val="28"/>
              </w:rPr>
            </w:pPr>
            <w:r>
              <w:rPr>
                <w:spacing w:val="-5"/>
                <w:sz w:val="28"/>
              </w:rPr>
              <w:t>8.6</w:t>
            </w:r>
          </w:p>
        </w:tc>
        <w:tc>
          <w:tcPr>
            <w:tcW w:w="6043" w:type="dxa"/>
            <w:tcBorders>
              <w:top w:val="double" w:color="000000" w:sz="6" w:space="0"/>
              <w:left w:val="double" w:color="000000" w:sz="6" w:space="0"/>
            </w:tcBorders>
          </w:tcPr>
          <w:p w14:paraId="4E8DC8C4">
            <w:pPr>
              <w:pStyle w:val="14"/>
              <w:spacing w:before="21"/>
              <w:rPr>
                <w:sz w:val="28"/>
              </w:rPr>
            </w:pPr>
            <w:r>
              <w:rPr>
                <w:sz w:val="28"/>
              </w:rPr>
              <w:t>Container</w:t>
            </w:r>
            <w:r>
              <w:rPr>
                <w:spacing w:val="-8"/>
                <w:sz w:val="28"/>
              </w:rPr>
              <w:t xml:space="preserve"> </w:t>
            </w:r>
            <w:r>
              <w:rPr>
                <w:sz w:val="28"/>
              </w:rPr>
              <w:t>breakout:</w:t>
            </w:r>
            <w:r>
              <w:rPr>
                <w:spacing w:val="-7"/>
                <w:sz w:val="28"/>
              </w:rPr>
              <w:t xml:space="preserve"> </w:t>
            </w:r>
            <w:r>
              <w:rPr>
                <w:sz w:val="28"/>
              </w:rPr>
              <w:t>allows</w:t>
            </w:r>
            <w:r>
              <w:rPr>
                <w:spacing w:val="-9"/>
                <w:sz w:val="28"/>
              </w:rPr>
              <w:t xml:space="preserve"> </w:t>
            </w:r>
            <w:r>
              <w:rPr>
                <w:sz w:val="28"/>
              </w:rPr>
              <w:t>an</w:t>
            </w:r>
            <w:r>
              <w:rPr>
                <w:spacing w:val="-6"/>
                <w:sz w:val="28"/>
              </w:rPr>
              <w:t xml:space="preserve"> </w:t>
            </w:r>
            <w:r>
              <w:rPr>
                <w:sz w:val="28"/>
              </w:rPr>
              <w:t>attacker</w:t>
            </w:r>
            <w:r>
              <w:rPr>
                <w:spacing w:val="-7"/>
                <w:sz w:val="28"/>
              </w:rPr>
              <w:t xml:space="preserve"> </w:t>
            </w:r>
            <w:r>
              <w:rPr>
                <w:spacing w:val="-5"/>
                <w:sz w:val="28"/>
              </w:rPr>
              <w:t>to</w:t>
            </w:r>
          </w:p>
        </w:tc>
      </w:tr>
    </w:tbl>
    <w:p w14:paraId="6E1598D0">
      <w:pPr>
        <w:pStyle w:val="14"/>
        <w:spacing w:after="0"/>
        <w:rPr>
          <w:sz w:val="28"/>
        </w:rPr>
        <w:sectPr>
          <w:headerReference r:id="rId61" w:type="default"/>
          <w:footerReference r:id="rId62"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tbl>
      <w:tblPr>
        <w:tblStyle w:val="9"/>
        <w:tblW w:w="0" w:type="auto"/>
        <w:tblInd w:w="2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79"/>
        <w:gridCol w:w="1910"/>
        <w:gridCol w:w="764"/>
        <w:gridCol w:w="6043"/>
      </w:tblGrid>
      <w:tr w14:paraId="6DBBE6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7" w:hRule="atLeast"/>
        </w:trPr>
        <w:tc>
          <w:tcPr>
            <w:tcW w:w="1779" w:type="dxa"/>
            <w:tcBorders>
              <w:bottom w:val="double" w:color="000000" w:sz="6" w:space="0"/>
              <w:right w:val="double" w:color="000000" w:sz="6" w:space="0"/>
            </w:tcBorders>
          </w:tcPr>
          <w:p w14:paraId="59CD39A8">
            <w:pPr>
              <w:pStyle w:val="14"/>
              <w:spacing w:before="14"/>
              <w:ind w:left="21"/>
              <w:rPr>
                <w:b/>
                <w:sz w:val="28"/>
              </w:rPr>
            </w:pPr>
            <w:r>
              <w:rPr>
                <w:b/>
                <w:spacing w:val="-5"/>
                <w:sz w:val="28"/>
              </w:rPr>
              <w:t>CVE</w:t>
            </w:r>
          </w:p>
          <w:p w14:paraId="6EACD62C">
            <w:pPr>
              <w:pStyle w:val="14"/>
              <w:ind w:left="21"/>
              <w:rPr>
                <w:b/>
                <w:sz w:val="28"/>
              </w:rPr>
            </w:pPr>
            <w:r>
              <w:rPr>
                <w:b/>
                <w:spacing w:val="-2"/>
                <w:sz w:val="28"/>
              </w:rPr>
              <w:t>Identifier</w:t>
            </w:r>
          </w:p>
        </w:tc>
        <w:tc>
          <w:tcPr>
            <w:tcW w:w="1910" w:type="dxa"/>
            <w:tcBorders>
              <w:left w:val="double" w:color="000000" w:sz="6" w:space="0"/>
              <w:bottom w:val="double" w:color="000000" w:sz="6" w:space="0"/>
              <w:right w:val="double" w:color="000000" w:sz="6" w:space="0"/>
            </w:tcBorders>
          </w:tcPr>
          <w:p w14:paraId="1EA25E45">
            <w:pPr>
              <w:pStyle w:val="14"/>
              <w:spacing w:before="14"/>
              <w:rPr>
                <w:b/>
                <w:sz w:val="28"/>
              </w:rPr>
            </w:pPr>
            <w:r>
              <w:rPr>
                <w:b/>
                <w:spacing w:val="-10"/>
                <w:sz w:val="28"/>
              </w:rPr>
              <w:t xml:space="preserve">Affected </w:t>
            </w:r>
            <w:r>
              <w:rPr>
                <w:b/>
                <w:spacing w:val="-8"/>
                <w:sz w:val="28"/>
              </w:rPr>
              <w:t>Package</w:t>
            </w:r>
          </w:p>
        </w:tc>
        <w:tc>
          <w:tcPr>
            <w:tcW w:w="764" w:type="dxa"/>
            <w:tcBorders>
              <w:left w:val="double" w:color="000000" w:sz="6" w:space="0"/>
              <w:bottom w:val="double" w:color="000000" w:sz="6" w:space="0"/>
              <w:right w:val="double" w:color="000000" w:sz="6" w:space="0"/>
            </w:tcBorders>
          </w:tcPr>
          <w:p w14:paraId="23F9CA0B">
            <w:pPr>
              <w:pStyle w:val="14"/>
              <w:spacing w:before="189"/>
              <w:ind w:left="27"/>
              <w:rPr>
                <w:b/>
                <w:sz w:val="28"/>
              </w:rPr>
            </w:pPr>
            <w:r>
              <w:rPr>
                <w:b/>
                <w:spacing w:val="-8"/>
                <w:sz w:val="28"/>
              </w:rPr>
              <w:t>CVSS</w:t>
            </w:r>
          </w:p>
        </w:tc>
        <w:tc>
          <w:tcPr>
            <w:tcW w:w="6043" w:type="dxa"/>
            <w:tcBorders>
              <w:left w:val="double" w:color="000000" w:sz="6" w:space="0"/>
              <w:bottom w:val="double" w:color="000000" w:sz="6" w:space="0"/>
            </w:tcBorders>
          </w:tcPr>
          <w:p w14:paraId="3DF62DD6">
            <w:pPr>
              <w:pStyle w:val="14"/>
              <w:spacing w:before="189"/>
              <w:rPr>
                <w:b/>
                <w:sz w:val="28"/>
              </w:rPr>
            </w:pPr>
            <w:r>
              <w:rPr>
                <w:b/>
                <w:w w:val="90"/>
                <w:sz w:val="28"/>
              </w:rPr>
              <w:t>Vulnerability</w:t>
            </w:r>
            <w:r>
              <w:rPr>
                <w:b/>
                <w:spacing w:val="51"/>
                <w:sz w:val="28"/>
              </w:rPr>
              <w:t xml:space="preserve"> </w:t>
            </w:r>
            <w:r>
              <w:rPr>
                <w:b/>
                <w:w w:val="90"/>
                <w:sz w:val="28"/>
              </w:rPr>
              <w:t>Description</w:t>
            </w:r>
            <w:r>
              <w:rPr>
                <w:b/>
                <w:spacing w:val="52"/>
                <w:sz w:val="28"/>
              </w:rPr>
              <w:t xml:space="preserve"> </w:t>
            </w:r>
            <w:r>
              <w:rPr>
                <w:b/>
                <w:spacing w:val="-2"/>
                <w:w w:val="90"/>
                <w:sz w:val="28"/>
              </w:rPr>
              <w:t>(Impact)</w:t>
            </w:r>
          </w:p>
        </w:tc>
      </w:tr>
      <w:tr w14:paraId="71EBFF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5" w:hRule="atLeast"/>
        </w:trPr>
        <w:tc>
          <w:tcPr>
            <w:tcW w:w="1779" w:type="dxa"/>
            <w:tcBorders>
              <w:top w:val="double" w:color="000000" w:sz="6" w:space="0"/>
              <w:bottom w:val="double" w:color="000000" w:sz="6" w:space="0"/>
              <w:right w:val="double" w:color="000000" w:sz="6" w:space="0"/>
            </w:tcBorders>
          </w:tcPr>
          <w:p w14:paraId="1DE9B6C9">
            <w:pPr>
              <w:pStyle w:val="14"/>
              <w:spacing w:before="23"/>
              <w:ind w:left="21"/>
              <w:rPr>
                <w:sz w:val="28"/>
              </w:rPr>
            </w:pPr>
            <w:r>
              <w:rPr>
                <w:spacing w:val="-2"/>
                <w:sz w:val="28"/>
              </w:rPr>
              <w:t>21626</w:t>
            </w:r>
          </w:p>
        </w:tc>
        <w:tc>
          <w:tcPr>
            <w:tcW w:w="1910" w:type="dxa"/>
            <w:tcBorders>
              <w:top w:val="double" w:color="000000" w:sz="6" w:space="0"/>
              <w:left w:val="double" w:color="000000" w:sz="6" w:space="0"/>
              <w:bottom w:val="double" w:color="000000" w:sz="6" w:space="0"/>
              <w:right w:val="double" w:color="000000" w:sz="6" w:space="0"/>
            </w:tcBorders>
          </w:tcPr>
          <w:p w14:paraId="2FF7AEE7">
            <w:pPr>
              <w:pStyle w:val="14"/>
              <w:ind w:left="0"/>
              <w:rPr>
                <w:rFonts w:ascii="Times New Roman"/>
                <w:sz w:val="30"/>
              </w:rPr>
            </w:pPr>
          </w:p>
        </w:tc>
        <w:tc>
          <w:tcPr>
            <w:tcW w:w="764" w:type="dxa"/>
            <w:tcBorders>
              <w:top w:val="double" w:color="000000" w:sz="6" w:space="0"/>
              <w:left w:val="double" w:color="000000" w:sz="6" w:space="0"/>
              <w:bottom w:val="double" w:color="000000" w:sz="6" w:space="0"/>
              <w:right w:val="double" w:color="000000" w:sz="6" w:space="0"/>
            </w:tcBorders>
          </w:tcPr>
          <w:p w14:paraId="7DC6A701">
            <w:pPr>
              <w:pStyle w:val="14"/>
              <w:ind w:left="0"/>
              <w:rPr>
                <w:rFonts w:ascii="Times New Roman"/>
                <w:sz w:val="30"/>
              </w:rPr>
            </w:pPr>
          </w:p>
        </w:tc>
        <w:tc>
          <w:tcPr>
            <w:tcW w:w="6043" w:type="dxa"/>
            <w:tcBorders>
              <w:top w:val="double" w:color="000000" w:sz="6" w:space="0"/>
              <w:left w:val="double" w:color="000000" w:sz="6" w:space="0"/>
              <w:bottom w:val="double" w:color="000000" w:sz="6" w:space="0"/>
            </w:tcBorders>
          </w:tcPr>
          <w:p w14:paraId="52C7B5B7">
            <w:pPr>
              <w:pStyle w:val="14"/>
              <w:spacing w:before="23"/>
              <w:rPr>
                <w:sz w:val="28"/>
              </w:rPr>
            </w:pPr>
            <w:r>
              <w:rPr>
                <w:sz w:val="28"/>
              </w:rPr>
              <w:t>gain</w:t>
            </w:r>
            <w:r>
              <w:rPr>
                <w:spacing w:val="-5"/>
                <w:sz w:val="28"/>
              </w:rPr>
              <w:t xml:space="preserve"> </w:t>
            </w:r>
            <w:r>
              <w:rPr>
                <w:sz w:val="28"/>
              </w:rPr>
              <w:t>access</w:t>
            </w:r>
            <w:r>
              <w:rPr>
                <w:spacing w:val="-4"/>
                <w:sz w:val="28"/>
              </w:rPr>
              <w:t xml:space="preserve"> </w:t>
            </w:r>
            <w:r>
              <w:rPr>
                <w:sz w:val="28"/>
              </w:rPr>
              <w:t>to</w:t>
            </w:r>
            <w:r>
              <w:rPr>
                <w:spacing w:val="-4"/>
                <w:sz w:val="28"/>
              </w:rPr>
              <w:t xml:space="preserve"> </w:t>
            </w:r>
            <w:r>
              <w:rPr>
                <w:sz w:val="28"/>
              </w:rPr>
              <w:t>the</w:t>
            </w:r>
            <w:r>
              <w:rPr>
                <w:spacing w:val="-5"/>
                <w:sz w:val="28"/>
              </w:rPr>
              <w:t xml:space="preserve"> </w:t>
            </w:r>
            <w:r>
              <w:rPr>
                <w:sz w:val="28"/>
              </w:rPr>
              <w:t>host</w:t>
            </w:r>
            <w:r>
              <w:rPr>
                <w:spacing w:val="-4"/>
                <w:sz w:val="28"/>
              </w:rPr>
              <w:t xml:space="preserve"> </w:t>
            </w:r>
            <w:r>
              <w:rPr>
                <w:sz w:val="28"/>
              </w:rPr>
              <w:t>file</w:t>
            </w:r>
            <w:r>
              <w:rPr>
                <w:spacing w:val="-2"/>
                <w:sz w:val="28"/>
              </w:rPr>
              <w:t xml:space="preserve"> system.</w:t>
            </w:r>
          </w:p>
        </w:tc>
      </w:tr>
      <w:tr w14:paraId="368B1E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7B673C64">
            <w:pPr>
              <w:pStyle w:val="14"/>
              <w:spacing w:before="23"/>
              <w:ind w:left="21" w:right="321"/>
              <w:rPr>
                <w:sz w:val="28"/>
              </w:rPr>
            </w:pPr>
            <w:r>
              <w:rPr>
                <w:spacing w:val="-2"/>
                <w:sz w:val="28"/>
              </w:rPr>
              <w:t xml:space="preserve">CVE-2023- </w:t>
            </w:r>
            <w:r>
              <w:rPr>
                <w:spacing w:val="-4"/>
                <w:sz w:val="28"/>
              </w:rPr>
              <w:t>4911</w:t>
            </w:r>
          </w:p>
        </w:tc>
        <w:tc>
          <w:tcPr>
            <w:tcW w:w="1910" w:type="dxa"/>
            <w:tcBorders>
              <w:top w:val="double" w:color="000000" w:sz="6" w:space="0"/>
              <w:left w:val="double" w:color="000000" w:sz="6" w:space="0"/>
              <w:bottom w:val="double" w:color="000000" w:sz="6" w:space="0"/>
              <w:right w:val="double" w:color="000000" w:sz="6" w:space="0"/>
            </w:tcBorders>
          </w:tcPr>
          <w:p w14:paraId="242F2289">
            <w:pPr>
              <w:pStyle w:val="14"/>
              <w:spacing w:before="195"/>
              <w:rPr>
                <w:sz w:val="28"/>
              </w:rPr>
            </w:pPr>
            <w:r>
              <w:rPr>
                <w:sz w:val="28"/>
              </w:rPr>
              <w:t>glibc</w:t>
            </w:r>
            <w:r>
              <w:rPr>
                <w:spacing w:val="-5"/>
                <w:sz w:val="28"/>
              </w:rPr>
              <w:t xml:space="preserve"> </w:t>
            </w:r>
            <w:r>
              <w:rPr>
                <w:spacing w:val="-2"/>
                <w:sz w:val="28"/>
              </w:rPr>
              <w:t>(looney)</w:t>
            </w:r>
          </w:p>
        </w:tc>
        <w:tc>
          <w:tcPr>
            <w:tcW w:w="764" w:type="dxa"/>
            <w:tcBorders>
              <w:top w:val="double" w:color="000000" w:sz="6" w:space="0"/>
              <w:left w:val="double" w:color="000000" w:sz="6" w:space="0"/>
              <w:bottom w:val="double" w:color="000000" w:sz="6" w:space="0"/>
              <w:right w:val="double" w:color="000000" w:sz="6" w:space="0"/>
            </w:tcBorders>
          </w:tcPr>
          <w:p w14:paraId="18233FCF">
            <w:pPr>
              <w:pStyle w:val="14"/>
              <w:spacing w:before="195"/>
              <w:ind w:left="27"/>
              <w:rPr>
                <w:sz w:val="28"/>
              </w:rPr>
            </w:pPr>
            <w:r>
              <w:rPr>
                <w:spacing w:val="-5"/>
                <w:sz w:val="28"/>
              </w:rPr>
              <w:t>7.8</w:t>
            </w:r>
          </w:p>
        </w:tc>
        <w:tc>
          <w:tcPr>
            <w:tcW w:w="6043" w:type="dxa"/>
            <w:tcBorders>
              <w:top w:val="double" w:color="000000" w:sz="6" w:space="0"/>
              <w:left w:val="double" w:color="000000" w:sz="6" w:space="0"/>
              <w:bottom w:val="double" w:color="000000" w:sz="6" w:space="0"/>
            </w:tcBorders>
          </w:tcPr>
          <w:p w14:paraId="2C9FB6F9">
            <w:pPr>
              <w:pStyle w:val="14"/>
              <w:spacing w:before="23"/>
              <w:rPr>
                <w:sz w:val="28"/>
              </w:rPr>
            </w:pPr>
            <w:r>
              <w:rPr>
                <w:sz w:val="28"/>
              </w:rPr>
              <w:t>Local</w:t>
            </w:r>
            <w:r>
              <w:rPr>
                <w:spacing w:val="-10"/>
                <w:sz w:val="28"/>
              </w:rPr>
              <w:t xml:space="preserve"> </w:t>
            </w:r>
            <w:r>
              <w:rPr>
                <w:sz w:val="28"/>
              </w:rPr>
              <w:t>privilege</w:t>
            </w:r>
            <w:r>
              <w:rPr>
                <w:spacing w:val="-8"/>
                <w:sz w:val="28"/>
              </w:rPr>
              <w:t xml:space="preserve"> </w:t>
            </w:r>
            <w:r>
              <w:rPr>
                <w:sz w:val="28"/>
              </w:rPr>
              <w:t>escalation</w:t>
            </w:r>
            <w:r>
              <w:rPr>
                <w:spacing w:val="-10"/>
                <w:sz w:val="28"/>
              </w:rPr>
              <w:t xml:space="preserve"> </w:t>
            </w:r>
            <w:r>
              <w:rPr>
                <w:sz w:val="28"/>
              </w:rPr>
              <w:t>via</w:t>
            </w:r>
            <w:r>
              <w:rPr>
                <w:spacing w:val="-9"/>
                <w:sz w:val="28"/>
              </w:rPr>
              <w:t xml:space="preserve"> </w:t>
            </w:r>
            <w:r>
              <w:rPr>
                <w:sz w:val="28"/>
              </w:rPr>
              <w:t>the</w:t>
            </w:r>
            <w:r>
              <w:rPr>
                <w:spacing w:val="-8"/>
                <w:sz w:val="28"/>
              </w:rPr>
              <w:t xml:space="preserve"> </w:t>
            </w:r>
            <w:r>
              <w:rPr>
                <w:sz w:val="28"/>
              </w:rPr>
              <w:t>dynamic loader's environment variables.</w:t>
            </w:r>
          </w:p>
        </w:tc>
      </w:tr>
      <w:tr w14:paraId="3175E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05AB651F">
            <w:pPr>
              <w:pStyle w:val="14"/>
              <w:spacing w:before="22"/>
              <w:ind w:left="21" w:right="319"/>
              <w:rPr>
                <w:sz w:val="28"/>
              </w:rPr>
            </w:pPr>
            <w:r>
              <w:rPr>
                <w:spacing w:val="-2"/>
                <w:sz w:val="28"/>
              </w:rPr>
              <w:t>CVE-2022- 25883</w:t>
            </w:r>
          </w:p>
        </w:tc>
        <w:tc>
          <w:tcPr>
            <w:tcW w:w="1910" w:type="dxa"/>
            <w:tcBorders>
              <w:top w:val="double" w:color="000000" w:sz="6" w:space="0"/>
              <w:left w:val="double" w:color="000000" w:sz="6" w:space="0"/>
              <w:bottom w:val="double" w:color="000000" w:sz="6" w:space="0"/>
              <w:right w:val="double" w:color="000000" w:sz="6" w:space="0"/>
            </w:tcBorders>
          </w:tcPr>
          <w:p w14:paraId="047CF22B">
            <w:pPr>
              <w:pStyle w:val="14"/>
              <w:spacing w:before="197"/>
              <w:rPr>
                <w:sz w:val="28"/>
              </w:rPr>
            </w:pPr>
            <w:r>
              <w:rPr>
                <w:spacing w:val="-2"/>
                <w:sz w:val="28"/>
              </w:rPr>
              <w:t>weasyprint</w:t>
            </w:r>
          </w:p>
        </w:tc>
        <w:tc>
          <w:tcPr>
            <w:tcW w:w="764" w:type="dxa"/>
            <w:tcBorders>
              <w:top w:val="double" w:color="000000" w:sz="6" w:space="0"/>
              <w:left w:val="double" w:color="000000" w:sz="6" w:space="0"/>
              <w:bottom w:val="double" w:color="000000" w:sz="6" w:space="0"/>
              <w:right w:val="double" w:color="000000" w:sz="6" w:space="0"/>
            </w:tcBorders>
          </w:tcPr>
          <w:p w14:paraId="590C96A0">
            <w:pPr>
              <w:pStyle w:val="14"/>
              <w:spacing w:before="197"/>
              <w:ind w:left="27"/>
              <w:rPr>
                <w:sz w:val="28"/>
              </w:rPr>
            </w:pPr>
            <w:r>
              <w:rPr>
                <w:spacing w:val="-5"/>
                <w:sz w:val="28"/>
              </w:rPr>
              <w:t>7.5</w:t>
            </w:r>
          </w:p>
        </w:tc>
        <w:tc>
          <w:tcPr>
            <w:tcW w:w="6043" w:type="dxa"/>
            <w:tcBorders>
              <w:top w:val="double" w:color="000000" w:sz="6" w:space="0"/>
              <w:left w:val="double" w:color="000000" w:sz="6" w:space="0"/>
              <w:bottom w:val="double" w:color="000000" w:sz="6" w:space="0"/>
            </w:tcBorders>
          </w:tcPr>
          <w:p w14:paraId="192EA133">
            <w:pPr>
              <w:pStyle w:val="14"/>
              <w:spacing w:before="22"/>
              <w:rPr>
                <w:sz w:val="28"/>
              </w:rPr>
            </w:pPr>
            <w:r>
              <w:rPr>
                <w:sz w:val="28"/>
              </w:rPr>
              <w:t>SSRF</w:t>
            </w:r>
            <w:r>
              <w:rPr>
                <w:spacing w:val="-10"/>
                <w:sz w:val="28"/>
              </w:rPr>
              <w:t xml:space="preserve"> </w:t>
            </w:r>
            <w:r>
              <w:rPr>
                <w:sz w:val="28"/>
              </w:rPr>
              <w:t>vulnerability</w:t>
            </w:r>
            <w:r>
              <w:rPr>
                <w:spacing w:val="-9"/>
                <w:sz w:val="28"/>
              </w:rPr>
              <w:t xml:space="preserve"> </w:t>
            </w:r>
            <w:r>
              <w:rPr>
                <w:sz w:val="28"/>
              </w:rPr>
              <w:t>allowing</w:t>
            </w:r>
            <w:r>
              <w:rPr>
                <w:spacing w:val="-9"/>
                <w:sz w:val="28"/>
              </w:rPr>
              <w:t xml:space="preserve"> </w:t>
            </w:r>
            <w:r>
              <w:rPr>
                <w:sz w:val="28"/>
              </w:rPr>
              <w:t>an</w:t>
            </w:r>
            <w:r>
              <w:rPr>
                <w:spacing w:val="-10"/>
                <w:sz w:val="28"/>
              </w:rPr>
              <w:t xml:space="preserve"> </w:t>
            </w:r>
            <w:r>
              <w:rPr>
                <w:sz w:val="28"/>
              </w:rPr>
              <w:t>attacker</w:t>
            </w:r>
            <w:r>
              <w:rPr>
                <w:spacing w:val="-7"/>
                <w:sz w:val="28"/>
              </w:rPr>
              <w:t xml:space="preserve"> </w:t>
            </w:r>
            <w:r>
              <w:rPr>
                <w:sz w:val="28"/>
              </w:rPr>
              <w:t>to read local system files.</w:t>
            </w:r>
          </w:p>
        </w:tc>
      </w:tr>
      <w:tr w14:paraId="4EE492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2D79E642">
            <w:pPr>
              <w:pStyle w:val="14"/>
              <w:spacing w:before="22"/>
              <w:ind w:left="21" w:right="321"/>
              <w:rPr>
                <w:sz w:val="28"/>
              </w:rPr>
            </w:pPr>
            <w:r>
              <w:rPr>
                <w:spacing w:val="-2"/>
                <w:sz w:val="28"/>
              </w:rPr>
              <w:t>CVE-2023- 50433</w:t>
            </w:r>
          </w:p>
        </w:tc>
        <w:tc>
          <w:tcPr>
            <w:tcW w:w="1910" w:type="dxa"/>
            <w:tcBorders>
              <w:top w:val="double" w:color="000000" w:sz="6" w:space="0"/>
              <w:left w:val="double" w:color="000000" w:sz="6" w:space="0"/>
              <w:bottom w:val="double" w:color="000000" w:sz="6" w:space="0"/>
              <w:right w:val="double" w:color="000000" w:sz="6" w:space="0"/>
            </w:tcBorders>
          </w:tcPr>
          <w:p w14:paraId="08941089">
            <w:pPr>
              <w:pStyle w:val="14"/>
              <w:spacing w:before="197"/>
              <w:rPr>
                <w:sz w:val="28"/>
              </w:rPr>
            </w:pPr>
            <w:r>
              <w:rPr>
                <w:spacing w:val="-2"/>
                <w:sz w:val="28"/>
              </w:rPr>
              <w:t>openssl</w:t>
            </w:r>
          </w:p>
        </w:tc>
        <w:tc>
          <w:tcPr>
            <w:tcW w:w="764" w:type="dxa"/>
            <w:tcBorders>
              <w:top w:val="double" w:color="000000" w:sz="6" w:space="0"/>
              <w:left w:val="double" w:color="000000" w:sz="6" w:space="0"/>
              <w:bottom w:val="double" w:color="000000" w:sz="6" w:space="0"/>
              <w:right w:val="double" w:color="000000" w:sz="6" w:space="0"/>
            </w:tcBorders>
          </w:tcPr>
          <w:p w14:paraId="2D5D0180">
            <w:pPr>
              <w:pStyle w:val="14"/>
              <w:spacing w:before="197"/>
              <w:ind w:left="27"/>
              <w:rPr>
                <w:sz w:val="28"/>
              </w:rPr>
            </w:pPr>
            <w:r>
              <w:rPr>
                <w:spacing w:val="-5"/>
                <w:sz w:val="28"/>
              </w:rPr>
              <w:t>7.5</w:t>
            </w:r>
          </w:p>
        </w:tc>
        <w:tc>
          <w:tcPr>
            <w:tcW w:w="6043" w:type="dxa"/>
            <w:tcBorders>
              <w:top w:val="double" w:color="000000" w:sz="6" w:space="0"/>
              <w:left w:val="double" w:color="000000" w:sz="6" w:space="0"/>
              <w:bottom w:val="double" w:color="000000" w:sz="6" w:space="0"/>
            </w:tcBorders>
          </w:tcPr>
          <w:p w14:paraId="7F59A808">
            <w:pPr>
              <w:pStyle w:val="14"/>
              <w:spacing w:before="22"/>
              <w:rPr>
                <w:sz w:val="28"/>
              </w:rPr>
            </w:pPr>
            <w:r>
              <w:rPr>
                <w:sz w:val="28"/>
              </w:rPr>
              <w:t>Memory</w:t>
            </w:r>
            <w:r>
              <w:rPr>
                <w:spacing w:val="-10"/>
                <w:sz w:val="28"/>
              </w:rPr>
              <w:t xml:space="preserve"> </w:t>
            </w:r>
            <w:r>
              <w:rPr>
                <w:sz w:val="28"/>
              </w:rPr>
              <w:t>leak</w:t>
            </w:r>
            <w:r>
              <w:rPr>
                <w:spacing w:val="-8"/>
                <w:sz w:val="28"/>
              </w:rPr>
              <w:t xml:space="preserve"> </w:t>
            </w:r>
            <w:r>
              <w:rPr>
                <w:sz w:val="28"/>
              </w:rPr>
              <w:t>in</w:t>
            </w:r>
            <w:r>
              <w:rPr>
                <w:spacing w:val="-6"/>
                <w:sz w:val="28"/>
              </w:rPr>
              <w:t xml:space="preserve"> </w:t>
            </w:r>
            <w:r>
              <w:rPr>
                <w:sz w:val="28"/>
              </w:rPr>
              <w:t>SSL</w:t>
            </w:r>
            <w:r>
              <w:rPr>
                <w:spacing w:val="-6"/>
                <w:sz w:val="28"/>
              </w:rPr>
              <w:t xml:space="preserve"> </w:t>
            </w:r>
            <w:r>
              <w:rPr>
                <w:sz w:val="28"/>
              </w:rPr>
              <w:t>handshake</w:t>
            </w:r>
            <w:r>
              <w:rPr>
                <w:spacing w:val="-9"/>
                <w:sz w:val="28"/>
              </w:rPr>
              <w:t xml:space="preserve"> </w:t>
            </w:r>
            <w:r>
              <w:rPr>
                <w:sz w:val="28"/>
              </w:rPr>
              <w:t>leading</w:t>
            </w:r>
            <w:r>
              <w:rPr>
                <w:spacing w:val="-7"/>
                <w:sz w:val="28"/>
              </w:rPr>
              <w:t xml:space="preserve"> </w:t>
            </w:r>
            <w:r>
              <w:rPr>
                <w:sz w:val="28"/>
              </w:rPr>
              <w:t>to Denial of Service (DoS).</w:t>
            </w:r>
          </w:p>
        </w:tc>
      </w:tr>
      <w:tr w14:paraId="2605A2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7B47F731">
            <w:pPr>
              <w:pStyle w:val="14"/>
              <w:spacing w:before="20"/>
              <w:ind w:left="21" w:right="310"/>
              <w:rPr>
                <w:sz w:val="28"/>
              </w:rPr>
            </w:pPr>
            <w:r>
              <w:rPr>
                <w:spacing w:val="-2"/>
                <w:sz w:val="28"/>
              </w:rPr>
              <w:t xml:space="preserve">CVE-2024- </w:t>
            </w:r>
            <w:r>
              <w:rPr>
                <w:spacing w:val="-4"/>
                <w:sz w:val="28"/>
              </w:rPr>
              <w:t>1086</w:t>
            </w:r>
          </w:p>
        </w:tc>
        <w:tc>
          <w:tcPr>
            <w:tcW w:w="1910" w:type="dxa"/>
            <w:tcBorders>
              <w:top w:val="double" w:color="000000" w:sz="6" w:space="0"/>
              <w:left w:val="double" w:color="000000" w:sz="6" w:space="0"/>
              <w:bottom w:val="double" w:color="000000" w:sz="6" w:space="0"/>
              <w:right w:val="double" w:color="000000" w:sz="6" w:space="0"/>
            </w:tcBorders>
          </w:tcPr>
          <w:p w14:paraId="4DB011E2">
            <w:pPr>
              <w:pStyle w:val="14"/>
              <w:spacing w:before="196"/>
              <w:rPr>
                <w:sz w:val="28"/>
              </w:rPr>
            </w:pPr>
            <w:r>
              <w:rPr>
                <w:spacing w:val="-2"/>
                <w:sz w:val="28"/>
              </w:rPr>
              <w:t>nftables</w:t>
            </w:r>
          </w:p>
        </w:tc>
        <w:tc>
          <w:tcPr>
            <w:tcW w:w="764" w:type="dxa"/>
            <w:tcBorders>
              <w:top w:val="double" w:color="000000" w:sz="6" w:space="0"/>
              <w:left w:val="double" w:color="000000" w:sz="6" w:space="0"/>
              <w:bottom w:val="double" w:color="000000" w:sz="6" w:space="0"/>
              <w:right w:val="double" w:color="000000" w:sz="6" w:space="0"/>
            </w:tcBorders>
          </w:tcPr>
          <w:p w14:paraId="43545F65">
            <w:pPr>
              <w:pStyle w:val="14"/>
              <w:spacing w:before="196"/>
              <w:ind w:left="27"/>
              <w:rPr>
                <w:sz w:val="28"/>
              </w:rPr>
            </w:pPr>
            <w:r>
              <w:rPr>
                <w:spacing w:val="-5"/>
                <w:sz w:val="28"/>
              </w:rPr>
              <w:t>7.8</w:t>
            </w:r>
          </w:p>
        </w:tc>
        <w:tc>
          <w:tcPr>
            <w:tcW w:w="6043" w:type="dxa"/>
            <w:tcBorders>
              <w:top w:val="double" w:color="000000" w:sz="6" w:space="0"/>
              <w:left w:val="double" w:color="000000" w:sz="6" w:space="0"/>
              <w:bottom w:val="double" w:color="000000" w:sz="6" w:space="0"/>
            </w:tcBorders>
          </w:tcPr>
          <w:p w14:paraId="3F6F613E">
            <w:pPr>
              <w:pStyle w:val="14"/>
              <w:spacing w:before="20"/>
              <w:ind w:right="120"/>
              <w:rPr>
                <w:sz w:val="28"/>
              </w:rPr>
            </w:pPr>
            <w:r>
              <w:rPr>
                <w:sz w:val="28"/>
              </w:rPr>
              <w:t>Use-after-free</w:t>
            </w:r>
            <w:r>
              <w:rPr>
                <w:spacing w:val="-8"/>
                <w:sz w:val="28"/>
              </w:rPr>
              <w:t xml:space="preserve"> </w:t>
            </w:r>
            <w:r>
              <w:rPr>
                <w:sz w:val="28"/>
              </w:rPr>
              <w:t>bug</w:t>
            </w:r>
            <w:r>
              <w:rPr>
                <w:spacing w:val="-9"/>
                <w:sz w:val="28"/>
              </w:rPr>
              <w:t xml:space="preserve"> </w:t>
            </w:r>
            <w:r>
              <w:rPr>
                <w:sz w:val="28"/>
              </w:rPr>
              <w:t>in</w:t>
            </w:r>
            <w:r>
              <w:rPr>
                <w:spacing w:val="-8"/>
                <w:sz w:val="28"/>
              </w:rPr>
              <w:t xml:space="preserve"> </w:t>
            </w:r>
            <w:r>
              <w:rPr>
                <w:sz w:val="28"/>
              </w:rPr>
              <w:t>kernel</w:t>
            </w:r>
            <w:r>
              <w:rPr>
                <w:spacing w:val="-10"/>
                <w:sz w:val="28"/>
              </w:rPr>
              <w:t xml:space="preserve"> </w:t>
            </w:r>
            <w:r>
              <w:rPr>
                <w:sz w:val="28"/>
              </w:rPr>
              <w:t>allows</w:t>
            </w:r>
            <w:r>
              <w:rPr>
                <w:spacing w:val="-8"/>
                <w:sz w:val="28"/>
              </w:rPr>
              <w:t xml:space="preserve"> </w:t>
            </w:r>
            <w:r>
              <w:rPr>
                <w:sz w:val="28"/>
              </w:rPr>
              <w:t>local users to gain root privileges.</w:t>
            </w:r>
          </w:p>
        </w:tc>
      </w:tr>
      <w:tr w14:paraId="1B96AC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6345D79B">
            <w:pPr>
              <w:pStyle w:val="14"/>
              <w:spacing w:before="25" w:line="237" w:lineRule="auto"/>
              <w:ind w:left="21" w:right="321"/>
              <w:rPr>
                <w:sz w:val="28"/>
              </w:rPr>
            </w:pPr>
            <w:r>
              <w:rPr>
                <w:spacing w:val="-2"/>
                <w:sz w:val="28"/>
              </w:rPr>
              <w:t xml:space="preserve">CVE-2023- </w:t>
            </w:r>
            <w:r>
              <w:rPr>
                <w:spacing w:val="-4"/>
                <w:sz w:val="28"/>
              </w:rPr>
              <w:t>2650</w:t>
            </w:r>
          </w:p>
        </w:tc>
        <w:tc>
          <w:tcPr>
            <w:tcW w:w="1910" w:type="dxa"/>
            <w:tcBorders>
              <w:top w:val="double" w:color="000000" w:sz="6" w:space="0"/>
              <w:left w:val="double" w:color="000000" w:sz="6" w:space="0"/>
              <w:bottom w:val="double" w:color="000000" w:sz="6" w:space="0"/>
              <w:right w:val="double" w:color="000000" w:sz="6" w:space="0"/>
            </w:tcBorders>
          </w:tcPr>
          <w:p w14:paraId="26AD423C">
            <w:pPr>
              <w:pStyle w:val="14"/>
              <w:spacing w:before="195"/>
              <w:rPr>
                <w:sz w:val="28"/>
              </w:rPr>
            </w:pPr>
            <w:r>
              <w:rPr>
                <w:spacing w:val="-2"/>
                <w:sz w:val="28"/>
              </w:rPr>
              <w:t>openssl</w:t>
            </w:r>
          </w:p>
        </w:tc>
        <w:tc>
          <w:tcPr>
            <w:tcW w:w="764" w:type="dxa"/>
            <w:tcBorders>
              <w:top w:val="double" w:color="000000" w:sz="6" w:space="0"/>
              <w:left w:val="double" w:color="000000" w:sz="6" w:space="0"/>
              <w:bottom w:val="double" w:color="000000" w:sz="6" w:space="0"/>
              <w:right w:val="double" w:color="000000" w:sz="6" w:space="0"/>
            </w:tcBorders>
          </w:tcPr>
          <w:p w14:paraId="10C60CA1">
            <w:pPr>
              <w:pStyle w:val="14"/>
              <w:spacing w:before="195"/>
              <w:ind w:left="27"/>
              <w:rPr>
                <w:sz w:val="28"/>
              </w:rPr>
            </w:pPr>
            <w:r>
              <w:rPr>
                <w:spacing w:val="-5"/>
                <w:sz w:val="28"/>
              </w:rPr>
              <w:t>7.5</w:t>
            </w:r>
          </w:p>
        </w:tc>
        <w:tc>
          <w:tcPr>
            <w:tcW w:w="6043" w:type="dxa"/>
            <w:tcBorders>
              <w:top w:val="double" w:color="000000" w:sz="6" w:space="0"/>
              <w:left w:val="double" w:color="000000" w:sz="6" w:space="0"/>
              <w:bottom w:val="double" w:color="000000" w:sz="6" w:space="0"/>
            </w:tcBorders>
          </w:tcPr>
          <w:p w14:paraId="366EA48B">
            <w:pPr>
              <w:pStyle w:val="14"/>
              <w:spacing w:before="25" w:line="237" w:lineRule="auto"/>
              <w:ind w:right="120"/>
              <w:rPr>
                <w:sz w:val="28"/>
              </w:rPr>
            </w:pPr>
            <w:r>
              <w:rPr>
                <w:sz w:val="28"/>
              </w:rPr>
              <w:t>Infinite</w:t>
            </w:r>
            <w:r>
              <w:rPr>
                <w:spacing w:val="-13"/>
                <w:sz w:val="28"/>
              </w:rPr>
              <w:t xml:space="preserve"> </w:t>
            </w:r>
            <w:r>
              <w:rPr>
                <w:sz w:val="28"/>
              </w:rPr>
              <w:t>loop</w:t>
            </w:r>
            <w:r>
              <w:rPr>
                <w:spacing w:val="-10"/>
                <w:sz w:val="28"/>
              </w:rPr>
              <w:t xml:space="preserve"> </w:t>
            </w:r>
            <w:r>
              <w:rPr>
                <w:sz w:val="28"/>
              </w:rPr>
              <w:t>during</w:t>
            </w:r>
            <w:r>
              <w:rPr>
                <w:spacing w:val="-11"/>
                <w:sz w:val="28"/>
              </w:rPr>
              <w:t xml:space="preserve"> </w:t>
            </w:r>
            <w:r>
              <w:rPr>
                <w:sz w:val="28"/>
              </w:rPr>
              <w:t>object</w:t>
            </w:r>
            <w:r>
              <w:rPr>
                <w:spacing w:val="-10"/>
                <w:sz w:val="28"/>
              </w:rPr>
              <w:t xml:space="preserve"> </w:t>
            </w:r>
            <w:r>
              <w:rPr>
                <w:sz w:val="28"/>
              </w:rPr>
              <w:t>processing causing system hang.</w:t>
            </w:r>
          </w:p>
        </w:tc>
      </w:tr>
      <w:tr w14:paraId="44AFB1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5" w:hRule="atLeast"/>
        </w:trPr>
        <w:tc>
          <w:tcPr>
            <w:tcW w:w="1779" w:type="dxa"/>
            <w:tcBorders>
              <w:top w:val="double" w:color="000000" w:sz="6" w:space="0"/>
              <w:bottom w:val="double" w:color="000000" w:sz="6" w:space="0"/>
              <w:right w:val="double" w:color="000000" w:sz="6" w:space="0"/>
            </w:tcBorders>
          </w:tcPr>
          <w:p w14:paraId="5CA09285">
            <w:pPr>
              <w:pStyle w:val="14"/>
              <w:spacing w:before="22"/>
              <w:ind w:left="21" w:right="319"/>
              <w:rPr>
                <w:sz w:val="28"/>
              </w:rPr>
            </w:pPr>
            <w:r>
              <w:rPr>
                <w:spacing w:val="-2"/>
                <w:sz w:val="28"/>
              </w:rPr>
              <w:t xml:space="preserve">CVE-2022- </w:t>
            </w:r>
            <w:r>
              <w:rPr>
                <w:spacing w:val="-4"/>
                <w:sz w:val="28"/>
              </w:rPr>
              <w:t>40303</w:t>
            </w:r>
          </w:p>
        </w:tc>
        <w:tc>
          <w:tcPr>
            <w:tcW w:w="1910" w:type="dxa"/>
            <w:tcBorders>
              <w:top w:val="double" w:color="000000" w:sz="6" w:space="0"/>
              <w:left w:val="double" w:color="000000" w:sz="6" w:space="0"/>
              <w:bottom w:val="double" w:color="000000" w:sz="6" w:space="0"/>
              <w:right w:val="double" w:color="000000" w:sz="6" w:space="0"/>
            </w:tcBorders>
          </w:tcPr>
          <w:p w14:paraId="7CF3A47C">
            <w:pPr>
              <w:pStyle w:val="14"/>
              <w:spacing w:before="195"/>
              <w:rPr>
                <w:sz w:val="28"/>
              </w:rPr>
            </w:pPr>
            <w:r>
              <w:rPr>
                <w:spacing w:val="-2"/>
                <w:sz w:val="28"/>
              </w:rPr>
              <w:t>libxml2</w:t>
            </w:r>
          </w:p>
        </w:tc>
        <w:tc>
          <w:tcPr>
            <w:tcW w:w="764" w:type="dxa"/>
            <w:tcBorders>
              <w:top w:val="double" w:color="000000" w:sz="6" w:space="0"/>
              <w:left w:val="double" w:color="000000" w:sz="6" w:space="0"/>
              <w:bottom w:val="double" w:color="000000" w:sz="6" w:space="0"/>
              <w:right w:val="double" w:color="000000" w:sz="6" w:space="0"/>
            </w:tcBorders>
          </w:tcPr>
          <w:p w14:paraId="3735A597">
            <w:pPr>
              <w:pStyle w:val="14"/>
              <w:spacing w:before="195"/>
              <w:ind w:left="27"/>
              <w:rPr>
                <w:sz w:val="28"/>
              </w:rPr>
            </w:pPr>
            <w:r>
              <w:rPr>
                <w:spacing w:val="-5"/>
                <w:sz w:val="28"/>
              </w:rPr>
              <w:t>7.5</w:t>
            </w:r>
          </w:p>
        </w:tc>
        <w:tc>
          <w:tcPr>
            <w:tcW w:w="6043" w:type="dxa"/>
            <w:tcBorders>
              <w:top w:val="double" w:color="000000" w:sz="6" w:space="0"/>
              <w:left w:val="double" w:color="000000" w:sz="6" w:space="0"/>
              <w:bottom w:val="double" w:color="000000" w:sz="6" w:space="0"/>
            </w:tcBorders>
          </w:tcPr>
          <w:p w14:paraId="10B059C5">
            <w:pPr>
              <w:pStyle w:val="14"/>
              <w:spacing w:before="22"/>
              <w:rPr>
                <w:sz w:val="28"/>
              </w:rPr>
            </w:pPr>
            <w:r>
              <w:rPr>
                <w:sz w:val="28"/>
              </w:rPr>
              <w:t>Crafted</w:t>
            </w:r>
            <w:r>
              <w:rPr>
                <w:spacing w:val="-9"/>
                <w:sz w:val="28"/>
              </w:rPr>
              <w:t xml:space="preserve"> </w:t>
            </w:r>
            <w:r>
              <w:rPr>
                <w:sz w:val="28"/>
              </w:rPr>
              <w:t>XML</w:t>
            </w:r>
            <w:r>
              <w:rPr>
                <w:spacing w:val="-9"/>
                <w:sz w:val="28"/>
              </w:rPr>
              <w:t xml:space="preserve"> </w:t>
            </w:r>
            <w:r>
              <w:rPr>
                <w:sz w:val="28"/>
              </w:rPr>
              <w:t>file</w:t>
            </w:r>
            <w:r>
              <w:rPr>
                <w:spacing w:val="-6"/>
                <w:sz w:val="28"/>
              </w:rPr>
              <w:t xml:space="preserve"> </w:t>
            </w:r>
            <w:r>
              <w:rPr>
                <w:sz w:val="28"/>
              </w:rPr>
              <w:t>can</w:t>
            </w:r>
            <w:r>
              <w:rPr>
                <w:spacing w:val="-6"/>
                <w:sz w:val="28"/>
              </w:rPr>
              <w:t xml:space="preserve"> </w:t>
            </w:r>
            <w:r>
              <w:rPr>
                <w:sz w:val="28"/>
              </w:rPr>
              <w:t>cause</w:t>
            </w:r>
            <w:r>
              <w:rPr>
                <w:spacing w:val="-6"/>
                <w:sz w:val="28"/>
              </w:rPr>
              <w:t xml:space="preserve"> </w:t>
            </w:r>
            <w:r>
              <w:rPr>
                <w:sz w:val="28"/>
              </w:rPr>
              <w:t>integer</w:t>
            </w:r>
            <w:r>
              <w:rPr>
                <w:spacing w:val="-10"/>
                <w:sz w:val="28"/>
              </w:rPr>
              <w:t xml:space="preserve"> </w:t>
            </w:r>
            <w:r>
              <w:rPr>
                <w:sz w:val="28"/>
              </w:rPr>
              <w:t>overflow and system crash.</w:t>
            </w:r>
          </w:p>
        </w:tc>
      </w:tr>
      <w:tr w14:paraId="139328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7" w:hRule="atLeast"/>
        </w:trPr>
        <w:tc>
          <w:tcPr>
            <w:tcW w:w="1779" w:type="dxa"/>
            <w:tcBorders>
              <w:top w:val="double" w:color="000000" w:sz="6" w:space="0"/>
              <w:right w:val="double" w:color="000000" w:sz="6" w:space="0"/>
            </w:tcBorders>
          </w:tcPr>
          <w:p w14:paraId="6C691B48">
            <w:pPr>
              <w:pStyle w:val="14"/>
              <w:spacing w:before="17" w:line="350" w:lineRule="atLeast"/>
              <w:ind w:left="21" w:right="350"/>
              <w:rPr>
                <w:sz w:val="28"/>
              </w:rPr>
            </w:pPr>
            <w:r>
              <w:rPr>
                <w:spacing w:val="-2"/>
                <w:sz w:val="28"/>
              </w:rPr>
              <w:t xml:space="preserve">CVE-2021- </w:t>
            </w:r>
            <w:r>
              <w:rPr>
                <w:spacing w:val="-4"/>
                <w:sz w:val="28"/>
              </w:rPr>
              <w:t>31166</w:t>
            </w:r>
          </w:p>
        </w:tc>
        <w:tc>
          <w:tcPr>
            <w:tcW w:w="1910" w:type="dxa"/>
            <w:tcBorders>
              <w:top w:val="double" w:color="000000" w:sz="6" w:space="0"/>
              <w:left w:val="double" w:color="000000" w:sz="6" w:space="0"/>
              <w:right w:val="double" w:color="000000" w:sz="6" w:space="0"/>
            </w:tcBorders>
          </w:tcPr>
          <w:p w14:paraId="57A10BA0">
            <w:pPr>
              <w:pStyle w:val="14"/>
              <w:spacing w:before="17" w:line="350" w:lineRule="atLeast"/>
              <w:ind w:right="608"/>
              <w:rPr>
                <w:sz w:val="28"/>
              </w:rPr>
            </w:pPr>
            <w:r>
              <w:rPr>
                <w:spacing w:val="-2"/>
                <w:sz w:val="28"/>
              </w:rPr>
              <w:t>HTTP.sys (Win)</w:t>
            </w:r>
          </w:p>
        </w:tc>
        <w:tc>
          <w:tcPr>
            <w:tcW w:w="764" w:type="dxa"/>
            <w:tcBorders>
              <w:top w:val="double" w:color="000000" w:sz="6" w:space="0"/>
              <w:left w:val="double" w:color="000000" w:sz="6" w:space="0"/>
              <w:right w:val="double" w:color="000000" w:sz="6" w:space="0"/>
            </w:tcBorders>
          </w:tcPr>
          <w:p w14:paraId="71E4B2F1">
            <w:pPr>
              <w:pStyle w:val="14"/>
              <w:spacing w:before="194"/>
              <w:ind w:left="27"/>
              <w:rPr>
                <w:sz w:val="28"/>
              </w:rPr>
            </w:pPr>
            <w:r>
              <w:rPr>
                <w:spacing w:val="-5"/>
                <w:sz w:val="28"/>
              </w:rPr>
              <w:t>9.8</w:t>
            </w:r>
          </w:p>
        </w:tc>
        <w:tc>
          <w:tcPr>
            <w:tcW w:w="6043" w:type="dxa"/>
            <w:tcBorders>
              <w:top w:val="double" w:color="000000" w:sz="6" w:space="0"/>
              <w:left w:val="double" w:color="000000" w:sz="6" w:space="0"/>
            </w:tcBorders>
          </w:tcPr>
          <w:p w14:paraId="52865507">
            <w:pPr>
              <w:pStyle w:val="14"/>
              <w:spacing w:before="17" w:line="350" w:lineRule="atLeast"/>
              <w:rPr>
                <w:sz w:val="28"/>
              </w:rPr>
            </w:pPr>
            <w:r>
              <w:rPr>
                <w:sz w:val="28"/>
              </w:rPr>
              <w:t>Remote</w:t>
            </w:r>
            <w:r>
              <w:rPr>
                <w:spacing w:val="-6"/>
                <w:sz w:val="28"/>
              </w:rPr>
              <w:t xml:space="preserve"> </w:t>
            </w:r>
            <w:r>
              <w:rPr>
                <w:sz w:val="28"/>
              </w:rPr>
              <w:t>code</w:t>
            </w:r>
            <w:r>
              <w:rPr>
                <w:spacing w:val="-6"/>
                <w:sz w:val="28"/>
              </w:rPr>
              <w:t xml:space="preserve"> </w:t>
            </w:r>
            <w:r>
              <w:rPr>
                <w:sz w:val="28"/>
              </w:rPr>
              <w:t>execution</w:t>
            </w:r>
            <w:r>
              <w:rPr>
                <w:spacing w:val="-6"/>
                <w:sz w:val="28"/>
              </w:rPr>
              <w:t xml:space="preserve"> </w:t>
            </w:r>
            <w:r>
              <w:rPr>
                <w:sz w:val="28"/>
              </w:rPr>
              <w:t>via</w:t>
            </w:r>
            <w:r>
              <w:rPr>
                <w:spacing w:val="-9"/>
                <w:sz w:val="28"/>
              </w:rPr>
              <w:t xml:space="preserve"> </w:t>
            </w:r>
            <w:r>
              <w:rPr>
                <w:sz w:val="28"/>
              </w:rPr>
              <w:t>a</w:t>
            </w:r>
            <w:r>
              <w:rPr>
                <w:spacing w:val="-11"/>
                <w:sz w:val="28"/>
              </w:rPr>
              <w:t xml:space="preserve"> </w:t>
            </w:r>
            <w:r>
              <w:rPr>
                <w:sz w:val="28"/>
              </w:rPr>
              <w:t>specially</w:t>
            </w:r>
            <w:r>
              <w:rPr>
                <w:spacing w:val="-5"/>
                <w:sz w:val="28"/>
              </w:rPr>
              <w:t xml:space="preserve"> </w:t>
            </w:r>
            <w:r>
              <w:rPr>
                <w:sz w:val="28"/>
              </w:rPr>
              <w:t>crafted network packet.</w:t>
            </w:r>
          </w:p>
        </w:tc>
      </w:tr>
    </w:tbl>
    <w:p w14:paraId="0E2B5A8F">
      <w:pPr>
        <w:pStyle w:val="10"/>
        <w:rPr>
          <w:rFonts w:ascii="Sitka Text"/>
          <w:b/>
          <w:sz w:val="3"/>
        </w:rPr>
      </w:pPr>
    </w:p>
    <w:p w14:paraId="278C42F6">
      <w:pPr>
        <w:pStyle w:val="10"/>
        <w:ind w:left="287"/>
        <w:rPr>
          <w:rFonts w:ascii="Sitka Text"/>
          <w:sz w:val="20"/>
        </w:rPr>
      </w:pPr>
      <w:r>
        <w:rPr>
          <w:rFonts w:ascii="Sitka Text"/>
          <w:sz w:val="20"/>
        </w:rPr>
        <mc:AlternateContent>
          <mc:Choice Requires="wpg">
            <w:drawing>
              <wp:inline distT="0" distB="0" distL="0" distR="0">
                <wp:extent cx="6654800" cy="2153920"/>
                <wp:effectExtent l="0" t="0" r="0" b="8255"/>
                <wp:docPr id="255" name="Group 255"/>
                <wp:cNvGraphicFramePr/>
                <a:graphic xmlns:a="http://schemas.openxmlformats.org/drawingml/2006/main">
                  <a:graphicData uri="http://schemas.microsoft.com/office/word/2010/wordprocessingGroup">
                    <wpg:wgp>
                      <wpg:cNvGrpSpPr/>
                      <wpg:grpSpPr>
                        <a:xfrm>
                          <a:off x="0" y="0"/>
                          <a:ext cx="6655434" cy="2153920"/>
                          <a:chOff x="0" y="0"/>
                          <a:chExt cx="6655434" cy="2153920"/>
                        </a:xfrm>
                      </wpg:grpSpPr>
                      <wps:wsp>
                        <wps:cNvPr id="256" name="Graphic 256"/>
                        <wps:cNvSpPr/>
                        <wps:spPr>
                          <a:xfrm>
                            <a:off x="0" y="0"/>
                            <a:ext cx="6655434" cy="28575"/>
                          </a:xfrm>
                          <a:custGeom>
                            <a:avLst/>
                            <a:gdLst/>
                            <a:ahLst/>
                            <a:cxnLst/>
                            <a:rect l="l" t="t" r="r" b="b"/>
                            <a:pathLst>
                              <a:path w="6655434" h="28575">
                                <a:moveTo>
                                  <a:pt x="6650672" y="28575"/>
                                </a:moveTo>
                                <a:lnTo>
                                  <a:pt x="4762" y="28575"/>
                                </a:lnTo>
                                <a:lnTo>
                                  <a:pt x="3289" y="28346"/>
                                </a:lnTo>
                                <a:lnTo>
                                  <a:pt x="1968" y="27660"/>
                                </a:lnTo>
                                <a:lnTo>
                                  <a:pt x="914" y="26606"/>
                                </a:lnTo>
                                <a:lnTo>
                                  <a:pt x="228" y="25285"/>
                                </a:lnTo>
                                <a:lnTo>
                                  <a:pt x="0" y="23812"/>
                                </a:lnTo>
                                <a:lnTo>
                                  <a:pt x="0" y="4762"/>
                                </a:lnTo>
                                <a:lnTo>
                                  <a:pt x="4762" y="0"/>
                                </a:lnTo>
                                <a:lnTo>
                                  <a:pt x="6650672" y="0"/>
                                </a:lnTo>
                                <a:lnTo>
                                  <a:pt x="6655434" y="4762"/>
                                </a:lnTo>
                                <a:lnTo>
                                  <a:pt x="9525" y="4762"/>
                                </a:lnTo>
                                <a:lnTo>
                                  <a:pt x="4762" y="9525"/>
                                </a:lnTo>
                                <a:lnTo>
                                  <a:pt x="9525" y="9525"/>
                                </a:lnTo>
                                <a:lnTo>
                                  <a:pt x="9525" y="19050"/>
                                </a:lnTo>
                                <a:lnTo>
                                  <a:pt x="4762" y="19050"/>
                                </a:lnTo>
                                <a:lnTo>
                                  <a:pt x="9525" y="23812"/>
                                </a:lnTo>
                                <a:lnTo>
                                  <a:pt x="6655434" y="23812"/>
                                </a:lnTo>
                                <a:lnTo>
                                  <a:pt x="6655206" y="25285"/>
                                </a:lnTo>
                                <a:lnTo>
                                  <a:pt x="6654520" y="26606"/>
                                </a:lnTo>
                                <a:lnTo>
                                  <a:pt x="6653466" y="27660"/>
                                </a:lnTo>
                                <a:lnTo>
                                  <a:pt x="6652145" y="28346"/>
                                </a:lnTo>
                                <a:lnTo>
                                  <a:pt x="6650672" y="28575"/>
                                </a:lnTo>
                                <a:close/>
                              </a:path>
                              <a:path w="6655434" h="28575">
                                <a:moveTo>
                                  <a:pt x="9525" y="9525"/>
                                </a:moveTo>
                                <a:lnTo>
                                  <a:pt x="4762" y="9525"/>
                                </a:lnTo>
                                <a:lnTo>
                                  <a:pt x="9525" y="4762"/>
                                </a:lnTo>
                                <a:lnTo>
                                  <a:pt x="9525" y="9525"/>
                                </a:lnTo>
                                <a:close/>
                              </a:path>
                              <a:path w="6655434" h="28575">
                                <a:moveTo>
                                  <a:pt x="6645909" y="9525"/>
                                </a:moveTo>
                                <a:lnTo>
                                  <a:pt x="9525" y="9525"/>
                                </a:lnTo>
                                <a:lnTo>
                                  <a:pt x="9525" y="4762"/>
                                </a:lnTo>
                                <a:lnTo>
                                  <a:pt x="6645909" y="4762"/>
                                </a:lnTo>
                                <a:lnTo>
                                  <a:pt x="6645909" y="9525"/>
                                </a:lnTo>
                                <a:close/>
                              </a:path>
                              <a:path w="6655434" h="28575">
                                <a:moveTo>
                                  <a:pt x="6645909" y="23812"/>
                                </a:moveTo>
                                <a:lnTo>
                                  <a:pt x="6645909" y="4762"/>
                                </a:lnTo>
                                <a:lnTo>
                                  <a:pt x="6650672" y="9525"/>
                                </a:lnTo>
                                <a:lnTo>
                                  <a:pt x="6655434" y="9525"/>
                                </a:lnTo>
                                <a:lnTo>
                                  <a:pt x="6655434" y="19050"/>
                                </a:lnTo>
                                <a:lnTo>
                                  <a:pt x="6650672" y="19050"/>
                                </a:lnTo>
                                <a:lnTo>
                                  <a:pt x="6645909" y="23812"/>
                                </a:lnTo>
                                <a:close/>
                              </a:path>
                              <a:path w="6655434" h="28575">
                                <a:moveTo>
                                  <a:pt x="6655434" y="9525"/>
                                </a:moveTo>
                                <a:lnTo>
                                  <a:pt x="6650672" y="9525"/>
                                </a:lnTo>
                                <a:lnTo>
                                  <a:pt x="6645909" y="4762"/>
                                </a:lnTo>
                                <a:lnTo>
                                  <a:pt x="6655434" y="4762"/>
                                </a:lnTo>
                                <a:lnTo>
                                  <a:pt x="6655434" y="9525"/>
                                </a:lnTo>
                                <a:close/>
                              </a:path>
                              <a:path w="6655434" h="28575">
                                <a:moveTo>
                                  <a:pt x="9525" y="23812"/>
                                </a:moveTo>
                                <a:lnTo>
                                  <a:pt x="4762" y="19050"/>
                                </a:lnTo>
                                <a:lnTo>
                                  <a:pt x="9525" y="19050"/>
                                </a:lnTo>
                                <a:lnTo>
                                  <a:pt x="9525" y="23812"/>
                                </a:lnTo>
                                <a:close/>
                              </a:path>
                              <a:path w="6655434" h="28575">
                                <a:moveTo>
                                  <a:pt x="6645909" y="23812"/>
                                </a:moveTo>
                                <a:lnTo>
                                  <a:pt x="9525" y="23812"/>
                                </a:lnTo>
                                <a:lnTo>
                                  <a:pt x="9525" y="19050"/>
                                </a:lnTo>
                                <a:lnTo>
                                  <a:pt x="6645909" y="19050"/>
                                </a:lnTo>
                                <a:lnTo>
                                  <a:pt x="6645909" y="23812"/>
                                </a:lnTo>
                                <a:close/>
                              </a:path>
                              <a:path w="6655434" h="28575">
                                <a:moveTo>
                                  <a:pt x="6655434" y="23812"/>
                                </a:moveTo>
                                <a:lnTo>
                                  <a:pt x="6645909" y="23812"/>
                                </a:lnTo>
                                <a:lnTo>
                                  <a:pt x="6650672" y="19050"/>
                                </a:lnTo>
                                <a:lnTo>
                                  <a:pt x="6655434" y="19050"/>
                                </a:lnTo>
                                <a:lnTo>
                                  <a:pt x="6655434" y="23812"/>
                                </a:lnTo>
                                <a:close/>
                              </a:path>
                            </a:pathLst>
                          </a:custGeom>
                          <a:solidFill>
                            <a:srgbClr val="D0D0D0"/>
                          </a:solidFill>
                        </wps:spPr>
                        <wps:bodyPr wrap="square" lIns="0" tIns="0" rIns="0" bIns="0" rtlCol="0">
                          <a:noAutofit/>
                        </wps:bodyPr>
                      </wps:wsp>
                      <pic:pic xmlns:pic="http://schemas.openxmlformats.org/drawingml/2006/picture">
                        <pic:nvPicPr>
                          <pic:cNvPr id="257" name="Image 257"/>
                          <pic:cNvPicPr/>
                        </pic:nvPicPr>
                        <pic:blipFill>
                          <a:blip r:embed="rId106" cstate="print"/>
                          <a:stretch>
                            <a:fillRect/>
                          </a:stretch>
                        </pic:blipFill>
                        <pic:spPr>
                          <a:xfrm>
                            <a:off x="1126426" y="24574"/>
                            <a:ext cx="4718304" cy="2129028"/>
                          </a:xfrm>
                          <a:prstGeom prst="rect">
                            <a:avLst/>
                          </a:prstGeom>
                        </pic:spPr>
                      </pic:pic>
                    </wpg:wgp>
                  </a:graphicData>
                </a:graphic>
              </wp:inline>
            </w:drawing>
          </mc:Choice>
          <mc:Fallback>
            <w:pict>
              <v:group id="_x0000_s1026" o:spid="_x0000_s1026" o:spt="203" style="height:169.6pt;width:524pt;" coordsize="6655434,2153920" o:gfxdata="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kzRmgBaKTNGaAF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">
                <o:lock v:ext="edit" aspectratio="f"/>
                <v:shape id="Graphic 256" o:spid="_x0000_s1026" o:spt="100" style="position:absolute;left:0;top:0;height:28575;width:6655434;" fillcolor="#D0D0D0" filled="t" stroked="f" coordsize="6655434,28575" o:gfxdata="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RV5SugAAANwA&#10;AAAPAAAAAAAAAAEAIAAAACIAAABkcnMvZG93bnJldi54bWxQSwECFAAUAAAACACHTuJAMy8FnjsA&#10;AAA5AAAAEAAAAAAAAAABACAAAAAJAQAAZHJzL3NoYXBleG1sLnhtbFBLBQYAAAAABgAGAFsBAACz&#10;AwAAAAA=&#10;" path="m6650672,28575l4762,28575,3289,28346,1968,27660,914,26606,228,25285,0,23812,0,4762,4762,0,6650672,0,6655434,4762,9525,4762,4762,9525,9525,9525,9525,19050,4762,19050,9525,23812,6655434,23812,6655206,25285,6654520,26606,6653466,27660,6652145,28346,6650672,28575xem9525,9525l4762,9525,9525,4762,9525,9525xem6645909,9525l9525,9525,9525,4762,6645909,4762,6645909,9525xem6645909,23812l6645909,4762,6650672,9525,6655434,9525,6655434,19050,6650672,19050,6645909,23812xem6655434,9525l6650672,9525,6645909,4762,6655434,4762,6655434,9525xem9525,23812l4762,19050,9525,19050,9525,23812xem6645909,23812l9525,23812,9525,19050,6645909,19050,6645909,23812xem6655434,23812l6645909,23812,6650672,19050,6655434,19050,6655434,23812xe">
                  <v:fill on="t" focussize="0,0"/>
                  <v:stroke on="f"/>
                  <v:imagedata o:title=""/>
                  <o:lock v:ext="edit" aspectratio="f"/>
                  <v:textbox inset="0mm,0mm,0mm,0mm"/>
                </v:shape>
                <v:shape id="Image 257" o:spid="_x0000_s1026" o:spt="75" type="#_x0000_t75" style="position:absolute;left:1126426;top:24574;height:2129028;width:4718304;" filled="f" o:preferrelative="t" stroked="f" coordsize="21600,21600" o:gfxdata="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c0CU&#10;wAAAANwAAAAPAAAAAAAAAAEAIAAAACIAAABkcnMvZG93bnJldi54bWxQSwECFAAUAAAACACHTuJA&#10;My8FnjsAAAA5AAAAEAAAAAAAAAABACAAAAAPAQAAZHJzL3NoYXBleG1sLnhtbFBLBQYAAAAABgAG&#10;AFsBAAC5AwAAAAA=&#10;">
                  <v:fill on="f" focussize="0,0"/>
                  <v:stroke on="f"/>
                  <v:imagedata r:id="rId106" o:title=""/>
                  <o:lock v:ext="edit" aspectratio="f"/>
                </v:shape>
                <w10:wrap type="none"/>
                <w10:anchorlock/>
              </v:group>
            </w:pict>
          </mc:Fallback>
        </mc:AlternateContent>
      </w:r>
    </w:p>
    <w:p w14:paraId="016FDEF4">
      <w:pPr>
        <w:pStyle w:val="2"/>
        <w:numPr>
          <w:ilvl w:val="0"/>
          <w:numId w:val="11"/>
        </w:numPr>
        <w:tabs>
          <w:tab w:val="left" w:pos="704"/>
        </w:tabs>
        <w:spacing w:before="239" w:after="0" w:line="240" w:lineRule="auto"/>
        <w:ind w:left="704" w:right="0" w:hanging="409"/>
        <w:jc w:val="left"/>
        <w:rPr>
          <w:rFonts w:ascii="Sitka Text"/>
        </w:rPr>
      </w:pPr>
      <w:bookmarkStart w:id="35" w:name="3. Prioritised CVE List (Top 5)"/>
      <w:bookmarkEnd w:id="35"/>
      <w:r>
        <w:rPr>
          <w:rFonts w:ascii="Sitka Text"/>
          <w:spacing w:val="-12"/>
        </w:rPr>
        <w:t>Prioritised</w:t>
      </w:r>
      <w:r>
        <w:rPr>
          <w:rFonts w:ascii="Sitka Text"/>
          <w:spacing w:val="-8"/>
        </w:rPr>
        <w:t xml:space="preserve"> </w:t>
      </w:r>
      <w:r>
        <w:rPr>
          <w:rFonts w:ascii="Sitka Text"/>
          <w:spacing w:val="-12"/>
        </w:rPr>
        <w:t>CVE</w:t>
      </w:r>
      <w:r>
        <w:rPr>
          <w:rFonts w:ascii="Sitka Text"/>
          <w:spacing w:val="-8"/>
        </w:rPr>
        <w:t xml:space="preserve"> </w:t>
      </w:r>
      <w:r>
        <w:rPr>
          <w:rFonts w:ascii="Sitka Text"/>
          <w:spacing w:val="-12"/>
        </w:rPr>
        <w:t>List</w:t>
      </w:r>
      <w:r>
        <w:rPr>
          <w:rFonts w:ascii="Sitka Text"/>
          <w:spacing w:val="-7"/>
        </w:rPr>
        <w:t xml:space="preserve"> </w:t>
      </w:r>
      <w:r>
        <w:rPr>
          <w:rFonts w:ascii="Sitka Text"/>
          <w:spacing w:val="-12"/>
        </w:rPr>
        <w:t>(Top</w:t>
      </w:r>
      <w:r>
        <w:rPr>
          <w:rFonts w:ascii="Sitka Text"/>
          <w:spacing w:val="-6"/>
        </w:rPr>
        <w:t xml:space="preserve"> </w:t>
      </w:r>
      <w:r>
        <w:rPr>
          <w:rFonts w:ascii="Sitka Text"/>
          <w:spacing w:val="-12"/>
        </w:rPr>
        <w:t>5)</w:t>
      </w:r>
    </w:p>
    <w:p w14:paraId="3F533763">
      <w:pPr>
        <w:spacing w:before="279"/>
        <w:ind w:left="295" w:right="411" w:firstLine="0"/>
        <w:jc w:val="left"/>
        <w:rPr>
          <w:rFonts w:ascii="Sitka Text"/>
          <w:sz w:val="36"/>
        </w:rPr>
      </w:pPr>
      <w:r>
        <w:rPr>
          <w:rFonts w:ascii="Sitka Text"/>
          <w:sz w:val="36"/>
        </w:rPr>
        <w:t>I</w:t>
      </w:r>
      <w:r>
        <w:rPr>
          <w:rFonts w:ascii="Sitka Text"/>
          <w:spacing w:val="-6"/>
          <w:sz w:val="36"/>
        </w:rPr>
        <w:t xml:space="preserve"> </w:t>
      </w:r>
      <w:r>
        <w:rPr>
          <w:rFonts w:ascii="Sitka Text"/>
          <w:sz w:val="36"/>
        </w:rPr>
        <w:t>have</w:t>
      </w:r>
      <w:r>
        <w:rPr>
          <w:rFonts w:ascii="Sitka Text"/>
          <w:spacing w:val="-3"/>
          <w:sz w:val="36"/>
        </w:rPr>
        <w:t xml:space="preserve"> </w:t>
      </w:r>
      <w:r>
        <w:rPr>
          <w:rFonts w:ascii="Sitka Text"/>
          <w:sz w:val="36"/>
        </w:rPr>
        <w:t>ordered</w:t>
      </w:r>
      <w:r>
        <w:rPr>
          <w:rFonts w:ascii="Sitka Text"/>
          <w:spacing w:val="-1"/>
          <w:sz w:val="36"/>
        </w:rPr>
        <w:t xml:space="preserve"> </w:t>
      </w:r>
      <w:r>
        <w:rPr>
          <w:rFonts w:ascii="Sitka Text"/>
          <w:sz w:val="36"/>
        </w:rPr>
        <w:t>these</w:t>
      </w:r>
      <w:r>
        <w:rPr>
          <w:rFonts w:ascii="Sitka Text"/>
          <w:spacing w:val="-3"/>
          <w:sz w:val="36"/>
        </w:rPr>
        <w:t xml:space="preserve"> </w:t>
      </w:r>
      <w:r>
        <w:rPr>
          <w:rFonts w:ascii="Sitka Text"/>
          <w:sz w:val="36"/>
        </w:rPr>
        <w:t>based</w:t>
      </w:r>
      <w:r>
        <w:rPr>
          <w:rFonts w:ascii="Sitka Text"/>
          <w:spacing w:val="-1"/>
          <w:sz w:val="36"/>
        </w:rPr>
        <w:t xml:space="preserve"> </w:t>
      </w:r>
      <w:r>
        <w:rPr>
          <w:rFonts w:ascii="Sitka Text"/>
          <w:sz w:val="36"/>
        </w:rPr>
        <w:t>on</w:t>
      </w:r>
      <w:r>
        <w:rPr>
          <w:rFonts w:ascii="Sitka Text"/>
          <w:spacing w:val="-2"/>
          <w:sz w:val="36"/>
        </w:rPr>
        <w:t xml:space="preserve"> </w:t>
      </w:r>
      <w:r>
        <w:rPr>
          <w:rFonts w:ascii="Sitka Text"/>
          <w:sz w:val="36"/>
        </w:rPr>
        <w:t>the</w:t>
      </w:r>
      <w:r>
        <w:rPr>
          <w:rFonts w:ascii="Sitka Text"/>
          <w:spacing w:val="-1"/>
          <w:sz w:val="36"/>
        </w:rPr>
        <w:t xml:space="preserve"> </w:t>
      </w:r>
      <w:r>
        <w:rPr>
          <w:rFonts w:ascii="Sitka Text"/>
          <w:b/>
          <w:sz w:val="36"/>
        </w:rPr>
        <w:t>"Risk</w:t>
      </w:r>
      <w:r>
        <w:rPr>
          <w:rFonts w:ascii="Sitka Text"/>
          <w:b/>
          <w:spacing w:val="-1"/>
          <w:sz w:val="36"/>
        </w:rPr>
        <w:t xml:space="preserve"> </w:t>
      </w:r>
      <w:r>
        <w:rPr>
          <w:rFonts w:ascii="Sitka Text"/>
          <w:b/>
          <w:sz w:val="36"/>
        </w:rPr>
        <w:t>=</w:t>
      </w:r>
      <w:r>
        <w:rPr>
          <w:rFonts w:ascii="Sitka Text"/>
          <w:b/>
          <w:spacing w:val="-4"/>
          <w:sz w:val="36"/>
        </w:rPr>
        <w:t xml:space="preserve"> </w:t>
      </w:r>
      <w:r>
        <w:rPr>
          <w:rFonts w:ascii="Sitka Text"/>
          <w:b/>
          <w:sz w:val="36"/>
        </w:rPr>
        <w:t>Threat</w:t>
      </w:r>
      <w:r>
        <w:rPr>
          <w:rFonts w:ascii="Sitka Text"/>
          <w:b/>
          <w:spacing w:val="-2"/>
          <w:sz w:val="36"/>
        </w:rPr>
        <w:t xml:space="preserve"> </w:t>
      </w:r>
      <w:r>
        <w:rPr>
          <w:rFonts w:ascii="Sitka Text"/>
          <w:b/>
          <w:sz w:val="36"/>
        </w:rPr>
        <w:t xml:space="preserve">x </w:t>
      </w:r>
      <w:r>
        <w:rPr>
          <w:rFonts w:ascii="Sitka Text"/>
          <w:b/>
          <w:spacing w:val="-2"/>
          <w:sz w:val="36"/>
        </w:rPr>
        <w:t>Vulnerability"</w:t>
      </w:r>
      <w:r>
        <w:rPr>
          <w:rFonts w:ascii="Sitka Text"/>
          <w:b/>
          <w:spacing w:val="-23"/>
          <w:sz w:val="36"/>
        </w:rPr>
        <w:t xml:space="preserve"> </w:t>
      </w:r>
      <w:r>
        <w:rPr>
          <w:rFonts w:ascii="Sitka Text"/>
          <w:spacing w:val="-2"/>
          <w:sz w:val="36"/>
        </w:rPr>
        <w:t>logic,</w:t>
      </w:r>
      <w:r>
        <w:rPr>
          <w:rFonts w:ascii="Sitka Text"/>
          <w:spacing w:val="-23"/>
          <w:sz w:val="36"/>
        </w:rPr>
        <w:t xml:space="preserve"> </w:t>
      </w:r>
      <w:r>
        <w:rPr>
          <w:rFonts w:ascii="Sitka Text"/>
          <w:spacing w:val="-2"/>
          <w:sz w:val="36"/>
        </w:rPr>
        <w:t>considering</w:t>
      </w:r>
      <w:r>
        <w:rPr>
          <w:rFonts w:ascii="Sitka Text"/>
          <w:spacing w:val="-24"/>
          <w:sz w:val="36"/>
        </w:rPr>
        <w:t xml:space="preserve"> </w:t>
      </w:r>
      <w:r>
        <w:rPr>
          <w:rFonts w:ascii="Sitka Text"/>
          <w:spacing w:val="-2"/>
          <w:sz w:val="36"/>
        </w:rPr>
        <w:t>network</w:t>
      </w:r>
      <w:r>
        <w:rPr>
          <w:rFonts w:ascii="Sitka Text"/>
          <w:spacing w:val="-23"/>
          <w:sz w:val="36"/>
        </w:rPr>
        <w:t xml:space="preserve"> </w:t>
      </w:r>
      <w:r>
        <w:rPr>
          <w:rFonts w:ascii="Sitka Text"/>
          <w:spacing w:val="-2"/>
          <w:sz w:val="36"/>
        </w:rPr>
        <w:t>exposure</w:t>
      </w:r>
      <w:r>
        <w:rPr>
          <w:rFonts w:ascii="Sitka Text"/>
          <w:spacing w:val="-22"/>
          <w:sz w:val="36"/>
        </w:rPr>
        <w:t xml:space="preserve"> </w:t>
      </w:r>
      <w:r>
        <w:rPr>
          <w:rFonts w:ascii="Sitka Text"/>
          <w:spacing w:val="-2"/>
          <w:sz w:val="36"/>
        </w:rPr>
        <w:t xml:space="preserve">and </w:t>
      </w:r>
      <w:r>
        <w:rPr>
          <w:rFonts w:ascii="Sitka Text"/>
          <w:sz w:val="36"/>
        </w:rPr>
        <w:t>exploit availability.</w:t>
      </w:r>
    </w:p>
    <w:p w14:paraId="61C21C71">
      <w:pPr>
        <w:spacing w:before="282"/>
        <w:ind w:left="1015" w:right="308" w:firstLine="0"/>
        <w:jc w:val="left"/>
        <w:rPr>
          <w:rFonts w:ascii="Sitka Text" w:hAnsi="Sitka Text"/>
          <w:sz w:val="36"/>
        </w:rPr>
      </w:pPr>
      <w:r>
        <w:rPr>
          <w:rFonts w:ascii="Sitka Text" w:hAnsi="Sitka Text"/>
          <w:b/>
          <w:sz w:val="36"/>
        </w:rPr>
        <w:t>CVE-2021-44228</w:t>
      </w:r>
      <w:r>
        <w:rPr>
          <w:rFonts w:ascii="Sitka Text" w:hAnsi="Sitka Text"/>
          <w:b/>
          <w:spacing w:val="-21"/>
          <w:sz w:val="36"/>
        </w:rPr>
        <w:t xml:space="preserve"> </w:t>
      </w:r>
      <w:r>
        <w:rPr>
          <w:rFonts w:ascii="Sitka Text" w:hAnsi="Sitka Text"/>
          <w:b/>
          <w:sz w:val="36"/>
        </w:rPr>
        <w:t>(Log4j):</w:t>
      </w:r>
      <w:r>
        <w:rPr>
          <w:rFonts w:ascii="Sitka Text" w:hAnsi="Sitka Text"/>
          <w:b/>
          <w:spacing w:val="-20"/>
          <w:sz w:val="36"/>
        </w:rPr>
        <w:t xml:space="preserve"> </w:t>
      </w:r>
      <w:r>
        <w:rPr>
          <w:rFonts w:ascii="Sitka Text" w:hAnsi="Sitka Text"/>
          <w:b/>
          <w:sz w:val="36"/>
        </w:rPr>
        <w:t>Priority</w:t>
      </w:r>
      <w:r>
        <w:rPr>
          <w:rFonts w:ascii="Sitka Text" w:hAnsi="Sitka Text"/>
          <w:b/>
          <w:spacing w:val="-19"/>
          <w:sz w:val="36"/>
        </w:rPr>
        <w:t xml:space="preserve"> </w:t>
      </w:r>
      <w:r>
        <w:rPr>
          <w:rFonts w:ascii="Sitka Text" w:hAnsi="Sitka Text"/>
          <w:b/>
          <w:sz w:val="36"/>
        </w:rPr>
        <w:t>1.</w:t>
      </w:r>
      <w:r>
        <w:rPr>
          <w:rFonts w:ascii="Sitka Text" w:hAnsi="Sitka Text"/>
          <w:b/>
          <w:spacing w:val="-19"/>
          <w:sz w:val="36"/>
        </w:rPr>
        <w:t xml:space="preserve"> </w:t>
      </w:r>
      <w:r>
        <w:rPr>
          <w:rFonts w:ascii="Sitka Text" w:hAnsi="Sitka Text"/>
          <w:sz w:val="36"/>
        </w:rPr>
        <w:t>Since</w:t>
      </w:r>
      <w:r>
        <w:rPr>
          <w:rFonts w:ascii="Sitka Text" w:hAnsi="Sitka Text"/>
          <w:spacing w:val="-19"/>
          <w:sz w:val="36"/>
        </w:rPr>
        <w:t xml:space="preserve"> </w:t>
      </w:r>
      <w:r>
        <w:rPr>
          <w:rFonts w:ascii="Sitka Text" w:hAnsi="Sitka Text"/>
          <w:sz w:val="36"/>
        </w:rPr>
        <w:t>it’s</w:t>
      </w:r>
      <w:r>
        <w:rPr>
          <w:rFonts w:ascii="Sitka Text" w:hAnsi="Sitka Text"/>
          <w:spacing w:val="-23"/>
          <w:sz w:val="36"/>
        </w:rPr>
        <w:t xml:space="preserve"> </w:t>
      </w:r>
      <w:r>
        <w:rPr>
          <w:rFonts w:ascii="Sitka Text" w:hAnsi="Sitka Text"/>
          <w:sz w:val="36"/>
        </w:rPr>
        <w:t>a</w:t>
      </w:r>
      <w:r>
        <w:rPr>
          <w:rFonts w:ascii="Sitka Text" w:hAnsi="Sitka Text"/>
          <w:spacing w:val="-23"/>
          <w:sz w:val="36"/>
        </w:rPr>
        <w:t xml:space="preserve"> </w:t>
      </w:r>
      <w:r>
        <w:rPr>
          <w:rFonts w:ascii="Sitka Text" w:hAnsi="Sitka Text"/>
          <w:sz w:val="36"/>
        </w:rPr>
        <w:t>10.0 CVSS</w:t>
      </w:r>
      <w:r>
        <w:rPr>
          <w:rFonts w:ascii="Sitka Text" w:hAnsi="Sitka Text"/>
          <w:spacing w:val="-6"/>
          <w:sz w:val="36"/>
        </w:rPr>
        <w:t xml:space="preserve"> </w:t>
      </w:r>
      <w:r>
        <w:rPr>
          <w:rFonts w:ascii="Sitka Text" w:hAnsi="Sitka Text"/>
          <w:sz w:val="36"/>
        </w:rPr>
        <w:t>and</w:t>
      </w:r>
      <w:r>
        <w:rPr>
          <w:rFonts w:ascii="Sitka Text" w:hAnsi="Sitka Text"/>
          <w:spacing w:val="-4"/>
          <w:sz w:val="36"/>
        </w:rPr>
        <w:t xml:space="preserve"> </w:t>
      </w:r>
      <w:r>
        <w:rPr>
          <w:rFonts w:ascii="Sitka Text" w:hAnsi="Sitka Text"/>
          <w:sz w:val="36"/>
        </w:rPr>
        <w:t>has</w:t>
      </w:r>
      <w:r>
        <w:rPr>
          <w:rFonts w:ascii="Sitka Text" w:hAnsi="Sitka Text"/>
          <w:spacing w:val="-6"/>
          <w:sz w:val="36"/>
        </w:rPr>
        <w:t xml:space="preserve"> </w:t>
      </w:r>
      <w:r>
        <w:rPr>
          <w:rFonts w:ascii="Sitka Text" w:hAnsi="Sitka Text"/>
          <w:sz w:val="36"/>
        </w:rPr>
        <w:t>public</w:t>
      </w:r>
      <w:r>
        <w:rPr>
          <w:rFonts w:ascii="Sitka Text" w:hAnsi="Sitka Text"/>
          <w:spacing w:val="-4"/>
          <w:sz w:val="36"/>
        </w:rPr>
        <w:t xml:space="preserve"> </w:t>
      </w:r>
      <w:r>
        <w:rPr>
          <w:rFonts w:ascii="Sitka Text" w:hAnsi="Sitka Text"/>
          <w:sz w:val="36"/>
        </w:rPr>
        <w:t>exploits</w:t>
      </w:r>
      <w:r>
        <w:rPr>
          <w:rFonts w:ascii="Sitka Text" w:hAnsi="Sitka Text"/>
          <w:spacing w:val="-4"/>
          <w:sz w:val="36"/>
        </w:rPr>
        <w:t xml:space="preserve"> </w:t>
      </w:r>
      <w:r>
        <w:rPr>
          <w:rFonts w:ascii="Sitka Text" w:hAnsi="Sitka Text"/>
          <w:sz w:val="36"/>
        </w:rPr>
        <w:t>(Metasploit),</w:t>
      </w:r>
      <w:r>
        <w:rPr>
          <w:rFonts w:ascii="Sitka Text" w:hAnsi="Sitka Text"/>
          <w:spacing w:val="-4"/>
          <w:sz w:val="36"/>
        </w:rPr>
        <w:t xml:space="preserve"> </w:t>
      </w:r>
      <w:r>
        <w:rPr>
          <w:rFonts w:ascii="Sitka Text" w:hAnsi="Sitka Text"/>
          <w:sz w:val="36"/>
        </w:rPr>
        <w:t>it’s</w:t>
      </w:r>
      <w:r>
        <w:rPr>
          <w:rFonts w:ascii="Sitka Text" w:hAnsi="Sitka Text"/>
          <w:spacing w:val="-8"/>
          <w:sz w:val="36"/>
        </w:rPr>
        <w:t xml:space="preserve"> </w:t>
      </w:r>
      <w:r>
        <w:rPr>
          <w:rFonts w:ascii="Sitka Text" w:hAnsi="Sitka Text"/>
          <w:sz w:val="36"/>
        </w:rPr>
        <w:t>the</w:t>
      </w:r>
      <w:r>
        <w:rPr>
          <w:rFonts w:ascii="Sitka Text" w:hAnsi="Sitka Text"/>
          <w:spacing w:val="-6"/>
          <w:sz w:val="36"/>
        </w:rPr>
        <w:t xml:space="preserve"> </w:t>
      </w:r>
      <w:r>
        <w:rPr>
          <w:rFonts w:ascii="Sitka Text" w:hAnsi="Sitka Text"/>
          <w:sz w:val="36"/>
        </w:rPr>
        <w:t>biggest threat to our Java apps.</w:t>
      </w:r>
    </w:p>
    <w:p w14:paraId="485F7AB7">
      <w:pPr>
        <w:spacing w:after="0"/>
        <w:jc w:val="left"/>
        <w:rPr>
          <w:rFonts w:ascii="Sitka Text" w:hAnsi="Sitka Text"/>
          <w:sz w:val="36"/>
        </w:rPr>
        <w:sectPr>
          <w:headerReference r:id="rId63" w:type="default"/>
          <w:footerReference r:id="rId64"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0E768B4">
      <w:pPr>
        <w:spacing w:before="0"/>
        <w:ind w:left="1015" w:right="308" w:firstLine="0"/>
        <w:jc w:val="left"/>
        <w:rPr>
          <w:rFonts w:ascii="Sitka Text"/>
          <w:sz w:val="36"/>
        </w:rPr>
      </w:pPr>
      <w:r>
        <w:rPr>
          <w:rFonts w:ascii="Sitka Text"/>
          <w:b/>
          <w:spacing w:val="-6"/>
          <w:sz w:val="36"/>
        </w:rPr>
        <w:t>CVE-2021-31166</w:t>
      </w:r>
      <w:r>
        <w:rPr>
          <w:rFonts w:ascii="Sitka Text"/>
          <w:b/>
          <w:spacing w:val="-13"/>
          <w:sz w:val="36"/>
        </w:rPr>
        <w:t xml:space="preserve"> </w:t>
      </w:r>
      <w:r>
        <w:rPr>
          <w:rFonts w:ascii="Sitka Text"/>
          <w:b/>
          <w:spacing w:val="-6"/>
          <w:sz w:val="36"/>
        </w:rPr>
        <w:t>(HTTP.sys):</w:t>
      </w:r>
      <w:r>
        <w:rPr>
          <w:rFonts w:ascii="Sitka Text"/>
          <w:b/>
          <w:spacing w:val="-12"/>
          <w:sz w:val="36"/>
        </w:rPr>
        <w:t xml:space="preserve"> </w:t>
      </w:r>
      <w:r>
        <w:rPr>
          <w:rFonts w:ascii="Sitka Text"/>
          <w:b/>
          <w:spacing w:val="-6"/>
          <w:sz w:val="36"/>
        </w:rPr>
        <w:t>Priority</w:t>
      </w:r>
      <w:r>
        <w:rPr>
          <w:rFonts w:ascii="Sitka Text"/>
          <w:b/>
          <w:spacing w:val="-11"/>
          <w:sz w:val="36"/>
        </w:rPr>
        <w:t xml:space="preserve"> </w:t>
      </w:r>
      <w:r>
        <w:rPr>
          <w:rFonts w:ascii="Sitka Text"/>
          <w:b/>
          <w:spacing w:val="-6"/>
          <w:sz w:val="36"/>
        </w:rPr>
        <w:t>2.</w:t>
      </w:r>
      <w:r>
        <w:rPr>
          <w:rFonts w:ascii="Sitka Text"/>
          <w:b/>
          <w:spacing w:val="-11"/>
          <w:sz w:val="36"/>
        </w:rPr>
        <w:t xml:space="preserve"> </w:t>
      </w:r>
      <w:r>
        <w:rPr>
          <w:rFonts w:ascii="Sitka Text"/>
          <w:spacing w:val="-6"/>
          <w:sz w:val="36"/>
        </w:rPr>
        <w:t>This</w:t>
      </w:r>
      <w:r>
        <w:rPr>
          <w:rFonts w:ascii="Sitka Text"/>
          <w:spacing w:val="-10"/>
          <w:sz w:val="36"/>
        </w:rPr>
        <w:t xml:space="preserve"> </w:t>
      </w:r>
      <w:r>
        <w:rPr>
          <w:rFonts w:ascii="Sitka Text"/>
          <w:spacing w:val="-6"/>
          <w:sz w:val="36"/>
        </w:rPr>
        <w:t>is</w:t>
      </w:r>
      <w:r>
        <w:rPr>
          <w:rFonts w:ascii="Sitka Text"/>
          <w:spacing w:val="-13"/>
          <w:sz w:val="36"/>
        </w:rPr>
        <w:t xml:space="preserve"> </w:t>
      </w:r>
      <w:r>
        <w:rPr>
          <w:rFonts w:ascii="Sitka Text"/>
          <w:spacing w:val="-6"/>
          <w:sz w:val="36"/>
        </w:rPr>
        <w:t xml:space="preserve">wormable </w:t>
      </w:r>
      <w:r>
        <w:rPr>
          <w:rFonts w:ascii="Sitka Text"/>
          <w:sz w:val="36"/>
        </w:rPr>
        <w:t>on Windows. If one machine is hit, it can spread across the lab network.</w:t>
      </w:r>
    </w:p>
    <w:p w14:paraId="6DB7E058">
      <w:pPr>
        <w:spacing w:before="277"/>
        <w:ind w:left="1015" w:right="0" w:firstLine="0"/>
        <w:jc w:val="left"/>
        <w:rPr>
          <w:rFonts w:ascii="Sitka Text"/>
          <w:sz w:val="36"/>
        </w:rPr>
      </w:pPr>
      <w:r>
        <w:rPr>
          <w:rFonts w:ascii="Sitka Text"/>
          <w:b/>
          <w:spacing w:val="-2"/>
          <w:sz w:val="36"/>
        </w:rPr>
        <w:t>CVE-2023-38545</w:t>
      </w:r>
      <w:r>
        <w:rPr>
          <w:rFonts w:ascii="Sitka Text"/>
          <w:b/>
          <w:spacing w:val="-17"/>
          <w:sz w:val="36"/>
        </w:rPr>
        <w:t xml:space="preserve"> </w:t>
      </w:r>
      <w:r>
        <w:rPr>
          <w:rFonts w:ascii="Sitka Text"/>
          <w:b/>
          <w:spacing w:val="-2"/>
          <w:sz w:val="36"/>
        </w:rPr>
        <w:t>(libcurl):</w:t>
      </w:r>
      <w:r>
        <w:rPr>
          <w:rFonts w:ascii="Sitka Text"/>
          <w:b/>
          <w:spacing w:val="-16"/>
          <w:sz w:val="36"/>
        </w:rPr>
        <w:t xml:space="preserve"> </w:t>
      </w:r>
      <w:r>
        <w:rPr>
          <w:rFonts w:ascii="Sitka Text"/>
          <w:b/>
          <w:spacing w:val="-2"/>
          <w:sz w:val="36"/>
        </w:rPr>
        <w:t>Priority</w:t>
      </w:r>
      <w:r>
        <w:rPr>
          <w:rFonts w:ascii="Sitka Text"/>
          <w:b/>
          <w:spacing w:val="-17"/>
          <w:sz w:val="36"/>
        </w:rPr>
        <w:t xml:space="preserve"> </w:t>
      </w:r>
      <w:r>
        <w:rPr>
          <w:rFonts w:ascii="Sitka Text"/>
          <w:b/>
          <w:spacing w:val="-2"/>
          <w:sz w:val="36"/>
        </w:rPr>
        <w:t>3.</w:t>
      </w:r>
      <w:r>
        <w:rPr>
          <w:rFonts w:ascii="Sitka Text"/>
          <w:b/>
          <w:spacing w:val="-18"/>
          <w:sz w:val="36"/>
        </w:rPr>
        <w:t xml:space="preserve"> </w:t>
      </w:r>
      <w:r>
        <w:rPr>
          <w:rFonts w:ascii="Sitka Text"/>
          <w:spacing w:val="-2"/>
          <w:sz w:val="36"/>
        </w:rPr>
        <w:t>Highly</w:t>
      </w:r>
      <w:r>
        <w:rPr>
          <w:rFonts w:ascii="Sitka Text"/>
          <w:spacing w:val="-17"/>
          <w:sz w:val="36"/>
        </w:rPr>
        <w:t xml:space="preserve"> </w:t>
      </w:r>
      <w:r>
        <w:rPr>
          <w:rFonts w:ascii="Sitka Text"/>
          <w:spacing w:val="-2"/>
          <w:sz w:val="36"/>
        </w:rPr>
        <w:t xml:space="preserve">critical </w:t>
      </w:r>
      <w:r>
        <w:rPr>
          <w:rFonts w:ascii="Sitka Text"/>
          <w:sz w:val="36"/>
        </w:rPr>
        <w:t>because</w:t>
      </w:r>
      <w:r>
        <w:rPr>
          <w:rFonts w:ascii="Sitka Text"/>
          <w:spacing w:val="-3"/>
          <w:sz w:val="36"/>
        </w:rPr>
        <w:t xml:space="preserve"> </w:t>
      </w:r>
      <w:r>
        <w:rPr>
          <w:rFonts w:ascii="Sitka Text"/>
          <w:sz w:val="36"/>
        </w:rPr>
        <w:t>curl</w:t>
      </w:r>
      <w:r>
        <w:rPr>
          <w:rFonts w:ascii="Sitka Text"/>
          <w:spacing w:val="-4"/>
          <w:sz w:val="36"/>
        </w:rPr>
        <w:t xml:space="preserve"> </w:t>
      </w:r>
      <w:r>
        <w:rPr>
          <w:rFonts w:ascii="Sitka Text"/>
          <w:sz w:val="36"/>
        </w:rPr>
        <w:t>is</w:t>
      </w:r>
      <w:r>
        <w:rPr>
          <w:rFonts w:ascii="Sitka Text"/>
          <w:spacing w:val="-6"/>
          <w:sz w:val="36"/>
        </w:rPr>
        <w:t xml:space="preserve"> </w:t>
      </w:r>
      <w:r>
        <w:rPr>
          <w:rFonts w:ascii="Sitka Text"/>
          <w:sz w:val="36"/>
        </w:rPr>
        <w:t>used</w:t>
      </w:r>
      <w:r>
        <w:rPr>
          <w:rFonts w:ascii="Sitka Text"/>
          <w:spacing w:val="-4"/>
          <w:sz w:val="36"/>
        </w:rPr>
        <w:t xml:space="preserve"> </w:t>
      </w:r>
      <w:r>
        <w:rPr>
          <w:rFonts w:ascii="Sitka Text"/>
          <w:sz w:val="36"/>
        </w:rPr>
        <w:t>by</w:t>
      </w:r>
      <w:r>
        <w:rPr>
          <w:rFonts w:ascii="Sitka Text"/>
          <w:spacing w:val="-4"/>
          <w:sz w:val="36"/>
        </w:rPr>
        <w:t xml:space="preserve"> </w:t>
      </w:r>
      <w:r>
        <w:rPr>
          <w:rFonts w:ascii="Sitka Text"/>
          <w:sz w:val="36"/>
        </w:rPr>
        <w:t>almost</w:t>
      </w:r>
      <w:r>
        <w:rPr>
          <w:rFonts w:ascii="Sitka Text"/>
          <w:spacing w:val="-8"/>
          <w:sz w:val="36"/>
        </w:rPr>
        <w:t xml:space="preserve"> </w:t>
      </w:r>
      <w:r>
        <w:rPr>
          <w:rFonts w:ascii="Sitka Text"/>
          <w:sz w:val="36"/>
        </w:rPr>
        <w:t>every</w:t>
      </w:r>
      <w:r>
        <w:rPr>
          <w:rFonts w:ascii="Sitka Text"/>
          <w:spacing w:val="-4"/>
          <w:sz w:val="36"/>
        </w:rPr>
        <w:t xml:space="preserve"> </w:t>
      </w:r>
      <w:r>
        <w:rPr>
          <w:rFonts w:ascii="Sitka Text"/>
          <w:sz w:val="36"/>
        </w:rPr>
        <w:t>automated</w:t>
      </w:r>
      <w:r>
        <w:rPr>
          <w:rFonts w:ascii="Sitka Text"/>
          <w:spacing w:val="-6"/>
          <w:sz w:val="36"/>
        </w:rPr>
        <w:t xml:space="preserve"> </w:t>
      </w:r>
      <w:r>
        <w:rPr>
          <w:rFonts w:ascii="Sitka Text"/>
          <w:sz w:val="36"/>
        </w:rPr>
        <w:t>script</w:t>
      </w:r>
      <w:r>
        <w:rPr>
          <w:rFonts w:ascii="Sitka Text"/>
          <w:spacing w:val="-5"/>
          <w:sz w:val="36"/>
        </w:rPr>
        <w:t xml:space="preserve"> </w:t>
      </w:r>
      <w:r>
        <w:rPr>
          <w:rFonts w:ascii="Sitka Text"/>
          <w:sz w:val="36"/>
        </w:rPr>
        <w:t>on our Ubuntu manager.</w:t>
      </w:r>
    </w:p>
    <w:p w14:paraId="3C49BC48">
      <w:pPr>
        <w:spacing w:before="279"/>
        <w:ind w:left="1015" w:right="732" w:firstLine="0"/>
        <w:jc w:val="both"/>
        <w:rPr>
          <w:rFonts w:ascii="Sitka Text"/>
          <w:sz w:val="36"/>
        </w:rPr>
      </w:pPr>
      <w:r>
        <w:rPr>
          <w:rFonts w:ascii="Sitka Text"/>
          <w:b/>
          <w:spacing w:val="-2"/>
          <w:sz w:val="36"/>
        </w:rPr>
        <w:t>CVE-2024-1086</w:t>
      </w:r>
      <w:r>
        <w:rPr>
          <w:rFonts w:ascii="Sitka Text"/>
          <w:b/>
          <w:spacing w:val="-24"/>
          <w:sz w:val="36"/>
        </w:rPr>
        <w:t xml:space="preserve"> </w:t>
      </w:r>
      <w:r>
        <w:rPr>
          <w:rFonts w:ascii="Sitka Text"/>
          <w:b/>
          <w:spacing w:val="-2"/>
          <w:sz w:val="36"/>
        </w:rPr>
        <w:t>(nftables):</w:t>
      </w:r>
      <w:r>
        <w:rPr>
          <w:rFonts w:ascii="Sitka Text"/>
          <w:b/>
          <w:spacing w:val="-24"/>
          <w:sz w:val="36"/>
        </w:rPr>
        <w:t xml:space="preserve"> </w:t>
      </w:r>
      <w:r>
        <w:rPr>
          <w:rFonts w:ascii="Sitka Text"/>
          <w:b/>
          <w:spacing w:val="-2"/>
          <w:sz w:val="36"/>
        </w:rPr>
        <w:t>Priority</w:t>
      </w:r>
      <w:r>
        <w:rPr>
          <w:rFonts w:ascii="Sitka Text"/>
          <w:b/>
          <w:spacing w:val="-23"/>
          <w:sz w:val="36"/>
        </w:rPr>
        <w:t xml:space="preserve"> </w:t>
      </w:r>
      <w:r>
        <w:rPr>
          <w:rFonts w:ascii="Sitka Text"/>
          <w:b/>
          <w:spacing w:val="-2"/>
          <w:sz w:val="36"/>
        </w:rPr>
        <w:t>4.</w:t>
      </w:r>
      <w:r>
        <w:rPr>
          <w:rFonts w:ascii="Sitka Text"/>
          <w:b/>
          <w:spacing w:val="-24"/>
          <w:sz w:val="36"/>
        </w:rPr>
        <w:t xml:space="preserve"> </w:t>
      </w:r>
      <w:r>
        <w:rPr>
          <w:rFonts w:ascii="Sitka Text"/>
          <w:spacing w:val="-2"/>
          <w:sz w:val="36"/>
        </w:rPr>
        <w:t>Even</w:t>
      </w:r>
      <w:r>
        <w:rPr>
          <w:rFonts w:ascii="Sitka Text"/>
          <w:spacing w:val="-24"/>
          <w:sz w:val="36"/>
        </w:rPr>
        <w:t xml:space="preserve"> </w:t>
      </w:r>
      <w:r>
        <w:rPr>
          <w:rFonts w:ascii="Sitka Text"/>
          <w:spacing w:val="-2"/>
          <w:sz w:val="36"/>
        </w:rPr>
        <w:t>though</w:t>
      </w:r>
      <w:r>
        <w:rPr>
          <w:rFonts w:ascii="Sitka Text"/>
          <w:spacing w:val="-23"/>
          <w:sz w:val="36"/>
        </w:rPr>
        <w:t xml:space="preserve"> </w:t>
      </w:r>
      <w:r>
        <w:rPr>
          <w:rFonts w:ascii="Sitka Text"/>
          <w:spacing w:val="-2"/>
          <w:sz w:val="36"/>
        </w:rPr>
        <w:t xml:space="preserve">it's </w:t>
      </w:r>
      <w:r>
        <w:rPr>
          <w:rFonts w:ascii="Sitka Text"/>
          <w:sz w:val="36"/>
        </w:rPr>
        <w:t>local,</w:t>
      </w:r>
      <w:r>
        <w:rPr>
          <w:rFonts w:ascii="Sitka Text"/>
          <w:spacing w:val="-4"/>
          <w:sz w:val="36"/>
        </w:rPr>
        <w:t xml:space="preserve"> </w:t>
      </w:r>
      <w:r>
        <w:rPr>
          <w:rFonts w:ascii="Sitka Text"/>
          <w:sz w:val="36"/>
        </w:rPr>
        <w:t>an</w:t>
      </w:r>
      <w:r>
        <w:rPr>
          <w:rFonts w:ascii="Sitka Text"/>
          <w:spacing w:val="-5"/>
          <w:sz w:val="36"/>
        </w:rPr>
        <w:t xml:space="preserve"> </w:t>
      </w:r>
      <w:r>
        <w:rPr>
          <w:rFonts w:ascii="Sitka Text"/>
          <w:sz w:val="36"/>
        </w:rPr>
        <w:t>attacker</w:t>
      </w:r>
      <w:r>
        <w:rPr>
          <w:rFonts w:ascii="Sitka Text"/>
          <w:spacing w:val="-7"/>
          <w:sz w:val="36"/>
        </w:rPr>
        <w:t xml:space="preserve"> </w:t>
      </w:r>
      <w:r>
        <w:rPr>
          <w:rFonts w:ascii="Sitka Text"/>
          <w:sz w:val="36"/>
        </w:rPr>
        <w:t>who</w:t>
      </w:r>
      <w:r>
        <w:rPr>
          <w:rFonts w:ascii="Sitka Text"/>
          <w:spacing w:val="-5"/>
          <w:sz w:val="36"/>
        </w:rPr>
        <w:t xml:space="preserve"> </w:t>
      </w:r>
      <w:r>
        <w:rPr>
          <w:rFonts w:ascii="Sitka Text"/>
          <w:sz w:val="36"/>
        </w:rPr>
        <w:t>gets</w:t>
      </w:r>
      <w:r>
        <w:rPr>
          <w:rFonts w:ascii="Sitka Text"/>
          <w:spacing w:val="-6"/>
          <w:sz w:val="36"/>
        </w:rPr>
        <w:t xml:space="preserve"> </w:t>
      </w:r>
      <w:r>
        <w:rPr>
          <w:rFonts w:ascii="Sitka Text"/>
          <w:sz w:val="36"/>
        </w:rPr>
        <w:t>"user"</w:t>
      </w:r>
      <w:r>
        <w:rPr>
          <w:rFonts w:ascii="Sitka Text"/>
          <w:spacing w:val="-4"/>
          <w:sz w:val="36"/>
        </w:rPr>
        <w:t xml:space="preserve"> </w:t>
      </w:r>
      <w:r>
        <w:rPr>
          <w:rFonts w:ascii="Sitka Text"/>
          <w:sz w:val="36"/>
        </w:rPr>
        <w:t>access</w:t>
      </w:r>
      <w:r>
        <w:rPr>
          <w:rFonts w:ascii="Sitka Text"/>
          <w:spacing w:val="-3"/>
          <w:sz w:val="36"/>
        </w:rPr>
        <w:t xml:space="preserve"> </w:t>
      </w:r>
      <w:r>
        <w:rPr>
          <w:rFonts w:ascii="Sitka Text"/>
          <w:sz w:val="36"/>
        </w:rPr>
        <w:t>via</w:t>
      </w:r>
      <w:r>
        <w:rPr>
          <w:rFonts w:ascii="Sitka Text"/>
          <w:spacing w:val="-8"/>
          <w:sz w:val="36"/>
        </w:rPr>
        <w:t xml:space="preserve"> </w:t>
      </w:r>
      <w:r>
        <w:rPr>
          <w:rFonts w:ascii="Sitka Text"/>
          <w:sz w:val="36"/>
        </w:rPr>
        <w:t>Hydra</w:t>
      </w:r>
      <w:r>
        <w:rPr>
          <w:rFonts w:ascii="Sitka Text"/>
          <w:spacing w:val="-3"/>
          <w:sz w:val="36"/>
        </w:rPr>
        <w:t xml:space="preserve"> </w:t>
      </w:r>
      <w:r>
        <w:rPr>
          <w:rFonts w:ascii="Sitka Text"/>
          <w:sz w:val="36"/>
        </w:rPr>
        <w:t>can instantly become "root" using this.</w:t>
      </w:r>
    </w:p>
    <w:p w14:paraId="628FAB93">
      <w:pPr>
        <w:spacing w:before="282"/>
        <w:ind w:left="1015" w:right="0" w:firstLine="0"/>
        <w:jc w:val="left"/>
        <w:rPr>
          <w:rFonts w:ascii="Sitka Text"/>
          <w:sz w:val="36"/>
        </w:rPr>
      </w:pPr>
      <w:r>
        <w:rPr>
          <w:rFonts w:ascii="Sitka Text"/>
          <w:b/>
          <w:spacing w:val="-4"/>
          <w:sz w:val="36"/>
        </w:rPr>
        <w:t>CVE-2024-21626</w:t>
      </w:r>
      <w:r>
        <w:rPr>
          <w:rFonts w:ascii="Sitka Text"/>
          <w:b/>
          <w:spacing w:val="-20"/>
          <w:sz w:val="36"/>
        </w:rPr>
        <w:t xml:space="preserve"> </w:t>
      </w:r>
      <w:r>
        <w:rPr>
          <w:rFonts w:ascii="Sitka Text"/>
          <w:b/>
          <w:spacing w:val="-4"/>
          <w:sz w:val="36"/>
        </w:rPr>
        <w:t>(runc):</w:t>
      </w:r>
      <w:r>
        <w:rPr>
          <w:rFonts w:ascii="Sitka Text"/>
          <w:b/>
          <w:spacing w:val="-22"/>
          <w:sz w:val="36"/>
        </w:rPr>
        <w:t xml:space="preserve"> </w:t>
      </w:r>
      <w:r>
        <w:rPr>
          <w:rFonts w:ascii="Sitka Text"/>
          <w:b/>
          <w:spacing w:val="-4"/>
          <w:sz w:val="36"/>
        </w:rPr>
        <w:t>Priority</w:t>
      </w:r>
      <w:r>
        <w:rPr>
          <w:rFonts w:ascii="Sitka Text"/>
          <w:b/>
          <w:spacing w:val="-20"/>
          <w:sz w:val="36"/>
        </w:rPr>
        <w:t xml:space="preserve"> </w:t>
      </w:r>
      <w:r>
        <w:rPr>
          <w:rFonts w:ascii="Sitka Text"/>
          <w:b/>
          <w:spacing w:val="-4"/>
          <w:sz w:val="36"/>
        </w:rPr>
        <w:t>5.</w:t>
      </w:r>
      <w:r>
        <w:rPr>
          <w:rFonts w:ascii="Sitka Text"/>
          <w:b/>
          <w:spacing w:val="-21"/>
          <w:sz w:val="36"/>
        </w:rPr>
        <w:t xml:space="preserve"> </w:t>
      </w:r>
      <w:r>
        <w:rPr>
          <w:rFonts w:ascii="Sitka Text"/>
          <w:spacing w:val="-4"/>
          <w:sz w:val="36"/>
        </w:rPr>
        <w:t>Important</w:t>
      </w:r>
      <w:r>
        <w:rPr>
          <w:rFonts w:ascii="Sitka Text"/>
          <w:spacing w:val="-22"/>
          <w:sz w:val="36"/>
        </w:rPr>
        <w:t xml:space="preserve"> </w:t>
      </w:r>
      <w:r>
        <w:rPr>
          <w:rFonts w:ascii="Sitka Text"/>
          <w:spacing w:val="-4"/>
          <w:sz w:val="36"/>
        </w:rPr>
        <w:t>for</w:t>
      </w:r>
      <w:r>
        <w:rPr>
          <w:rFonts w:ascii="Sitka Text"/>
          <w:spacing w:val="-20"/>
          <w:sz w:val="36"/>
        </w:rPr>
        <w:t xml:space="preserve"> </w:t>
      </w:r>
      <w:r>
        <w:rPr>
          <w:rFonts w:ascii="Sitka Text"/>
          <w:spacing w:val="-4"/>
          <w:sz w:val="36"/>
        </w:rPr>
        <w:t xml:space="preserve">our </w:t>
      </w:r>
      <w:r>
        <w:rPr>
          <w:rFonts w:ascii="Sitka Text"/>
          <w:sz w:val="36"/>
        </w:rPr>
        <w:t>virtualization lab to prevent attackers from jumping between VMs.</w:t>
      </w:r>
    </w:p>
    <w:p w14:paraId="3B88EBC9">
      <w:pPr>
        <w:pStyle w:val="10"/>
        <w:rPr>
          <w:rFonts w:ascii="Sitka Text"/>
          <w:sz w:val="20"/>
        </w:rPr>
      </w:pPr>
    </w:p>
    <w:p w14:paraId="6584D178">
      <w:pPr>
        <w:pStyle w:val="10"/>
        <w:rPr>
          <w:rFonts w:ascii="Sitka Text"/>
          <w:sz w:val="20"/>
        </w:rPr>
      </w:pPr>
    </w:p>
    <w:p w14:paraId="04F536AE">
      <w:pPr>
        <w:pStyle w:val="10"/>
        <w:rPr>
          <w:rFonts w:ascii="Sitka Text"/>
          <w:sz w:val="20"/>
        </w:rPr>
      </w:pPr>
    </w:p>
    <w:p w14:paraId="52282A66">
      <w:pPr>
        <w:pStyle w:val="10"/>
        <w:rPr>
          <w:rFonts w:ascii="Sitka Text"/>
          <w:sz w:val="20"/>
        </w:rPr>
      </w:pPr>
    </w:p>
    <w:p w14:paraId="45CDF8FF">
      <w:pPr>
        <w:pStyle w:val="10"/>
        <w:rPr>
          <w:rFonts w:ascii="Sitka Text"/>
          <w:sz w:val="20"/>
        </w:rPr>
      </w:pPr>
    </w:p>
    <w:p w14:paraId="23771E46">
      <w:pPr>
        <w:pStyle w:val="10"/>
        <w:spacing w:before="9"/>
        <w:rPr>
          <w:rFonts w:ascii="Sitka Text"/>
          <w:sz w:val="20"/>
        </w:rPr>
      </w:pPr>
      <w:r>
        <w:rPr>
          <w:rFonts w:ascii="Sitka Text"/>
          <w:sz w:val="20"/>
        </w:rPr>
        <mc:AlternateContent>
          <mc:Choice Requires="wps">
            <w:drawing>
              <wp:anchor distT="0" distB="0" distL="0" distR="0" simplePos="0" relativeHeight="251724800" behindDoc="1" locked="0" layoutInCell="1" allowOverlap="1">
                <wp:simplePos x="0" y="0"/>
                <wp:positionH relativeFrom="page">
                  <wp:posOffset>452120</wp:posOffset>
                </wp:positionH>
                <wp:positionV relativeFrom="paragraph">
                  <wp:posOffset>179705</wp:posOffset>
                </wp:positionV>
                <wp:extent cx="6655435" cy="28575"/>
                <wp:effectExtent l="0" t="0" r="0" b="0"/>
                <wp:wrapTopAndBottom/>
                <wp:docPr id="260" name="Graphic 260"/>
                <wp:cNvGraphicFramePr/>
                <a:graphic xmlns:a="http://schemas.openxmlformats.org/drawingml/2006/main">
                  <a:graphicData uri="http://schemas.microsoft.com/office/word/2010/wordprocessingShape">
                    <wps:wsp>
                      <wps:cNvSpPr/>
                      <wps:spPr>
                        <a:xfrm>
                          <a:off x="0" y="0"/>
                          <a:ext cx="6655434" cy="28575"/>
                        </a:xfrm>
                        <a:custGeom>
                          <a:avLst/>
                          <a:gdLst/>
                          <a:ahLst/>
                          <a:cxnLst/>
                          <a:rect l="l" t="t" r="r" b="b"/>
                          <a:pathLst>
                            <a:path w="6655434" h="28575">
                              <a:moveTo>
                                <a:pt x="6650672" y="28575"/>
                              </a:moveTo>
                              <a:lnTo>
                                <a:pt x="4762" y="28575"/>
                              </a:lnTo>
                              <a:lnTo>
                                <a:pt x="3289" y="28346"/>
                              </a:lnTo>
                              <a:lnTo>
                                <a:pt x="1968" y="27660"/>
                              </a:lnTo>
                              <a:lnTo>
                                <a:pt x="914" y="26606"/>
                              </a:lnTo>
                              <a:lnTo>
                                <a:pt x="228" y="25285"/>
                              </a:lnTo>
                              <a:lnTo>
                                <a:pt x="0" y="23812"/>
                              </a:lnTo>
                              <a:lnTo>
                                <a:pt x="0" y="4762"/>
                              </a:lnTo>
                              <a:lnTo>
                                <a:pt x="4762" y="0"/>
                              </a:lnTo>
                              <a:lnTo>
                                <a:pt x="6650672" y="0"/>
                              </a:lnTo>
                              <a:lnTo>
                                <a:pt x="6655434" y="4762"/>
                              </a:lnTo>
                              <a:lnTo>
                                <a:pt x="9525" y="4762"/>
                              </a:lnTo>
                              <a:lnTo>
                                <a:pt x="4762" y="9525"/>
                              </a:lnTo>
                              <a:lnTo>
                                <a:pt x="9525" y="9525"/>
                              </a:lnTo>
                              <a:lnTo>
                                <a:pt x="9525" y="19050"/>
                              </a:lnTo>
                              <a:lnTo>
                                <a:pt x="4762" y="19050"/>
                              </a:lnTo>
                              <a:lnTo>
                                <a:pt x="9525" y="23812"/>
                              </a:lnTo>
                              <a:lnTo>
                                <a:pt x="6655434" y="23812"/>
                              </a:lnTo>
                              <a:lnTo>
                                <a:pt x="6655206" y="25285"/>
                              </a:lnTo>
                              <a:lnTo>
                                <a:pt x="6654520" y="26606"/>
                              </a:lnTo>
                              <a:lnTo>
                                <a:pt x="6653466" y="27660"/>
                              </a:lnTo>
                              <a:lnTo>
                                <a:pt x="6652145" y="28346"/>
                              </a:lnTo>
                              <a:lnTo>
                                <a:pt x="6650672" y="28575"/>
                              </a:lnTo>
                              <a:close/>
                            </a:path>
                            <a:path w="6655434" h="28575">
                              <a:moveTo>
                                <a:pt x="9525" y="9525"/>
                              </a:moveTo>
                              <a:lnTo>
                                <a:pt x="4762" y="9525"/>
                              </a:lnTo>
                              <a:lnTo>
                                <a:pt x="9525" y="4762"/>
                              </a:lnTo>
                              <a:lnTo>
                                <a:pt x="9525" y="9525"/>
                              </a:lnTo>
                              <a:close/>
                            </a:path>
                            <a:path w="6655434" h="28575">
                              <a:moveTo>
                                <a:pt x="6645909" y="9525"/>
                              </a:moveTo>
                              <a:lnTo>
                                <a:pt x="9525" y="9525"/>
                              </a:lnTo>
                              <a:lnTo>
                                <a:pt x="9525" y="4762"/>
                              </a:lnTo>
                              <a:lnTo>
                                <a:pt x="6645909" y="4762"/>
                              </a:lnTo>
                              <a:lnTo>
                                <a:pt x="6645909" y="9525"/>
                              </a:lnTo>
                              <a:close/>
                            </a:path>
                            <a:path w="6655434" h="28575">
                              <a:moveTo>
                                <a:pt x="6645909" y="23812"/>
                              </a:moveTo>
                              <a:lnTo>
                                <a:pt x="6645909" y="4762"/>
                              </a:lnTo>
                              <a:lnTo>
                                <a:pt x="6650672" y="9525"/>
                              </a:lnTo>
                              <a:lnTo>
                                <a:pt x="6655434" y="9525"/>
                              </a:lnTo>
                              <a:lnTo>
                                <a:pt x="6655434" y="19050"/>
                              </a:lnTo>
                              <a:lnTo>
                                <a:pt x="6650672" y="19050"/>
                              </a:lnTo>
                              <a:lnTo>
                                <a:pt x="6645909" y="23812"/>
                              </a:lnTo>
                              <a:close/>
                            </a:path>
                            <a:path w="6655434" h="28575">
                              <a:moveTo>
                                <a:pt x="6655434" y="9525"/>
                              </a:moveTo>
                              <a:lnTo>
                                <a:pt x="6650672" y="9525"/>
                              </a:lnTo>
                              <a:lnTo>
                                <a:pt x="6645909" y="4762"/>
                              </a:lnTo>
                              <a:lnTo>
                                <a:pt x="6655434" y="4762"/>
                              </a:lnTo>
                              <a:lnTo>
                                <a:pt x="6655434" y="9525"/>
                              </a:lnTo>
                              <a:close/>
                            </a:path>
                            <a:path w="6655434" h="28575">
                              <a:moveTo>
                                <a:pt x="9525" y="23812"/>
                              </a:moveTo>
                              <a:lnTo>
                                <a:pt x="4762" y="19050"/>
                              </a:lnTo>
                              <a:lnTo>
                                <a:pt x="9525" y="19050"/>
                              </a:lnTo>
                              <a:lnTo>
                                <a:pt x="9525" y="23812"/>
                              </a:lnTo>
                              <a:close/>
                            </a:path>
                            <a:path w="6655434" h="28575">
                              <a:moveTo>
                                <a:pt x="6645909" y="23812"/>
                              </a:moveTo>
                              <a:lnTo>
                                <a:pt x="9525" y="23812"/>
                              </a:lnTo>
                              <a:lnTo>
                                <a:pt x="9525" y="19050"/>
                              </a:lnTo>
                              <a:lnTo>
                                <a:pt x="6645909" y="19050"/>
                              </a:lnTo>
                              <a:lnTo>
                                <a:pt x="6645909" y="23812"/>
                              </a:lnTo>
                              <a:close/>
                            </a:path>
                            <a:path w="6655434" h="28575">
                              <a:moveTo>
                                <a:pt x="6655434" y="23812"/>
                              </a:moveTo>
                              <a:lnTo>
                                <a:pt x="6645909" y="23812"/>
                              </a:lnTo>
                              <a:lnTo>
                                <a:pt x="6650672" y="19050"/>
                              </a:lnTo>
                              <a:lnTo>
                                <a:pt x="6655434" y="19050"/>
                              </a:lnTo>
                              <a:lnTo>
                                <a:pt x="6655434" y="23812"/>
                              </a:lnTo>
                              <a:close/>
                            </a:path>
                          </a:pathLst>
                        </a:custGeom>
                        <a:solidFill>
                          <a:srgbClr val="D0D0D0"/>
                        </a:solidFill>
                      </wps:spPr>
                      <wps:bodyPr wrap="square" lIns="0" tIns="0" rIns="0" bIns="0" rtlCol="0">
                        <a:noAutofit/>
                      </wps:bodyPr>
                    </wps:wsp>
                  </a:graphicData>
                </a:graphic>
              </wp:anchor>
            </w:drawing>
          </mc:Choice>
          <mc:Fallback>
            <w:pict>
              <v:shape id="Graphic 260" o:spid="_x0000_s1026" o:spt="100" style="position:absolute;left:0pt;margin-left:35.6pt;margin-top:14.15pt;height:2.25pt;width:524.05pt;mso-position-horizontal-relative:page;mso-wrap-distance-bottom:0pt;mso-wrap-distance-top:0pt;z-index:-251591680;mso-width-relative:page;mso-height-relative:page;" fillcolor="#D0D0D0" filled="t" stroked="f" coordsize="6655434,28575" o:gfxdata="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G/o6fNgAAAAJAQAADwAAAAAAAAABACAAAAAiAAAAZHJzL2Rvd25yZXYueG1s&#10;UEsBAhQAFAAAAAgAh07iQFpbNWOHAwAAgQ8AAA4AAAAAAAAAAQAgAAAAJwEAAGRycy9lMm9Eb2Mu&#10;eG1sUEsFBgAAAAAGAAYAWQEAACAHAAAAAA==&#10;" path="m6650672,28575l4762,28575,3289,28346,1968,27660,914,26606,228,25285,0,23812,0,4762,4762,0,6650672,0,6655434,4762,9525,4762,4762,9525,9525,9525,9525,19050,4762,19050,9525,23812,6655434,23812,6655206,25285,6654520,26606,6653466,27660,6652145,28346,6650672,28575xem9525,9525l4762,9525,9525,4762,9525,9525xem6645909,9525l9525,9525,9525,4762,6645909,4762,6645909,9525xem6645909,23812l6645909,4762,6650672,9525,6655434,9525,6655434,19050,6650672,19050,6645909,23812xem6655434,9525l6650672,9525,6645909,4762,6655434,4762,6655434,9525xem9525,23812l4762,19050,9525,19050,9525,23812xem6645909,23812l9525,23812,9525,19050,6645909,19050,6645909,23812xem6655434,23812l6645909,23812,6650672,19050,6655434,19050,6655434,23812xe">
                <v:fill on="t" focussize="0,0"/>
                <v:stroke on="f"/>
                <v:imagedata o:title=""/>
                <o:lock v:ext="edit" aspectratio="f"/>
                <v:textbox inset="0mm,0mm,0mm,0mm"/>
                <w10:wrap type="topAndBottom"/>
              </v:shape>
            </w:pict>
          </mc:Fallback>
        </mc:AlternateContent>
      </w:r>
    </w:p>
    <w:p w14:paraId="3ACEB708">
      <w:pPr>
        <w:pStyle w:val="3"/>
        <w:numPr>
          <w:ilvl w:val="0"/>
          <w:numId w:val="11"/>
        </w:numPr>
        <w:tabs>
          <w:tab w:val="left" w:pos="670"/>
        </w:tabs>
        <w:spacing w:before="0" w:after="0" w:line="240" w:lineRule="auto"/>
        <w:ind w:left="670" w:right="0" w:hanging="375"/>
        <w:jc w:val="left"/>
        <w:rPr>
          <w:rFonts w:ascii="Sitka Text"/>
        </w:rPr>
      </w:pPr>
      <w:bookmarkStart w:id="36" w:name="4. Remediation Log (The Verification Loo"/>
      <w:bookmarkEnd w:id="36"/>
      <w:r>
        <w:rPr>
          <w:rFonts w:ascii="Sitka Text"/>
          <w:spacing w:val="-10"/>
        </w:rPr>
        <w:t>Remediation</w:t>
      </w:r>
      <w:r>
        <w:rPr>
          <w:rFonts w:ascii="Sitka Text"/>
          <w:spacing w:val="-8"/>
        </w:rPr>
        <w:t xml:space="preserve"> </w:t>
      </w:r>
      <w:r>
        <w:rPr>
          <w:rFonts w:ascii="Sitka Text"/>
          <w:spacing w:val="-10"/>
        </w:rPr>
        <w:t>Log (The</w:t>
      </w:r>
      <w:r>
        <w:rPr>
          <w:rFonts w:ascii="Sitka Text"/>
          <w:spacing w:val="-7"/>
        </w:rPr>
        <w:t xml:space="preserve"> </w:t>
      </w:r>
      <w:r>
        <w:rPr>
          <w:rFonts w:ascii="Sitka Text"/>
          <w:spacing w:val="-10"/>
        </w:rPr>
        <w:t>Verification Loop)</w:t>
      </w:r>
    </w:p>
    <w:p w14:paraId="3FFC89FB">
      <w:pPr>
        <w:spacing w:before="271"/>
        <w:ind w:left="295" w:right="411" w:firstLine="0"/>
        <w:jc w:val="left"/>
        <w:rPr>
          <w:rFonts w:ascii="Sitka Text"/>
          <w:sz w:val="32"/>
        </w:rPr>
      </w:pPr>
      <w:r>
        <w:rPr>
          <w:rFonts w:ascii="Sitka Text"/>
          <w:sz w:val="32"/>
        </w:rPr>
        <w:t>I selected the weasyprint package (or any package you updated) on the</w:t>
      </w:r>
      <w:r>
        <w:rPr>
          <w:rFonts w:ascii="Sitka Text"/>
          <w:spacing w:val="-7"/>
          <w:sz w:val="32"/>
        </w:rPr>
        <w:t xml:space="preserve"> </w:t>
      </w:r>
      <w:r>
        <w:rPr>
          <w:rFonts w:ascii="Sitka Text"/>
          <w:sz w:val="32"/>
        </w:rPr>
        <w:t>Ubuntu</w:t>
      </w:r>
      <w:r>
        <w:rPr>
          <w:rFonts w:ascii="Sitka Text"/>
          <w:spacing w:val="-3"/>
          <w:sz w:val="32"/>
        </w:rPr>
        <w:t xml:space="preserve"> </w:t>
      </w:r>
      <w:r>
        <w:rPr>
          <w:rFonts w:ascii="Sitka Text"/>
          <w:sz w:val="32"/>
        </w:rPr>
        <w:t>agent</w:t>
      </w:r>
      <w:r>
        <w:rPr>
          <w:rFonts w:ascii="Sitka Text"/>
          <w:spacing w:val="-5"/>
          <w:sz w:val="32"/>
        </w:rPr>
        <w:t xml:space="preserve"> </w:t>
      </w:r>
      <w:r>
        <w:rPr>
          <w:rFonts w:ascii="Sitka Text"/>
          <w:sz w:val="32"/>
        </w:rPr>
        <w:t>for</w:t>
      </w:r>
      <w:r>
        <w:rPr>
          <w:rFonts w:ascii="Sitka Text"/>
          <w:spacing w:val="-5"/>
          <w:sz w:val="32"/>
        </w:rPr>
        <w:t xml:space="preserve"> </w:t>
      </w:r>
      <w:r>
        <w:rPr>
          <w:rFonts w:ascii="Sitka Text"/>
          <w:sz w:val="32"/>
        </w:rPr>
        <w:t>patching</w:t>
      </w:r>
      <w:r>
        <w:rPr>
          <w:rFonts w:ascii="Sitka Text"/>
          <w:spacing w:val="-4"/>
          <w:sz w:val="32"/>
        </w:rPr>
        <w:t xml:space="preserve"> </w:t>
      </w:r>
      <w:r>
        <w:rPr>
          <w:rFonts w:ascii="Sitka Text"/>
          <w:sz w:val="32"/>
        </w:rPr>
        <w:t>to</w:t>
      </w:r>
      <w:r>
        <w:rPr>
          <w:rFonts w:ascii="Sitka Text"/>
          <w:spacing w:val="-4"/>
          <w:sz w:val="32"/>
        </w:rPr>
        <w:t xml:space="preserve"> </w:t>
      </w:r>
      <w:r>
        <w:rPr>
          <w:rFonts w:ascii="Sitka Text"/>
          <w:sz w:val="32"/>
        </w:rPr>
        <w:t>demonstrate</w:t>
      </w:r>
      <w:r>
        <w:rPr>
          <w:rFonts w:ascii="Sitka Text"/>
          <w:spacing w:val="-4"/>
          <w:sz w:val="32"/>
        </w:rPr>
        <w:t xml:space="preserve"> </w:t>
      </w:r>
      <w:r>
        <w:rPr>
          <w:rFonts w:ascii="Sitka Text"/>
          <w:sz w:val="32"/>
        </w:rPr>
        <w:t>the</w:t>
      </w:r>
      <w:r>
        <w:rPr>
          <w:rFonts w:ascii="Sitka Text"/>
          <w:spacing w:val="-4"/>
          <w:sz w:val="32"/>
        </w:rPr>
        <w:t xml:space="preserve"> </w:t>
      </w:r>
      <w:r>
        <w:rPr>
          <w:rFonts w:ascii="Sitka Text"/>
          <w:sz w:val="32"/>
        </w:rPr>
        <w:t>remediation</w:t>
      </w:r>
      <w:r>
        <w:rPr>
          <w:rFonts w:ascii="Sitka Text"/>
          <w:spacing w:val="-5"/>
          <w:sz w:val="32"/>
        </w:rPr>
        <w:t xml:space="preserve"> </w:t>
      </w:r>
      <w:r>
        <w:rPr>
          <w:rFonts w:ascii="Sitka Text"/>
          <w:sz w:val="32"/>
        </w:rPr>
        <w:t>cycle.</w:t>
      </w:r>
    </w:p>
    <w:p w14:paraId="11FDE668">
      <w:pPr>
        <w:spacing w:before="280"/>
        <w:ind w:left="1015" w:right="0" w:firstLine="0"/>
        <w:jc w:val="left"/>
        <w:rPr>
          <w:rFonts w:ascii="Sitka Text"/>
          <w:sz w:val="32"/>
        </w:rPr>
      </w:pPr>
      <w:r>
        <w:rPr>
          <w:rFonts w:ascii="Sitka Text"/>
          <w:b/>
          <w:spacing w:val="-4"/>
          <w:sz w:val="32"/>
        </w:rPr>
        <w:t>Initial</w:t>
      </w:r>
      <w:r>
        <w:rPr>
          <w:rFonts w:ascii="Sitka Text"/>
          <w:b/>
          <w:spacing w:val="-12"/>
          <w:sz w:val="32"/>
        </w:rPr>
        <w:t xml:space="preserve"> </w:t>
      </w:r>
      <w:r>
        <w:rPr>
          <w:rFonts w:ascii="Sitka Text"/>
          <w:b/>
          <w:spacing w:val="-4"/>
          <w:sz w:val="32"/>
        </w:rPr>
        <w:t>State:</w:t>
      </w:r>
      <w:r>
        <w:rPr>
          <w:rFonts w:ascii="Sitka Text"/>
          <w:b/>
          <w:spacing w:val="-11"/>
          <w:sz w:val="32"/>
        </w:rPr>
        <w:t xml:space="preserve"> </w:t>
      </w:r>
      <w:r>
        <w:rPr>
          <w:rFonts w:ascii="Sitka Text"/>
          <w:spacing w:val="-4"/>
          <w:sz w:val="32"/>
        </w:rPr>
        <w:t>Wazuh</w:t>
      </w:r>
      <w:r>
        <w:rPr>
          <w:rFonts w:ascii="Sitka Text"/>
          <w:spacing w:val="-11"/>
          <w:sz w:val="32"/>
        </w:rPr>
        <w:t xml:space="preserve"> </w:t>
      </w:r>
      <w:r>
        <w:rPr>
          <w:rFonts w:ascii="Sitka Text"/>
          <w:spacing w:val="-4"/>
          <w:sz w:val="32"/>
        </w:rPr>
        <w:t>Dashboard</w:t>
      </w:r>
      <w:r>
        <w:rPr>
          <w:rFonts w:ascii="Sitka Text"/>
          <w:spacing w:val="-9"/>
          <w:sz w:val="32"/>
        </w:rPr>
        <w:t xml:space="preserve"> </w:t>
      </w:r>
      <w:r>
        <w:rPr>
          <w:rFonts w:ascii="Sitka Text"/>
          <w:spacing w:val="-4"/>
          <w:sz w:val="32"/>
        </w:rPr>
        <w:t>reported</w:t>
      </w:r>
      <w:r>
        <w:rPr>
          <w:rFonts w:ascii="Sitka Text"/>
          <w:spacing w:val="-12"/>
          <w:sz w:val="32"/>
        </w:rPr>
        <w:t xml:space="preserve"> </w:t>
      </w:r>
      <w:r>
        <w:rPr>
          <w:rFonts w:ascii="Sitka Text"/>
          <w:b/>
          <w:spacing w:val="-4"/>
          <w:sz w:val="32"/>
        </w:rPr>
        <w:t xml:space="preserve">CVE-2022-25883 </w:t>
      </w:r>
      <w:r>
        <w:rPr>
          <w:rFonts w:ascii="Sitka Text"/>
          <w:sz w:val="32"/>
        </w:rPr>
        <w:t>(Severity: High) for the weasyprint package.</w:t>
      </w:r>
    </w:p>
    <w:p w14:paraId="0BACF68C">
      <w:pPr>
        <w:spacing w:before="280"/>
        <w:ind w:left="1015" w:right="411" w:firstLine="0"/>
        <w:jc w:val="left"/>
        <w:rPr>
          <w:rFonts w:ascii="Sitka Text"/>
          <w:sz w:val="32"/>
        </w:rPr>
      </w:pPr>
      <w:r>
        <w:rPr>
          <w:rFonts w:ascii="Sitka Text"/>
          <w:b/>
          <w:spacing w:val="-2"/>
          <w:sz w:val="32"/>
        </w:rPr>
        <w:t>Remediation</w:t>
      </w:r>
      <w:r>
        <w:rPr>
          <w:rFonts w:ascii="Sitka Text"/>
          <w:b/>
          <w:spacing w:val="-16"/>
          <w:sz w:val="32"/>
        </w:rPr>
        <w:t xml:space="preserve"> </w:t>
      </w:r>
      <w:r>
        <w:rPr>
          <w:rFonts w:ascii="Sitka Text"/>
          <w:b/>
          <w:spacing w:val="-2"/>
          <w:sz w:val="32"/>
        </w:rPr>
        <w:t>Action:</w:t>
      </w:r>
      <w:r>
        <w:rPr>
          <w:rFonts w:ascii="Sitka Text"/>
          <w:b/>
          <w:spacing w:val="-15"/>
          <w:sz w:val="32"/>
        </w:rPr>
        <w:t xml:space="preserve"> </w:t>
      </w:r>
      <w:r>
        <w:rPr>
          <w:rFonts w:ascii="Sitka Text"/>
          <w:spacing w:val="-2"/>
          <w:sz w:val="32"/>
        </w:rPr>
        <w:t>I</w:t>
      </w:r>
      <w:r>
        <w:rPr>
          <w:rFonts w:ascii="Sitka Text"/>
          <w:spacing w:val="-19"/>
          <w:sz w:val="32"/>
        </w:rPr>
        <w:t xml:space="preserve"> </w:t>
      </w:r>
      <w:r>
        <w:rPr>
          <w:rFonts w:ascii="Sitka Text"/>
          <w:spacing w:val="-2"/>
          <w:sz w:val="32"/>
        </w:rPr>
        <w:t>performed</w:t>
      </w:r>
      <w:r>
        <w:rPr>
          <w:rFonts w:ascii="Sitka Text"/>
          <w:spacing w:val="-13"/>
          <w:sz w:val="32"/>
        </w:rPr>
        <w:t xml:space="preserve"> </w:t>
      </w:r>
      <w:r>
        <w:rPr>
          <w:rFonts w:ascii="Sitka Text"/>
          <w:spacing w:val="-2"/>
          <w:sz w:val="32"/>
        </w:rPr>
        <w:t>a</w:t>
      </w:r>
      <w:r>
        <w:rPr>
          <w:rFonts w:ascii="Sitka Text"/>
          <w:spacing w:val="-20"/>
          <w:sz w:val="32"/>
        </w:rPr>
        <w:t xml:space="preserve"> </w:t>
      </w:r>
      <w:r>
        <w:rPr>
          <w:rFonts w:ascii="Sitka Text"/>
          <w:spacing w:val="-2"/>
          <w:sz w:val="32"/>
        </w:rPr>
        <w:t>manual</w:t>
      </w:r>
      <w:r>
        <w:rPr>
          <w:rFonts w:ascii="Sitka Text"/>
          <w:spacing w:val="-14"/>
          <w:sz w:val="32"/>
        </w:rPr>
        <w:t xml:space="preserve"> </w:t>
      </w:r>
      <w:r>
        <w:rPr>
          <w:rFonts w:ascii="Sitka Text"/>
          <w:spacing w:val="-2"/>
          <w:sz w:val="32"/>
        </w:rPr>
        <w:t>update</w:t>
      </w:r>
      <w:r>
        <w:rPr>
          <w:rFonts w:ascii="Sitka Text"/>
          <w:spacing w:val="-15"/>
          <w:sz w:val="32"/>
        </w:rPr>
        <w:t xml:space="preserve"> </w:t>
      </w:r>
      <w:r>
        <w:rPr>
          <w:rFonts w:ascii="Sitka Text"/>
          <w:spacing w:val="-2"/>
          <w:sz w:val="32"/>
        </w:rPr>
        <w:t>via</w:t>
      </w:r>
      <w:r>
        <w:rPr>
          <w:rFonts w:ascii="Sitka Text"/>
          <w:spacing w:val="-16"/>
          <w:sz w:val="32"/>
        </w:rPr>
        <w:t xml:space="preserve"> </w:t>
      </w:r>
      <w:r>
        <w:rPr>
          <w:rFonts w:ascii="Sitka Text"/>
          <w:spacing w:val="-2"/>
          <w:sz w:val="32"/>
        </w:rPr>
        <w:t xml:space="preserve">the </w:t>
      </w:r>
      <w:r>
        <w:rPr>
          <w:rFonts w:ascii="Sitka Text"/>
          <w:sz w:val="32"/>
        </w:rPr>
        <w:t>terminal to the latest patched version.</w:t>
      </w:r>
    </w:p>
    <w:p w14:paraId="215FAC9D">
      <w:pPr>
        <w:pStyle w:val="3"/>
        <w:spacing w:before="280"/>
        <w:ind w:left="1015" w:firstLine="0"/>
        <w:rPr>
          <w:rFonts w:ascii="Sitka Text"/>
        </w:rPr>
      </w:pPr>
      <w:r>
        <w:rPr>
          <w:rFonts w:ascii="Sitka Text"/>
          <w:spacing w:val="-10"/>
        </w:rPr>
        <w:t xml:space="preserve">Command </w:t>
      </w:r>
      <w:r>
        <w:rPr>
          <w:rFonts w:ascii="Sitka Text"/>
          <w:spacing w:val="-2"/>
        </w:rPr>
        <w:t>Executed:</w:t>
      </w:r>
    </w:p>
    <w:p w14:paraId="032BA6D1">
      <w:pPr>
        <w:spacing w:before="281"/>
        <w:ind w:left="1015" w:right="0" w:firstLine="0"/>
        <w:jc w:val="left"/>
        <w:rPr>
          <w:rFonts w:ascii="Sitka Text"/>
          <w:sz w:val="32"/>
        </w:rPr>
      </w:pPr>
      <w:r>
        <w:rPr>
          <w:rFonts w:ascii="Sitka Text"/>
          <w:sz w:val="32"/>
        </w:rPr>
        <w:t>sudo</w:t>
      </w:r>
      <w:r>
        <w:rPr>
          <w:rFonts w:ascii="Sitka Text"/>
          <w:spacing w:val="-8"/>
          <w:sz w:val="32"/>
        </w:rPr>
        <w:t xml:space="preserve"> </w:t>
      </w:r>
      <w:r>
        <w:rPr>
          <w:rFonts w:ascii="Sitka Text"/>
          <w:sz w:val="32"/>
        </w:rPr>
        <w:t>apt-get</w:t>
      </w:r>
      <w:r>
        <w:rPr>
          <w:rFonts w:ascii="Sitka Text"/>
          <w:spacing w:val="-7"/>
          <w:sz w:val="32"/>
        </w:rPr>
        <w:t xml:space="preserve"> </w:t>
      </w:r>
      <w:r>
        <w:rPr>
          <w:rFonts w:ascii="Sitka Text"/>
          <w:sz w:val="32"/>
        </w:rPr>
        <w:t>update</w:t>
      </w:r>
      <w:r>
        <w:rPr>
          <w:rFonts w:ascii="Sitka Text"/>
          <w:spacing w:val="-4"/>
          <w:sz w:val="32"/>
        </w:rPr>
        <w:t xml:space="preserve"> </w:t>
      </w:r>
      <w:r>
        <w:rPr>
          <w:rFonts w:ascii="Sitka Text"/>
          <w:sz w:val="32"/>
        </w:rPr>
        <w:t>&amp;&amp;</w:t>
      </w:r>
      <w:r>
        <w:rPr>
          <w:rFonts w:ascii="Sitka Text"/>
          <w:spacing w:val="-6"/>
          <w:sz w:val="32"/>
        </w:rPr>
        <w:t xml:space="preserve"> </w:t>
      </w:r>
      <w:r>
        <w:rPr>
          <w:rFonts w:ascii="Sitka Text"/>
          <w:sz w:val="32"/>
        </w:rPr>
        <w:t>sudo</w:t>
      </w:r>
      <w:r>
        <w:rPr>
          <w:rFonts w:ascii="Sitka Text"/>
          <w:spacing w:val="-6"/>
          <w:sz w:val="32"/>
        </w:rPr>
        <w:t xml:space="preserve"> </w:t>
      </w:r>
      <w:r>
        <w:rPr>
          <w:rFonts w:ascii="Sitka Text"/>
          <w:sz w:val="32"/>
        </w:rPr>
        <w:t>apt-get</w:t>
      </w:r>
      <w:r>
        <w:rPr>
          <w:rFonts w:ascii="Sitka Text"/>
          <w:spacing w:val="-7"/>
          <w:sz w:val="32"/>
        </w:rPr>
        <w:t xml:space="preserve"> </w:t>
      </w:r>
      <w:r>
        <w:rPr>
          <w:rFonts w:ascii="Sitka Text"/>
          <w:sz w:val="32"/>
        </w:rPr>
        <w:t>install</w:t>
      </w:r>
      <w:r>
        <w:rPr>
          <w:rFonts w:ascii="Sitka Text"/>
          <w:spacing w:val="-5"/>
          <w:sz w:val="32"/>
        </w:rPr>
        <w:t xml:space="preserve"> </w:t>
      </w:r>
      <w:r>
        <w:rPr>
          <w:rFonts w:ascii="Sitka Text"/>
          <w:sz w:val="32"/>
        </w:rPr>
        <w:t>--only-upgrade weasyprint -y</w:t>
      </w:r>
    </w:p>
    <w:p w14:paraId="43C4E2F0">
      <w:pPr>
        <w:spacing w:before="280"/>
        <w:ind w:left="1015" w:right="0" w:firstLine="0"/>
        <w:jc w:val="left"/>
        <w:rPr>
          <w:rFonts w:ascii="Sitka Text"/>
          <w:sz w:val="32"/>
        </w:rPr>
      </w:pPr>
      <w:r>
        <w:rPr>
          <w:rFonts w:ascii="Sitka Text"/>
          <w:b/>
          <w:spacing w:val="-2"/>
          <w:sz w:val="32"/>
        </w:rPr>
        <w:t>Verification:</w:t>
      </w:r>
      <w:r>
        <w:rPr>
          <w:rFonts w:ascii="Sitka Text"/>
          <w:b/>
          <w:spacing w:val="-11"/>
          <w:sz w:val="32"/>
        </w:rPr>
        <w:t xml:space="preserve"> </w:t>
      </w:r>
      <w:r>
        <w:rPr>
          <w:rFonts w:ascii="Sitka Text"/>
          <w:spacing w:val="-2"/>
          <w:sz w:val="32"/>
        </w:rPr>
        <w:t>After</w:t>
      </w:r>
      <w:r>
        <w:rPr>
          <w:rFonts w:ascii="Sitka Text"/>
          <w:spacing w:val="-12"/>
          <w:sz w:val="32"/>
        </w:rPr>
        <w:t xml:space="preserve"> </w:t>
      </w:r>
      <w:r>
        <w:rPr>
          <w:rFonts w:ascii="Sitka Text"/>
          <w:spacing w:val="-2"/>
          <w:sz w:val="32"/>
        </w:rPr>
        <w:t>the</w:t>
      </w:r>
      <w:r>
        <w:rPr>
          <w:rFonts w:ascii="Sitka Text"/>
          <w:spacing w:val="-11"/>
          <w:sz w:val="32"/>
        </w:rPr>
        <w:t xml:space="preserve"> </w:t>
      </w:r>
      <w:r>
        <w:rPr>
          <w:rFonts w:ascii="Sitka Text"/>
          <w:spacing w:val="-2"/>
          <w:sz w:val="32"/>
        </w:rPr>
        <w:t>update,</w:t>
      </w:r>
      <w:r>
        <w:rPr>
          <w:rFonts w:ascii="Sitka Text"/>
          <w:spacing w:val="-11"/>
          <w:sz w:val="32"/>
        </w:rPr>
        <w:t xml:space="preserve"> </w:t>
      </w:r>
      <w:r>
        <w:rPr>
          <w:rFonts w:ascii="Sitka Text"/>
          <w:spacing w:val="-2"/>
          <w:sz w:val="32"/>
        </w:rPr>
        <w:t>I</w:t>
      </w:r>
      <w:r>
        <w:rPr>
          <w:rFonts w:ascii="Sitka Text"/>
          <w:spacing w:val="-15"/>
          <w:sz w:val="32"/>
        </w:rPr>
        <w:t xml:space="preserve"> </w:t>
      </w:r>
      <w:r>
        <w:rPr>
          <w:rFonts w:ascii="Sitka Text"/>
          <w:spacing w:val="-2"/>
          <w:sz w:val="32"/>
        </w:rPr>
        <w:t>forced</w:t>
      </w:r>
      <w:r>
        <w:rPr>
          <w:rFonts w:ascii="Sitka Text"/>
          <w:spacing w:val="-12"/>
          <w:sz w:val="32"/>
        </w:rPr>
        <w:t xml:space="preserve"> </w:t>
      </w:r>
      <w:r>
        <w:rPr>
          <w:rFonts w:ascii="Sitka Text"/>
          <w:spacing w:val="-2"/>
          <w:sz w:val="32"/>
        </w:rPr>
        <w:t>a</w:t>
      </w:r>
      <w:r>
        <w:rPr>
          <w:rFonts w:ascii="Sitka Text"/>
          <w:spacing w:val="-15"/>
          <w:sz w:val="32"/>
        </w:rPr>
        <w:t xml:space="preserve"> </w:t>
      </w:r>
      <w:r>
        <w:rPr>
          <w:rFonts w:ascii="Sitka Text"/>
          <w:spacing w:val="-2"/>
          <w:sz w:val="32"/>
        </w:rPr>
        <w:t>syscollector</w:t>
      </w:r>
      <w:r>
        <w:rPr>
          <w:rFonts w:ascii="Sitka Text"/>
          <w:spacing w:val="-11"/>
          <w:sz w:val="32"/>
        </w:rPr>
        <w:t xml:space="preserve"> </w:t>
      </w:r>
      <w:r>
        <w:rPr>
          <w:rFonts w:ascii="Sitka Text"/>
          <w:spacing w:val="-2"/>
          <w:sz w:val="32"/>
        </w:rPr>
        <w:t>scan.</w:t>
      </w:r>
    </w:p>
    <w:p w14:paraId="24A33417">
      <w:pPr>
        <w:spacing w:after="0"/>
        <w:jc w:val="left"/>
        <w:rPr>
          <w:rFonts w:ascii="Sitka Text"/>
          <w:sz w:val="32"/>
        </w:rPr>
        <w:sectPr>
          <w:headerReference r:id="rId65" w:type="default"/>
          <w:footerReference r:id="rId66"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20DCBC12">
      <w:pPr>
        <w:spacing w:before="0" w:line="240" w:lineRule="auto"/>
        <w:ind w:left="1015" w:right="0" w:firstLine="0"/>
        <w:jc w:val="left"/>
        <w:rPr>
          <w:rFonts w:ascii="Sitka Text"/>
          <w:sz w:val="32"/>
        </w:rPr>
      </w:pPr>
      <w:r>
        <w:rPr>
          <w:rFonts w:ascii="Sitka Text"/>
          <w:b/>
          <w:sz w:val="32"/>
        </w:rPr>
        <w:t>Result:</w:t>
      </w:r>
      <w:r>
        <w:rPr>
          <w:rFonts w:ascii="Sitka Text"/>
          <w:b/>
          <w:spacing w:val="-16"/>
          <w:sz w:val="32"/>
        </w:rPr>
        <w:t xml:space="preserve"> </w:t>
      </w:r>
      <w:r>
        <w:rPr>
          <w:rFonts w:ascii="Sitka Text"/>
          <w:sz w:val="32"/>
        </w:rPr>
        <w:t>The</w:t>
      </w:r>
      <w:r>
        <w:rPr>
          <w:rFonts w:ascii="Sitka Text"/>
          <w:spacing w:val="-17"/>
          <w:sz w:val="32"/>
        </w:rPr>
        <w:t xml:space="preserve"> </w:t>
      </w:r>
      <w:r>
        <w:rPr>
          <w:rFonts w:ascii="Sitka Text"/>
          <w:sz w:val="32"/>
        </w:rPr>
        <w:t>vulnerability</w:t>
      </w:r>
      <w:r>
        <w:rPr>
          <w:rFonts w:ascii="Sitka Text"/>
          <w:spacing w:val="-14"/>
          <w:sz w:val="32"/>
        </w:rPr>
        <w:t xml:space="preserve"> </w:t>
      </w:r>
      <w:r>
        <w:rPr>
          <w:rFonts w:ascii="Sitka Text"/>
          <w:sz w:val="32"/>
        </w:rPr>
        <w:t>no</w:t>
      </w:r>
      <w:r>
        <w:rPr>
          <w:rFonts w:ascii="Sitka Text"/>
          <w:spacing w:val="-14"/>
          <w:sz w:val="32"/>
        </w:rPr>
        <w:t xml:space="preserve"> </w:t>
      </w:r>
      <w:r>
        <w:rPr>
          <w:rFonts w:ascii="Sitka Text"/>
          <w:sz w:val="32"/>
        </w:rPr>
        <w:t>longer</w:t>
      </w:r>
      <w:r>
        <w:rPr>
          <w:rFonts w:ascii="Sitka Text"/>
          <w:spacing w:val="-13"/>
          <w:sz w:val="32"/>
        </w:rPr>
        <w:t xml:space="preserve"> </w:t>
      </w:r>
      <w:r>
        <w:rPr>
          <w:rFonts w:ascii="Sitka Text"/>
          <w:sz w:val="32"/>
        </w:rPr>
        <w:t>appears</w:t>
      </w:r>
      <w:r>
        <w:rPr>
          <w:rFonts w:ascii="Sitka Text"/>
          <w:spacing w:val="-16"/>
          <w:sz w:val="32"/>
        </w:rPr>
        <w:t xml:space="preserve"> </w:t>
      </w:r>
      <w:r>
        <w:rPr>
          <w:rFonts w:ascii="Sitka Text"/>
          <w:sz w:val="32"/>
        </w:rPr>
        <w:t>in</w:t>
      </w:r>
      <w:r>
        <w:rPr>
          <w:rFonts w:ascii="Sitka Text"/>
          <w:spacing w:val="-13"/>
          <w:sz w:val="32"/>
        </w:rPr>
        <w:t xml:space="preserve"> </w:t>
      </w:r>
      <w:r>
        <w:rPr>
          <w:rFonts w:ascii="Sitka Text"/>
          <w:sz w:val="32"/>
        </w:rPr>
        <w:t>the</w:t>
      </w:r>
      <w:r>
        <w:rPr>
          <w:rFonts w:ascii="Sitka Text"/>
          <w:spacing w:val="-14"/>
          <w:sz w:val="32"/>
        </w:rPr>
        <w:t xml:space="preserve"> </w:t>
      </w:r>
      <w:r>
        <w:rPr>
          <w:rFonts w:ascii="Sitka Text"/>
          <w:sz w:val="32"/>
        </w:rPr>
        <w:t>Wazuh Vulnerability view for Agent 01. (Status: Resolved).</w:t>
      </w:r>
    </w:p>
    <w:p w14:paraId="4A08C4DE">
      <w:pPr>
        <w:pStyle w:val="10"/>
        <w:spacing w:before="28"/>
        <w:rPr>
          <w:rFonts w:ascii="Sitka Text"/>
          <w:sz w:val="20"/>
        </w:rPr>
      </w:pPr>
    </w:p>
    <w:tbl>
      <w:tblPr>
        <w:tblStyle w:val="9"/>
        <w:tblW w:w="0" w:type="auto"/>
        <w:tblInd w:w="1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60"/>
        <w:gridCol w:w="3561"/>
        <w:gridCol w:w="3561"/>
      </w:tblGrid>
      <w:tr w14:paraId="43BDC424">
        <w:tblPrEx>
          <w:tblCellMar>
            <w:top w:w="0" w:type="dxa"/>
            <w:left w:w="0" w:type="dxa"/>
            <w:bottom w:w="0" w:type="dxa"/>
            <w:right w:w="0" w:type="dxa"/>
          </w:tblCellMar>
        </w:tblPrEx>
        <w:trPr>
          <w:trHeight w:val="400" w:hRule="atLeast"/>
        </w:trPr>
        <w:tc>
          <w:tcPr>
            <w:tcW w:w="3560" w:type="dxa"/>
          </w:tcPr>
          <w:p w14:paraId="7F44D960">
            <w:pPr>
              <w:pStyle w:val="14"/>
              <w:spacing w:before="1" w:line="379" w:lineRule="exact"/>
              <w:ind w:left="107"/>
              <w:rPr>
                <w:sz w:val="32"/>
              </w:rPr>
            </w:pPr>
            <w:r>
              <w:rPr>
                <w:spacing w:val="-2"/>
                <w:sz w:val="32"/>
              </w:rPr>
              <w:t>Priority</w:t>
            </w:r>
          </w:p>
        </w:tc>
        <w:tc>
          <w:tcPr>
            <w:tcW w:w="3561" w:type="dxa"/>
          </w:tcPr>
          <w:p w14:paraId="21EFF9D8">
            <w:pPr>
              <w:pStyle w:val="14"/>
              <w:spacing w:before="1" w:line="379" w:lineRule="exact"/>
              <w:ind w:left="106"/>
              <w:rPr>
                <w:sz w:val="32"/>
              </w:rPr>
            </w:pPr>
            <w:r>
              <w:rPr>
                <w:spacing w:val="-2"/>
                <w:sz w:val="32"/>
              </w:rPr>
              <w:t>Severity</w:t>
            </w:r>
          </w:p>
        </w:tc>
        <w:tc>
          <w:tcPr>
            <w:tcW w:w="3561" w:type="dxa"/>
          </w:tcPr>
          <w:p w14:paraId="097CA297">
            <w:pPr>
              <w:pStyle w:val="14"/>
              <w:spacing w:before="1" w:line="379" w:lineRule="exact"/>
              <w:ind w:left="107"/>
              <w:rPr>
                <w:sz w:val="32"/>
              </w:rPr>
            </w:pPr>
            <w:r>
              <w:rPr>
                <w:spacing w:val="-2"/>
                <w:sz w:val="32"/>
              </w:rPr>
              <w:t>Reason</w:t>
            </w:r>
          </w:p>
        </w:tc>
      </w:tr>
      <w:tr w14:paraId="36081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3560" w:type="dxa"/>
          </w:tcPr>
          <w:p w14:paraId="314A331A">
            <w:pPr>
              <w:pStyle w:val="14"/>
              <w:spacing w:line="399" w:lineRule="exact"/>
              <w:ind w:left="107"/>
              <w:rPr>
                <w:sz w:val="32"/>
              </w:rPr>
            </w:pPr>
            <w:r>
              <w:rPr>
                <w:spacing w:val="-4"/>
                <w:sz w:val="32"/>
              </w:rPr>
              <w:t>High</w:t>
            </w:r>
          </w:p>
        </w:tc>
        <w:tc>
          <w:tcPr>
            <w:tcW w:w="3561" w:type="dxa"/>
          </w:tcPr>
          <w:p w14:paraId="2C532732">
            <w:pPr>
              <w:pStyle w:val="14"/>
              <w:spacing w:line="399" w:lineRule="exact"/>
              <w:ind w:left="106"/>
              <w:rPr>
                <w:sz w:val="32"/>
              </w:rPr>
            </w:pPr>
            <w:r>
              <w:rPr>
                <w:spacing w:val="-2"/>
                <w:sz w:val="32"/>
              </w:rPr>
              <w:t>Critical</w:t>
            </w:r>
          </w:p>
        </w:tc>
        <w:tc>
          <w:tcPr>
            <w:tcW w:w="3561" w:type="dxa"/>
          </w:tcPr>
          <w:p w14:paraId="5CC62196">
            <w:pPr>
              <w:pStyle w:val="14"/>
              <w:tabs>
                <w:tab w:val="left" w:pos="2145"/>
                <w:tab w:val="left" w:pos="3153"/>
              </w:tabs>
              <w:spacing w:line="400" w:lineRule="exact"/>
              <w:ind w:left="107" w:right="100"/>
              <w:rPr>
                <w:sz w:val="32"/>
              </w:rPr>
            </w:pPr>
            <w:r>
              <w:rPr>
                <w:spacing w:val="-2"/>
                <w:sz w:val="32"/>
              </w:rPr>
              <w:t>Immediate</w:t>
            </w:r>
            <w:r>
              <w:rPr>
                <w:sz w:val="32"/>
              </w:rPr>
              <w:tab/>
            </w:r>
            <w:r>
              <w:rPr>
                <w:spacing w:val="-4"/>
                <w:sz w:val="32"/>
              </w:rPr>
              <w:t>risk</w:t>
            </w:r>
            <w:r>
              <w:rPr>
                <w:sz w:val="32"/>
              </w:rPr>
              <w:tab/>
            </w:r>
            <w:r>
              <w:rPr>
                <w:spacing w:val="-6"/>
                <w:sz w:val="32"/>
              </w:rPr>
              <w:t xml:space="preserve">to </w:t>
            </w:r>
            <w:r>
              <w:rPr>
                <w:spacing w:val="-2"/>
                <w:sz w:val="32"/>
              </w:rPr>
              <w:t>system</w:t>
            </w:r>
          </w:p>
        </w:tc>
      </w:tr>
      <w:tr w14:paraId="70895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560" w:type="dxa"/>
          </w:tcPr>
          <w:p w14:paraId="58924FE9">
            <w:pPr>
              <w:pStyle w:val="14"/>
              <w:spacing w:line="380" w:lineRule="exact"/>
              <w:ind w:left="107"/>
              <w:rPr>
                <w:sz w:val="32"/>
              </w:rPr>
            </w:pPr>
            <w:r>
              <w:rPr>
                <w:spacing w:val="-2"/>
                <w:sz w:val="32"/>
              </w:rPr>
              <w:t>Medium</w:t>
            </w:r>
          </w:p>
        </w:tc>
        <w:tc>
          <w:tcPr>
            <w:tcW w:w="3561" w:type="dxa"/>
          </w:tcPr>
          <w:p w14:paraId="6DA1EFAB">
            <w:pPr>
              <w:pStyle w:val="14"/>
              <w:spacing w:line="380" w:lineRule="exact"/>
              <w:ind w:left="106"/>
              <w:rPr>
                <w:sz w:val="32"/>
              </w:rPr>
            </w:pPr>
            <w:r>
              <w:rPr>
                <w:spacing w:val="-4"/>
                <w:sz w:val="32"/>
              </w:rPr>
              <w:t>High</w:t>
            </w:r>
          </w:p>
        </w:tc>
        <w:tc>
          <w:tcPr>
            <w:tcW w:w="3561" w:type="dxa"/>
          </w:tcPr>
          <w:p w14:paraId="6D2CFD47">
            <w:pPr>
              <w:pStyle w:val="14"/>
              <w:spacing w:line="380" w:lineRule="exact"/>
              <w:ind w:left="107"/>
              <w:rPr>
                <w:sz w:val="32"/>
              </w:rPr>
            </w:pPr>
            <w:r>
              <w:rPr>
                <w:sz w:val="32"/>
              </w:rPr>
              <w:t>Potential</w:t>
            </w:r>
            <w:r>
              <w:rPr>
                <w:spacing w:val="-16"/>
                <w:sz w:val="32"/>
              </w:rPr>
              <w:t xml:space="preserve"> </w:t>
            </w:r>
            <w:r>
              <w:rPr>
                <w:spacing w:val="-2"/>
                <w:sz w:val="32"/>
              </w:rPr>
              <w:t>exploitation</w:t>
            </w:r>
          </w:p>
        </w:tc>
      </w:tr>
      <w:tr w14:paraId="1FF32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560" w:type="dxa"/>
          </w:tcPr>
          <w:p w14:paraId="33D48F38">
            <w:pPr>
              <w:pStyle w:val="14"/>
              <w:spacing w:line="379" w:lineRule="exact"/>
              <w:ind w:left="107"/>
              <w:rPr>
                <w:sz w:val="32"/>
              </w:rPr>
            </w:pPr>
            <w:r>
              <w:rPr>
                <w:spacing w:val="-5"/>
                <w:sz w:val="32"/>
              </w:rPr>
              <w:t>Low</w:t>
            </w:r>
          </w:p>
        </w:tc>
        <w:tc>
          <w:tcPr>
            <w:tcW w:w="3561" w:type="dxa"/>
          </w:tcPr>
          <w:p w14:paraId="2330BA8C">
            <w:pPr>
              <w:pStyle w:val="14"/>
              <w:spacing w:line="379" w:lineRule="exact"/>
              <w:ind w:left="106"/>
              <w:rPr>
                <w:sz w:val="32"/>
              </w:rPr>
            </w:pPr>
            <w:r>
              <w:rPr>
                <w:spacing w:val="-2"/>
                <w:sz w:val="32"/>
              </w:rPr>
              <w:t>Medium/low</w:t>
            </w:r>
          </w:p>
        </w:tc>
        <w:tc>
          <w:tcPr>
            <w:tcW w:w="3561" w:type="dxa"/>
          </w:tcPr>
          <w:p w14:paraId="5B6C31E1">
            <w:pPr>
              <w:pStyle w:val="14"/>
              <w:spacing w:line="379" w:lineRule="exact"/>
              <w:ind w:left="107"/>
              <w:rPr>
                <w:sz w:val="32"/>
              </w:rPr>
            </w:pPr>
            <w:r>
              <w:rPr>
                <w:sz w:val="32"/>
              </w:rPr>
              <w:t>Less</w:t>
            </w:r>
            <w:r>
              <w:rPr>
                <w:spacing w:val="-7"/>
                <w:sz w:val="32"/>
              </w:rPr>
              <w:t xml:space="preserve"> </w:t>
            </w:r>
            <w:r>
              <w:rPr>
                <w:spacing w:val="-2"/>
                <w:sz w:val="32"/>
              </w:rPr>
              <w:t>urgent</w:t>
            </w:r>
          </w:p>
        </w:tc>
      </w:tr>
    </w:tbl>
    <w:p w14:paraId="3249882C">
      <w:pPr>
        <w:pStyle w:val="10"/>
        <w:rPr>
          <w:rFonts w:ascii="Sitka Text"/>
          <w:sz w:val="20"/>
        </w:rPr>
      </w:pPr>
    </w:p>
    <w:p w14:paraId="252D0314">
      <w:pPr>
        <w:pStyle w:val="10"/>
        <w:spacing w:before="148"/>
        <w:rPr>
          <w:rFonts w:ascii="Sitka Text"/>
          <w:sz w:val="20"/>
        </w:rPr>
      </w:pPr>
      <w:r>
        <w:rPr>
          <w:rFonts w:ascii="Sitka Text"/>
          <w:sz w:val="20"/>
        </w:rPr>
        <mc:AlternateContent>
          <mc:Choice Requires="wps">
            <w:drawing>
              <wp:anchor distT="0" distB="0" distL="0" distR="0" simplePos="0" relativeHeight="251725824" behindDoc="1" locked="0" layoutInCell="1" allowOverlap="1">
                <wp:simplePos x="0" y="0"/>
                <wp:positionH relativeFrom="page">
                  <wp:posOffset>452120</wp:posOffset>
                </wp:positionH>
                <wp:positionV relativeFrom="paragraph">
                  <wp:posOffset>267970</wp:posOffset>
                </wp:positionV>
                <wp:extent cx="6655435" cy="28575"/>
                <wp:effectExtent l="0" t="0" r="0" b="0"/>
                <wp:wrapTopAndBottom/>
                <wp:docPr id="263" name="Graphic 263"/>
                <wp:cNvGraphicFramePr/>
                <a:graphic xmlns:a="http://schemas.openxmlformats.org/drawingml/2006/main">
                  <a:graphicData uri="http://schemas.microsoft.com/office/word/2010/wordprocessingShape">
                    <wps:wsp>
                      <wps:cNvSpPr/>
                      <wps:spPr>
                        <a:xfrm>
                          <a:off x="0" y="0"/>
                          <a:ext cx="6655434" cy="28575"/>
                        </a:xfrm>
                        <a:custGeom>
                          <a:avLst/>
                          <a:gdLst/>
                          <a:ahLst/>
                          <a:cxnLst/>
                          <a:rect l="l" t="t" r="r" b="b"/>
                          <a:pathLst>
                            <a:path w="6655434" h="28575">
                              <a:moveTo>
                                <a:pt x="6650672" y="28575"/>
                              </a:moveTo>
                              <a:lnTo>
                                <a:pt x="4762" y="28575"/>
                              </a:lnTo>
                              <a:lnTo>
                                <a:pt x="3289" y="28346"/>
                              </a:lnTo>
                              <a:lnTo>
                                <a:pt x="1968" y="27660"/>
                              </a:lnTo>
                              <a:lnTo>
                                <a:pt x="914" y="26606"/>
                              </a:lnTo>
                              <a:lnTo>
                                <a:pt x="228" y="25285"/>
                              </a:lnTo>
                              <a:lnTo>
                                <a:pt x="0" y="23812"/>
                              </a:lnTo>
                              <a:lnTo>
                                <a:pt x="0" y="4762"/>
                              </a:lnTo>
                              <a:lnTo>
                                <a:pt x="4762" y="0"/>
                              </a:lnTo>
                              <a:lnTo>
                                <a:pt x="6650672" y="0"/>
                              </a:lnTo>
                              <a:lnTo>
                                <a:pt x="6655434" y="4762"/>
                              </a:lnTo>
                              <a:lnTo>
                                <a:pt x="9525" y="4762"/>
                              </a:lnTo>
                              <a:lnTo>
                                <a:pt x="4762" y="9525"/>
                              </a:lnTo>
                              <a:lnTo>
                                <a:pt x="9525" y="9525"/>
                              </a:lnTo>
                              <a:lnTo>
                                <a:pt x="9525" y="19050"/>
                              </a:lnTo>
                              <a:lnTo>
                                <a:pt x="4762" y="19050"/>
                              </a:lnTo>
                              <a:lnTo>
                                <a:pt x="9525" y="23812"/>
                              </a:lnTo>
                              <a:lnTo>
                                <a:pt x="6655434" y="23812"/>
                              </a:lnTo>
                              <a:lnTo>
                                <a:pt x="6655206" y="25285"/>
                              </a:lnTo>
                              <a:lnTo>
                                <a:pt x="6654520" y="26606"/>
                              </a:lnTo>
                              <a:lnTo>
                                <a:pt x="6653466" y="27660"/>
                              </a:lnTo>
                              <a:lnTo>
                                <a:pt x="6652145" y="28346"/>
                              </a:lnTo>
                              <a:lnTo>
                                <a:pt x="6650672" y="28575"/>
                              </a:lnTo>
                              <a:close/>
                            </a:path>
                            <a:path w="6655434" h="28575">
                              <a:moveTo>
                                <a:pt x="9525" y="9525"/>
                              </a:moveTo>
                              <a:lnTo>
                                <a:pt x="4762" y="9525"/>
                              </a:lnTo>
                              <a:lnTo>
                                <a:pt x="9525" y="4762"/>
                              </a:lnTo>
                              <a:lnTo>
                                <a:pt x="9525" y="9525"/>
                              </a:lnTo>
                              <a:close/>
                            </a:path>
                            <a:path w="6655434" h="28575">
                              <a:moveTo>
                                <a:pt x="6645909" y="9525"/>
                              </a:moveTo>
                              <a:lnTo>
                                <a:pt x="9525" y="9525"/>
                              </a:lnTo>
                              <a:lnTo>
                                <a:pt x="9525" y="4762"/>
                              </a:lnTo>
                              <a:lnTo>
                                <a:pt x="6645909" y="4762"/>
                              </a:lnTo>
                              <a:lnTo>
                                <a:pt x="6645909" y="9525"/>
                              </a:lnTo>
                              <a:close/>
                            </a:path>
                            <a:path w="6655434" h="28575">
                              <a:moveTo>
                                <a:pt x="6645909" y="23812"/>
                              </a:moveTo>
                              <a:lnTo>
                                <a:pt x="6645909" y="4762"/>
                              </a:lnTo>
                              <a:lnTo>
                                <a:pt x="6650672" y="9525"/>
                              </a:lnTo>
                              <a:lnTo>
                                <a:pt x="6655434" y="9525"/>
                              </a:lnTo>
                              <a:lnTo>
                                <a:pt x="6655434" y="19050"/>
                              </a:lnTo>
                              <a:lnTo>
                                <a:pt x="6650672" y="19050"/>
                              </a:lnTo>
                              <a:lnTo>
                                <a:pt x="6645909" y="23812"/>
                              </a:lnTo>
                              <a:close/>
                            </a:path>
                            <a:path w="6655434" h="28575">
                              <a:moveTo>
                                <a:pt x="6655434" y="9525"/>
                              </a:moveTo>
                              <a:lnTo>
                                <a:pt x="6650672" y="9525"/>
                              </a:lnTo>
                              <a:lnTo>
                                <a:pt x="6645909" y="4762"/>
                              </a:lnTo>
                              <a:lnTo>
                                <a:pt x="6655434" y="4762"/>
                              </a:lnTo>
                              <a:lnTo>
                                <a:pt x="6655434" y="9525"/>
                              </a:lnTo>
                              <a:close/>
                            </a:path>
                            <a:path w="6655434" h="28575">
                              <a:moveTo>
                                <a:pt x="9525" y="23812"/>
                              </a:moveTo>
                              <a:lnTo>
                                <a:pt x="4762" y="19050"/>
                              </a:lnTo>
                              <a:lnTo>
                                <a:pt x="9525" y="19050"/>
                              </a:lnTo>
                              <a:lnTo>
                                <a:pt x="9525" y="23812"/>
                              </a:lnTo>
                              <a:close/>
                            </a:path>
                            <a:path w="6655434" h="28575">
                              <a:moveTo>
                                <a:pt x="6645909" y="23812"/>
                              </a:moveTo>
                              <a:lnTo>
                                <a:pt x="9525" y="23812"/>
                              </a:lnTo>
                              <a:lnTo>
                                <a:pt x="9525" y="19050"/>
                              </a:lnTo>
                              <a:lnTo>
                                <a:pt x="6645909" y="19050"/>
                              </a:lnTo>
                              <a:lnTo>
                                <a:pt x="6645909" y="23812"/>
                              </a:lnTo>
                              <a:close/>
                            </a:path>
                            <a:path w="6655434" h="28575">
                              <a:moveTo>
                                <a:pt x="6655434" y="23812"/>
                              </a:moveTo>
                              <a:lnTo>
                                <a:pt x="6645909" y="23812"/>
                              </a:lnTo>
                              <a:lnTo>
                                <a:pt x="6650672" y="19050"/>
                              </a:lnTo>
                              <a:lnTo>
                                <a:pt x="6655434" y="19050"/>
                              </a:lnTo>
                              <a:lnTo>
                                <a:pt x="6655434" y="23812"/>
                              </a:lnTo>
                              <a:close/>
                            </a:path>
                          </a:pathLst>
                        </a:custGeom>
                        <a:solidFill>
                          <a:srgbClr val="D0D0D0"/>
                        </a:solidFill>
                      </wps:spPr>
                      <wps:bodyPr wrap="square" lIns="0" tIns="0" rIns="0" bIns="0" rtlCol="0">
                        <a:noAutofit/>
                      </wps:bodyPr>
                    </wps:wsp>
                  </a:graphicData>
                </a:graphic>
              </wp:anchor>
            </w:drawing>
          </mc:Choice>
          <mc:Fallback>
            <w:pict>
              <v:shape id="Graphic 263" o:spid="_x0000_s1026" o:spt="100" style="position:absolute;left:0pt;margin-left:35.6pt;margin-top:21.1pt;height:2.25pt;width:524.05pt;mso-position-horizontal-relative:page;mso-wrap-distance-bottom:0pt;mso-wrap-distance-top:0pt;z-index:-251590656;mso-width-relative:page;mso-height-relative:page;" fillcolor="#D0D0D0" filled="t" stroked="f" coordsize="6655434,28575" o:gfxdata="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by4Zk9kAAAAJAQAADwAAAAAAAAABACAAAAAiAAAAZHJzL2Rvd25yZXYueG1s&#10;UEsBAhQAFAAAAAgAh07iQIurm4aGAwAAgQ8AAA4AAAAAAAAAAQAgAAAAKAEAAGRycy9lMm9Eb2Mu&#10;eG1sUEsFBgAAAAAGAAYAWQEAACAHAAAAAA==&#10;" path="m6650672,28575l4762,28575,3289,28346,1968,27660,914,26606,228,25285,0,23812,0,4762,4762,0,6650672,0,6655434,4762,9525,4762,4762,9525,9525,9525,9525,19050,4762,19050,9525,23812,6655434,23812,6655206,25285,6654520,26606,6653466,27660,6652145,28346,6650672,28575xem9525,9525l4762,9525,9525,4762,9525,9525xem6645909,9525l9525,9525,9525,4762,6645909,4762,6645909,9525xem6645909,23812l6645909,4762,6650672,9525,6655434,9525,6655434,19050,6650672,19050,6645909,23812xem6655434,9525l6650672,9525,6645909,4762,6655434,4762,6655434,9525xem9525,23812l4762,19050,9525,19050,9525,23812xem6645909,23812l9525,23812,9525,19050,6645909,19050,6645909,23812xem6655434,23812l6645909,23812,6650672,19050,6655434,19050,6655434,23812xe">
                <v:fill on="t" focussize="0,0"/>
                <v:stroke on="f"/>
                <v:imagedata o:title=""/>
                <o:lock v:ext="edit" aspectratio="f"/>
                <v:textbox inset="0mm,0mm,0mm,0mm"/>
                <w10:wrap type="topAndBottom"/>
              </v:shape>
            </w:pict>
          </mc:Fallback>
        </mc:AlternateContent>
      </w:r>
    </w:p>
    <w:p w14:paraId="6CFCCEFA">
      <w:pPr>
        <w:pStyle w:val="3"/>
        <w:numPr>
          <w:ilvl w:val="0"/>
          <w:numId w:val="11"/>
        </w:numPr>
        <w:tabs>
          <w:tab w:val="left" w:pos="658"/>
        </w:tabs>
        <w:spacing w:before="0" w:after="0" w:line="240" w:lineRule="auto"/>
        <w:ind w:left="658" w:right="0" w:hanging="363"/>
        <w:jc w:val="left"/>
        <w:rPr>
          <w:rFonts w:ascii="Sitka Text"/>
        </w:rPr>
      </w:pPr>
      <w:bookmarkStart w:id="37" w:name="5. Non-Patchable Vulnerabilities &amp; Const"/>
      <w:bookmarkEnd w:id="37"/>
      <w:r>
        <w:rPr>
          <w:rFonts w:ascii="Sitka Text"/>
          <w:w w:val="90"/>
        </w:rPr>
        <w:t>Non-Patchable</w:t>
      </w:r>
      <w:r>
        <w:rPr>
          <w:rFonts w:ascii="Sitka Text"/>
          <w:spacing w:val="59"/>
        </w:rPr>
        <w:t xml:space="preserve"> </w:t>
      </w:r>
      <w:r>
        <w:rPr>
          <w:rFonts w:ascii="Sitka Text"/>
          <w:w w:val="90"/>
        </w:rPr>
        <w:t>Vulnerabilities</w:t>
      </w:r>
      <w:r>
        <w:rPr>
          <w:rFonts w:ascii="Sitka Text"/>
          <w:spacing w:val="59"/>
        </w:rPr>
        <w:t xml:space="preserve"> </w:t>
      </w:r>
      <w:r>
        <w:rPr>
          <w:rFonts w:ascii="Sitka Text"/>
          <w:w w:val="90"/>
        </w:rPr>
        <w:t>&amp;</w:t>
      </w:r>
      <w:r>
        <w:rPr>
          <w:rFonts w:ascii="Sitka Text"/>
          <w:spacing w:val="56"/>
        </w:rPr>
        <w:t xml:space="preserve"> </w:t>
      </w:r>
      <w:r>
        <w:rPr>
          <w:rFonts w:ascii="Sitka Text"/>
          <w:spacing w:val="-2"/>
          <w:w w:val="90"/>
        </w:rPr>
        <w:t>Constraints</w:t>
      </w:r>
    </w:p>
    <w:p w14:paraId="723E2DE1">
      <w:pPr>
        <w:spacing w:before="272"/>
        <w:ind w:left="295" w:right="0" w:firstLine="0"/>
        <w:jc w:val="left"/>
        <w:rPr>
          <w:rFonts w:ascii="Sitka Text"/>
          <w:sz w:val="32"/>
        </w:rPr>
      </w:pPr>
      <w:r>
        <w:rPr>
          <w:rFonts w:ascii="Sitka Text"/>
          <w:sz w:val="32"/>
        </w:rPr>
        <w:t>In</w:t>
      </w:r>
      <w:r>
        <w:rPr>
          <w:rFonts w:ascii="Sitka Text"/>
          <w:spacing w:val="-11"/>
          <w:sz w:val="32"/>
        </w:rPr>
        <w:t xml:space="preserve"> </w:t>
      </w:r>
      <w:r>
        <w:rPr>
          <w:rFonts w:ascii="Sitka Text"/>
          <w:sz w:val="32"/>
        </w:rPr>
        <w:t>a</w:t>
      </w:r>
      <w:r>
        <w:rPr>
          <w:rFonts w:ascii="Sitka Text"/>
          <w:spacing w:val="-15"/>
          <w:sz w:val="32"/>
        </w:rPr>
        <w:t xml:space="preserve"> </w:t>
      </w:r>
      <w:r>
        <w:rPr>
          <w:rFonts w:ascii="Sitka Text"/>
          <w:sz w:val="32"/>
        </w:rPr>
        <w:t>real</w:t>
      </w:r>
      <w:r>
        <w:rPr>
          <w:rFonts w:ascii="Sitka Text"/>
          <w:spacing w:val="-8"/>
          <w:sz w:val="32"/>
        </w:rPr>
        <w:t xml:space="preserve"> </w:t>
      </w:r>
      <w:r>
        <w:rPr>
          <w:rFonts w:ascii="Sitka Text"/>
          <w:sz w:val="32"/>
        </w:rPr>
        <w:t>environment,</w:t>
      </w:r>
      <w:r>
        <w:rPr>
          <w:rFonts w:ascii="Sitka Text"/>
          <w:spacing w:val="-10"/>
          <w:sz w:val="32"/>
        </w:rPr>
        <w:t xml:space="preserve"> </w:t>
      </w:r>
      <w:r>
        <w:rPr>
          <w:rFonts w:ascii="Sitka Text"/>
          <w:sz w:val="32"/>
        </w:rPr>
        <w:t>I</w:t>
      </w:r>
      <w:r>
        <w:rPr>
          <w:rFonts w:ascii="Sitka Text"/>
          <w:spacing w:val="-13"/>
          <w:sz w:val="32"/>
        </w:rPr>
        <w:t xml:space="preserve"> </w:t>
      </w:r>
      <w:r>
        <w:rPr>
          <w:rFonts w:ascii="Sitka Text"/>
          <w:sz w:val="32"/>
        </w:rPr>
        <w:t>would</w:t>
      </w:r>
      <w:r>
        <w:rPr>
          <w:rFonts w:ascii="Sitka Text"/>
          <w:spacing w:val="-11"/>
          <w:sz w:val="32"/>
        </w:rPr>
        <w:t xml:space="preserve"> </w:t>
      </w:r>
      <w:r>
        <w:rPr>
          <w:rFonts w:ascii="Sitka Text"/>
          <w:b/>
          <w:sz w:val="32"/>
        </w:rPr>
        <w:t>not</w:t>
      </w:r>
      <w:r>
        <w:rPr>
          <w:rFonts w:ascii="Sitka Text"/>
          <w:b/>
          <w:spacing w:val="-10"/>
          <w:sz w:val="32"/>
        </w:rPr>
        <w:t xml:space="preserve"> </w:t>
      </w:r>
      <w:r>
        <w:rPr>
          <w:rFonts w:ascii="Sitka Text"/>
          <w:sz w:val="32"/>
        </w:rPr>
        <w:t>patch</w:t>
      </w:r>
      <w:r>
        <w:rPr>
          <w:rFonts w:ascii="Sitka Text"/>
          <w:spacing w:val="-8"/>
          <w:sz w:val="32"/>
        </w:rPr>
        <w:t xml:space="preserve"> </w:t>
      </w:r>
      <w:r>
        <w:rPr>
          <w:rFonts w:ascii="Sitka Text"/>
          <w:sz w:val="32"/>
        </w:rPr>
        <w:t>the</w:t>
      </w:r>
      <w:r>
        <w:rPr>
          <w:rFonts w:ascii="Sitka Text"/>
          <w:spacing w:val="-12"/>
          <w:sz w:val="32"/>
        </w:rPr>
        <w:t xml:space="preserve"> </w:t>
      </w:r>
      <w:r>
        <w:rPr>
          <w:rFonts w:ascii="Sitka Text"/>
          <w:sz w:val="32"/>
        </w:rPr>
        <w:t>following</w:t>
      </w:r>
      <w:r>
        <w:rPr>
          <w:rFonts w:ascii="Sitka Text"/>
          <w:spacing w:val="-9"/>
          <w:sz w:val="32"/>
        </w:rPr>
        <w:t xml:space="preserve"> </w:t>
      </w:r>
      <w:r>
        <w:rPr>
          <w:rFonts w:ascii="Sitka Text"/>
          <w:spacing w:val="-2"/>
          <w:sz w:val="32"/>
        </w:rPr>
        <w:t>immediately:</w:t>
      </w:r>
    </w:p>
    <w:p w14:paraId="04FE1D5E">
      <w:pPr>
        <w:pStyle w:val="10"/>
        <w:rPr>
          <w:rFonts w:ascii="Sitka Text"/>
          <w:sz w:val="32"/>
        </w:rPr>
      </w:pPr>
    </w:p>
    <w:p w14:paraId="278E5E74">
      <w:pPr>
        <w:pStyle w:val="10"/>
        <w:spacing w:before="158"/>
        <w:rPr>
          <w:rFonts w:ascii="Sitka Text"/>
          <w:sz w:val="32"/>
        </w:rPr>
      </w:pPr>
    </w:p>
    <w:p w14:paraId="440B4A0D">
      <w:pPr>
        <w:spacing w:before="1"/>
        <w:ind w:left="1015" w:right="0" w:firstLine="0"/>
        <w:jc w:val="left"/>
        <w:rPr>
          <w:rFonts w:ascii="Sitka Text"/>
          <w:sz w:val="32"/>
        </w:rPr>
      </w:pPr>
      <w:r>
        <w:rPr>
          <w:rFonts w:ascii="Sitka Text"/>
          <w:b/>
          <w:spacing w:val="-2"/>
          <w:sz w:val="32"/>
        </w:rPr>
        <w:t>Kernel</w:t>
      </w:r>
      <w:r>
        <w:rPr>
          <w:rFonts w:ascii="Sitka Text"/>
          <w:b/>
          <w:spacing w:val="-21"/>
          <w:sz w:val="32"/>
        </w:rPr>
        <w:t xml:space="preserve"> </w:t>
      </w:r>
      <w:r>
        <w:rPr>
          <w:rFonts w:ascii="Sitka Text"/>
          <w:b/>
          <w:spacing w:val="-2"/>
          <w:sz w:val="32"/>
        </w:rPr>
        <w:t>Vulnerabilities</w:t>
      </w:r>
      <w:r>
        <w:rPr>
          <w:rFonts w:ascii="Sitka Text"/>
          <w:b/>
          <w:spacing w:val="-21"/>
          <w:sz w:val="32"/>
        </w:rPr>
        <w:t xml:space="preserve"> </w:t>
      </w:r>
      <w:r>
        <w:rPr>
          <w:rFonts w:ascii="Sitka Text"/>
          <w:b/>
          <w:spacing w:val="-2"/>
          <w:sz w:val="32"/>
        </w:rPr>
        <w:t>(Low</w:t>
      </w:r>
      <w:r>
        <w:rPr>
          <w:rFonts w:ascii="Sitka Text"/>
          <w:b/>
          <w:spacing w:val="-21"/>
          <w:sz w:val="32"/>
        </w:rPr>
        <w:t xml:space="preserve"> </w:t>
      </w:r>
      <w:r>
        <w:rPr>
          <w:rFonts w:ascii="Sitka Text"/>
          <w:b/>
          <w:spacing w:val="-2"/>
          <w:sz w:val="32"/>
        </w:rPr>
        <w:t>Priority):</w:t>
      </w:r>
      <w:r>
        <w:rPr>
          <w:rFonts w:ascii="Sitka Text"/>
          <w:b/>
          <w:spacing w:val="-21"/>
          <w:sz w:val="32"/>
        </w:rPr>
        <w:t xml:space="preserve"> </w:t>
      </w:r>
      <w:r>
        <w:rPr>
          <w:rFonts w:ascii="Sitka Text"/>
          <w:spacing w:val="-2"/>
          <w:sz w:val="32"/>
        </w:rPr>
        <w:t>Some</w:t>
      </w:r>
      <w:r>
        <w:rPr>
          <w:rFonts w:ascii="Sitka Text"/>
          <w:spacing w:val="-20"/>
          <w:sz w:val="32"/>
        </w:rPr>
        <w:t xml:space="preserve"> </w:t>
      </w:r>
      <w:r>
        <w:rPr>
          <w:rFonts w:ascii="Sitka Text"/>
          <w:spacing w:val="-2"/>
          <w:sz w:val="32"/>
        </w:rPr>
        <w:t>kernel</w:t>
      </w:r>
      <w:r>
        <w:rPr>
          <w:rFonts w:ascii="Sitka Text"/>
          <w:spacing w:val="-21"/>
          <w:sz w:val="32"/>
        </w:rPr>
        <w:t xml:space="preserve"> </w:t>
      </w:r>
      <w:r>
        <w:rPr>
          <w:rFonts w:ascii="Sitka Text"/>
          <w:spacing w:val="-2"/>
          <w:sz w:val="32"/>
        </w:rPr>
        <w:t xml:space="preserve">updates </w:t>
      </w:r>
      <w:r>
        <w:rPr>
          <w:rFonts w:ascii="Sitka Text"/>
          <w:sz w:val="32"/>
        </w:rPr>
        <w:t>require</w:t>
      </w:r>
      <w:r>
        <w:rPr>
          <w:rFonts w:ascii="Sitka Text"/>
          <w:spacing w:val="-4"/>
          <w:sz w:val="32"/>
        </w:rPr>
        <w:t xml:space="preserve"> </w:t>
      </w:r>
      <w:r>
        <w:rPr>
          <w:rFonts w:ascii="Sitka Text"/>
          <w:sz w:val="32"/>
        </w:rPr>
        <w:t>a</w:t>
      </w:r>
      <w:r>
        <w:rPr>
          <w:rFonts w:ascii="Sitka Text"/>
          <w:spacing w:val="-8"/>
          <w:sz w:val="32"/>
        </w:rPr>
        <w:t xml:space="preserve"> </w:t>
      </w:r>
      <w:r>
        <w:rPr>
          <w:rFonts w:ascii="Sitka Text"/>
          <w:sz w:val="32"/>
        </w:rPr>
        <w:t>system</w:t>
      </w:r>
      <w:r>
        <w:rPr>
          <w:rFonts w:ascii="Sitka Text"/>
          <w:spacing w:val="-2"/>
          <w:sz w:val="32"/>
        </w:rPr>
        <w:t xml:space="preserve"> </w:t>
      </w:r>
      <w:r>
        <w:rPr>
          <w:rFonts w:ascii="Sitka Text"/>
          <w:sz w:val="32"/>
        </w:rPr>
        <w:t>reboot.</w:t>
      </w:r>
      <w:r>
        <w:rPr>
          <w:rFonts w:ascii="Sitka Text"/>
          <w:spacing w:val="-4"/>
          <w:sz w:val="32"/>
        </w:rPr>
        <w:t xml:space="preserve"> </w:t>
      </w:r>
      <w:r>
        <w:rPr>
          <w:rFonts w:ascii="Sitka Text"/>
          <w:sz w:val="32"/>
        </w:rPr>
        <w:t>On</w:t>
      </w:r>
      <w:r>
        <w:rPr>
          <w:rFonts w:ascii="Sitka Text"/>
          <w:spacing w:val="-5"/>
          <w:sz w:val="32"/>
        </w:rPr>
        <w:t xml:space="preserve"> </w:t>
      </w:r>
      <w:r>
        <w:rPr>
          <w:rFonts w:ascii="Sitka Text"/>
          <w:sz w:val="32"/>
        </w:rPr>
        <w:t>a</w:t>
      </w:r>
      <w:r>
        <w:rPr>
          <w:rFonts w:ascii="Sitka Text"/>
          <w:spacing w:val="-8"/>
          <w:sz w:val="32"/>
        </w:rPr>
        <w:t xml:space="preserve"> </w:t>
      </w:r>
      <w:r>
        <w:rPr>
          <w:rFonts w:ascii="Sitka Text"/>
          <w:sz w:val="32"/>
        </w:rPr>
        <w:t>production</w:t>
      </w:r>
      <w:r>
        <w:rPr>
          <w:rFonts w:ascii="Sitka Text"/>
          <w:spacing w:val="-5"/>
          <w:sz w:val="32"/>
        </w:rPr>
        <w:t xml:space="preserve"> </w:t>
      </w:r>
      <w:r>
        <w:rPr>
          <w:rFonts w:ascii="Sitka Text"/>
          <w:sz w:val="32"/>
        </w:rPr>
        <w:t>Wazuh</w:t>
      </w:r>
      <w:r>
        <w:rPr>
          <w:rFonts w:ascii="Sitka Text"/>
          <w:spacing w:val="-4"/>
          <w:sz w:val="32"/>
        </w:rPr>
        <w:t xml:space="preserve"> </w:t>
      </w:r>
      <w:r>
        <w:rPr>
          <w:rFonts w:ascii="Sitka Text"/>
          <w:sz w:val="32"/>
        </w:rPr>
        <w:t>Manager,</w:t>
      </w:r>
      <w:r>
        <w:rPr>
          <w:rFonts w:ascii="Sitka Text"/>
          <w:spacing w:val="-4"/>
          <w:sz w:val="32"/>
        </w:rPr>
        <w:t xml:space="preserve"> </w:t>
      </w:r>
      <w:r>
        <w:rPr>
          <w:rFonts w:ascii="Sitka Text"/>
          <w:sz w:val="32"/>
        </w:rPr>
        <w:t>we cannot afford downtime during working hours without a maintenance window.</w:t>
      </w:r>
    </w:p>
    <w:p w14:paraId="690C0734">
      <w:pPr>
        <w:spacing w:before="281"/>
        <w:ind w:left="1015" w:right="1216" w:firstLine="0"/>
        <w:jc w:val="left"/>
        <w:rPr>
          <w:rFonts w:ascii="Sitka Text"/>
          <w:sz w:val="32"/>
        </w:rPr>
      </w:pPr>
      <w:r>
        <w:rPr>
          <w:rFonts w:ascii="Sitka Text"/>
          <w:b/>
          <w:sz w:val="32"/>
        </w:rPr>
        <w:t>Legacy</w:t>
      </w:r>
      <w:r>
        <w:rPr>
          <w:rFonts w:ascii="Sitka Text"/>
          <w:b/>
          <w:spacing w:val="-1"/>
          <w:sz w:val="32"/>
        </w:rPr>
        <w:t xml:space="preserve"> </w:t>
      </w:r>
      <w:r>
        <w:rPr>
          <w:rFonts w:ascii="Sitka Text"/>
          <w:b/>
          <w:sz w:val="32"/>
        </w:rPr>
        <w:t>Dependency:</w:t>
      </w:r>
      <w:r>
        <w:rPr>
          <w:rFonts w:ascii="Sitka Text"/>
          <w:b/>
          <w:spacing w:val="-3"/>
          <w:sz w:val="32"/>
        </w:rPr>
        <w:t xml:space="preserve"> </w:t>
      </w:r>
      <w:r>
        <w:rPr>
          <w:rFonts w:ascii="Sitka Text"/>
          <w:sz w:val="32"/>
        </w:rPr>
        <w:t>I</w:t>
      </w:r>
      <w:r>
        <w:rPr>
          <w:rFonts w:ascii="Sitka Text"/>
          <w:spacing w:val="-3"/>
          <w:sz w:val="32"/>
        </w:rPr>
        <w:t xml:space="preserve"> </w:t>
      </w:r>
      <w:r>
        <w:rPr>
          <w:rFonts w:ascii="Sitka Text"/>
          <w:sz w:val="32"/>
        </w:rPr>
        <w:t>found</w:t>
      </w:r>
      <w:r>
        <w:rPr>
          <w:rFonts w:ascii="Sitka Text"/>
          <w:spacing w:val="-2"/>
          <w:sz w:val="32"/>
        </w:rPr>
        <w:t xml:space="preserve"> </w:t>
      </w:r>
      <w:r>
        <w:rPr>
          <w:rFonts w:ascii="Sitka Text"/>
          <w:sz w:val="32"/>
        </w:rPr>
        <w:t>a</w:t>
      </w:r>
      <w:r>
        <w:rPr>
          <w:rFonts w:ascii="Sitka Text"/>
          <w:spacing w:val="-5"/>
          <w:sz w:val="32"/>
        </w:rPr>
        <w:t xml:space="preserve"> </w:t>
      </w:r>
      <w:r>
        <w:rPr>
          <w:rFonts w:ascii="Sitka Text"/>
          <w:sz w:val="32"/>
        </w:rPr>
        <w:t>CVE in</w:t>
      </w:r>
      <w:r>
        <w:rPr>
          <w:rFonts w:ascii="Sitka Text"/>
          <w:spacing w:val="-2"/>
          <w:sz w:val="32"/>
        </w:rPr>
        <w:t xml:space="preserve"> </w:t>
      </w:r>
      <w:r>
        <w:rPr>
          <w:rFonts w:ascii="Sitka Text"/>
          <w:sz w:val="32"/>
        </w:rPr>
        <w:t>an</w:t>
      </w:r>
      <w:r>
        <w:rPr>
          <w:rFonts w:ascii="Sitka Text"/>
          <w:spacing w:val="-2"/>
          <w:sz w:val="32"/>
        </w:rPr>
        <w:t xml:space="preserve"> </w:t>
      </w:r>
      <w:r>
        <w:rPr>
          <w:rFonts w:ascii="Sitka Text"/>
          <w:sz w:val="32"/>
        </w:rPr>
        <w:t>older</w:t>
      </w:r>
      <w:r>
        <w:rPr>
          <w:rFonts w:ascii="Sitka Text"/>
          <w:spacing w:val="-2"/>
          <w:sz w:val="32"/>
        </w:rPr>
        <w:t xml:space="preserve"> </w:t>
      </w:r>
      <w:r>
        <w:rPr>
          <w:rFonts w:ascii="Sitka Text"/>
          <w:sz w:val="32"/>
        </w:rPr>
        <w:t>version of python-requests</w:t>
      </w:r>
      <w:r>
        <w:rPr>
          <w:rFonts w:ascii="Sitka Text"/>
          <w:spacing w:val="-4"/>
          <w:sz w:val="32"/>
        </w:rPr>
        <w:t xml:space="preserve"> </w:t>
      </w:r>
      <w:r>
        <w:rPr>
          <w:rFonts w:ascii="Sitka Text"/>
          <w:sz w:val="32"/>
        </w:rPr>
        <w:t>that</w:t>
      </w:r>
      <w:r>
        <w:rPr>
          <w:rFonts w:ascii="Sitka Text"/>
          <w:spacing w:val="-5"/>
          <w:sz w:val="32"/>
        </w:rPr>
        <w:t xml:space="preserve"> </w:t>
      </w:r>
      <w:r>
        <w:rPr>
          <w:rFonts w:ascii="Sitka Text"/>
          <w:sz w:val="32"/>
        </w:rPr>
        <w:t>is</w:t>
      </w:r>
      <w:r>
        <w:rPr>
          <w:rFonts w:ascii="Sitka Text"/>
          <w:spacing w:val="-6"/>
          <w:sz w:val="32"/>
        </w:rPr>
        <w:t xml:space="preserve"> </w:t>
      </w:r>
      <w:r>
        <w:rPr>
          <w:rFonts w:ascii="Sitka Text"/>
          <w:sz w:val="32"/>
        </w:rPr>
        <w:t>required</w:t>
      </w:r>
      <w:r>
        <w:rPr>
          <w:rFonts w:ascii="Sitka Text"/>
          <w:spacing w:val="-5"/>
          <w:sz w:val="32"/>
        </w:rPr>
        <w:t xml:space="preserve"> </w:t>
      </w:r>
      <w:r>
        <w:rPr>
          <w:rFonts w:ascii="Sitka Text"/>
          <w:sz w:val="32"/>
        </w:rPr>
        <w:t>by</w:t>
      </w:r>
      <w:r>
        <w:rPr>
          <w:rFonts w:ascii="Sitka Text"/>
          <w:spacing w:val="-4"/>
          <w:sz w:val="32"/>
        </w:rPr>
        <w:t xml:space="preserve"> </w:t>
      </w:r>
      <w:r>
        <w:rPr>
          <w:rFonts w:ascii="Sitka Text"/>
          <w:sz w:val="32"/>
        </w:rPr>
        <w:t>a</w:t>
      </w:r>
      <w:r>
        <w:rPr>
          <w:rFonts w:ascii="Sitka Text"/>
          <w:spacing w:val="-10"/>
          <w:sz w:val="32"/>
        </w:rPr>
        <w:t xml:space="preserve"> </w:t>
      </w:r>
      <w:r>
        <w:rPr>
          <w:rFonts w:ascii="Sitka Text"/>
          <w:sz w:val="32"/>
        </w:rPr>
        <w:t>custom</w:t>
      </w:r>
      <w:r>
        <w:rPr>
          <w:rFonts w:ascii="Sitka Text"/>
          <w:spacing w:val="-4"/>
          <w:sz w:val="32"/>
        </w:rPr>
        <w:t xml:space="preserve"> </w:t>
      </w:r>
      <w:r>
        <w:rPr>
          <w:rFonts w:ascii="Sitka Text"/>
          <w:sz w:val="32"/>
        </w:rPr>
        <w:t>legacy</w:t>
      </w:r>
      <w:r>
        <w:rPr>
          <w:rFonts w:ascii="Sitka Text"/>
          <w:spacing w:val="-4"/>
          <w:sz w:val="32"/>
        </w:rPr>
        <w:t xml:space="preserve"> </w:t>
      </w:r>
      <w:r>
        <w:rPr>
          <w:rFonts w:ascii="Sitka Text"/>
          <w:sz w:val="32"/>
        </w:rPr>
        <w:t xml:space="preserve">script. Updating it would break the script, so I have applied a </w:t>
      </w:r>
      <w:r>
        <w:rPr>
          <w:rFonts w:ascii="Sitka Text"/>
          <w:b/>
          <w:sz w:val="32"/>
        </w:rPr>
        <w:t>Mitigating</w:t>
      </w:r>
      <w:r>
        <w:rPr>
          <w:rFonts w:ascii="Sitka Text"/>
          <w:b/>
          <w:spacing w:val="-20"/>
          <w:sz w:val="32"/>
        </w:rPr>
        <w:t xml:space="preserve"> </w:t>
      </w:r>
      <w:r>
        <w:rPr>
          <w:rFonts w:ascii="Sitka Text"/>
          <w:b/>
          <w:sz w:val="32"/>
        </w:rPr>
        <w:t>Control</w:t>
      </w:r>
      <w:r>
        <w:rPr>
          <w:rFonts w:ascii="Sitka Text"/>
          <w:b/>
          <w:spacing w:val="-20"/>
          <w:sz w:val="32"/>
        </w:rPr>
        <w:t xml:space="preserve"> </w:t>
      </w:r>
      <w:r>
        <w:rPr>
          <w:rFonts w:ascii="Sitka Text"/>
          <w:sz w:val="32"/>
        </w:rPr>
        <w:t>(limiting</w:t>
      </w:r>
      <w:r>
        <w:rPr>
          <w:rFonts w:ascii="Sitka Text"/>
          <w:spacing w:val="-20"/>
          <w:sz w:val="32"/>
        </w:rPr>
        <w:t xml:space="preserve"> </w:t>
      </w:r>
      <w:r>
        <w:rPr>
          <w:rFonts w:ascii="Sitka Text"/>
          <w:sz w:val="32"/>
        </w:rPr>
        <w:t>network</w:t>
      </w:r>
      <w:r>
        <w:rPr>
          <w:rFonts w:ascii="Sitka Text"/>
          <w:spacing w:val="-21"/>
          <w:sz w:val="32"/>
        </w:rPr>
        <w:t xml:space="preserve"> </w:t>
      </w:r>
      <w:r>
        <w:rPr>
          <w:rFonts w:ascii="Sitka Text"/>
          <w:sz w:val="32"/>
        </w:rPr>
        <w:t>access</w:t>
      </w:r>
      <w:r>
        <w:rPr>
          <w:rFonts w:ascii="Sitka Text"/>
          <w:spacing w:val="-20"/>
          <w:sz w:val="32"/>
        </w:rPr>
        <w:t xml:space="preserve"> </w:t>
      </w:r>
      <w:r>
        <w:rPr>
          <w:rFonts w:ascii="Sitka Text"/>
          <w:sz w:val="32"/>
        </w:rPr>
        <w:t>to</w:t>
      </w:r>
      <w:r>
        <w:rPr>
          <w:rFonts w:ascii="Sitka Text"/>
          <w:spacing w:val="-20"/>
          <w:sz w:val="32"/>
        </w:rPr>
        <w:t xml:space="preserve"> </w:t>
      </w:r>
      <w:r>
        <w:rPr>
          <w:rFonts w:ascii="Sitka Text"/>
          <w:sz w:val="32"/>
        </w:rPr>
        <w:t>that</w:t>
      </w:r>
      <w:r>
        <w:rPr>
          <w:rFonts w:ascii="Sitka Text"/>
          <w:spacing w:val="-21"/>
          <w:sz w:val="32"/>
        </w:rPr>
        <w:t xml:space="preserve"> </w:t>
      </w:r>
      <w:r>
        <w:rPr>
          <w:rFonts w:ascii="Sitka Text"/>
          <w:sz w:val="32"/>
        </w:rPr>
        <w:t>script) instead of patching.</w:t>
      </w:r>
    </w:p>
    <w:p w14:paraId="55487411">
      <w:pPr>
        <w:pStyle w:val="10"/>
        <w:spacing w:before="11"/>
        <w:rPr>
          <w:rFonts w:ascii="Sitka Text"/>
          <w:sz w:val="19"/>
        </w:rPr>
      </w:pPr>
      <w:r>
        <w:rPr>
          <w:rFonts w:ascii="Sitka Text"/>
          <w:sz w:val="19"/>
        </w:rPr>
        <mc:AlternateContent>
          <mc:Choice Requires="wps">
            <w:drawing>
              <wp:anchor distT="0" distB="0" distL="0" distR="0" simplePos="0" relativeHeight="251725824" behindDoc="1" locked="0" layoutInCell="1" allowOverlap="1">
                <wp:simplePos x="0" y="0"/>
                <wp:positionH relativeFrom="page">
                  <wp:posOffset>452120</wp:posOffset>
                </wp:positionH>
                <wp:positionV relativeFrom="paragraph">
                  <wp:posOffset>172720</wp:posOffset>
                </wp:positionV>
                <wp:extent cx="6655435" cy="28575"/>
                <wp:effectExtent l="0" t="0" r="0" b="0"/>
                <wp:wrapTopAndBottom/>
                <wp:docPr id="264" name="Graphic 264"/>
                <wp:cNvGraphicFramePr/>
                <a:graphic xmlns:a="http://schemas.openxmlformats.org/drawingml/2006/main">
                  <a:graphicData uri="http://schemas.microsoft.com/office/word/2010/wordprocessingShape">
                    <wps:wsp>
                      <wps:cNvSpPr/>
                      <wps:spPr>
                        <a:xfrm>
                          <a:off x="0" y="0"/>
                          <a:ext cx="6655434" cy="28575"/>
                        </a:xfrm>
                        <a:custGeom>
                          <a:avLst/>
                          <a:gdLst/>
                          <a:ahLst/>
                          <a:cxnLst/>
                          <a:rect l="l" t="t" r="r" b="b"/>
                          <a:pathLst>
                            <a:path w="6655434" h="28575">
                              <a:moveTo>
                                <a:pt x="6650672" y="28575"/>
                              </a:moveTo>
                              <a:lnTo>
                                <a:pt x="4762" y="28575"/>
                              </a:lnTo>
                              <a:lnTo>
                                <a:pt x="3289" y="28346"/>
                              </a:lnTo>
                              <a:lnTo>
                                <a:pt x="1968" y="27660"/>
                              </a:lnTo>
                              <a:lnTo>
                                <a:pt x="914" y="26606"/>
                              </a:lnTo>
                              <a:lnTo>
                                <a:pt x="228" y="25285"/>
                              </a:lnTo>
                              <a:lnTo>
                                <a:pt x="0" y="23812"/>
                              </a:lnTo>
                              <a:lnTo>
                                <a:pt x="0" y="4762"/>
                              </a:lnTo>
                              <a:lnTo>
                                <a:pt x="4762" y="0"/>
                              </a:lnTo>
                              <a:lnTo>
                                <a:pt x="6650672" y="0"/>
                              </a:lnTo>
                              <a:lnTo>
                                <a:pt x="6655434" y="4762"/>
                              </a:lnTo>
                              <a:lnTo>
                                <a:pt x="9525" y="4762"/>
                              </a:lnTo>
                              <a:lnTo>
                                <a:pt x="4762" y="9525"/>
                              </a:lnTo>
                              <a:lnTo>
                                <a:pt x="9525" y="9525"/>
                              </a:lnTo>
                              <a:lnTo>
                                <a:pt x="9525" y="19050"/>
                              </a:lnTo>
                              <a:lnTo>
                                <a:pt x="4762" y="19050"/>
                              </a:lnTo>
                              <a:lnTo>
                                <a:pt x="9525" y="23812"/>
                              </a:lnTo>
                              <a:lnTo>
                                <a:pt x="6655434" y="23812"/>
                              </a:lnTo>
                              <a:lnTo>
                                <a:pt x="6655206" y="25285"/>
                              </a:lnTo>
                              <a:lnTo>
                                <a:pt x="6654520" y="26606"/>
                              </a:lnTo>
                              <a:lnTo>
                                <a:pt x="6653466" y="27660"/>
                              </a:lnTo>
                              <a:lnTo>
                                <a:pt x="6652145" y="28346"/>
                              </a:lnTo>
                              <a:lnTo>
                                <a:pt x="6650672" y="28575"/>
                              </a:lnTo>
                              <a:close/>
                            </a:path>
                            <a:path w="6655434" h="28575">
                              <a:moveTo>
                                <a:pt x="9525" y="9525"/>
                              </a:moveTo>
                              <a:lnTo>
                                <a:pt x="4762" y="9525"/>
                              </a:lnTo>
                              <a:lnTo>
                                <a:pt x="9525" y="4762"/>
                              </a:lnTo>
                              <a:lnTo>
                                <a:pt x="9525" y="9525"/>
                              </a:lnTo>
                              <a:close/>
                            </a:path>
                            <a:path w="6655434" h="28575">
                              <a:moveTo>
                                <a:pt x="6645909" y="9525"/>
                              </a:moveTo>
                              <a:lnTo>
                                <a:pt x="9525" y="9525"/>
                              </a:lnTo>
                              <a:lnTo>
                                <a:pt x="9525" y="4762"/>
                              </a:lnTo>
                              <a:lnTo>
                                <a:pt x="6645909" y="4762"/>
                              </a:lnTo>
                              <a:lnTo>
                                <a:pt x="6645909" y="9525"/>
                              </a:lnTo>
                              <a:close/>
                            </a:path>
                            <a:path w="6655434" h="28575">
                              <a:moveTo>
                                <a:pt x="6645909" y="23812"/>
                              </a:moveTo>
                              <a:lnTo>
                                <a:pt x="6645909" y="4762"/>
                              </a:lnTo>
                              <a:lnTo>
                                <a:pt x="6650672" y="9525"/>
                              </a:lnTo>
                              <a:lnTo>
                                <a:pt x="6655434" y="9525"/>
                              </a:lnTo>
                              <a:lnTo>
                                <a:pt x="6655434" y="19050"/>
                              </a:lnTo>
                              <a:lnTo>
                                <a:pt x="6650672" y="19050"/>
                              </a:lnTo>
                              <a:lnTo>
                                <a:pt x="6645909" y="23812"/>
                              </a:lnTo>
                              <a:close/>
                            </a:path>
                            <a:path w="6655434" h="28575">
                              <a:moveTo>
                                <a:pt x="6655434" y="9525"/>
                              </a:moveTo>
                              <a:lnTo>
                                <a:pt x="6650672" y="9525"/>
                              </a:lnTo>
                              <a:lnTo>
                                <a:pt x="6645909" y="4762"/>
                              </a:lnTo>
                              <a:lnTo>
                                <a:pt x="6655434" y="4762"/>
                              </a:lnTo>
                              <a:lnTo>
                                <a:pt x="6655434" y="9525"/>
                              </a:lnTo>
                              <a:close/>
                            </a:path>
                            <a:path w="6655434" h="28575">
                              <a:moveTo>
                                <a:pt x="9525" y="23812"/>
                              </a:moveTo>
                              <a:lnTo>
                                <a:pt x="4762" y="19050"/>
                              </a:lnTo>
                              <a:lnTo>
                                <a:pt x="9525" y="19050"/>
                              </a:lnTo>
                              <a:lnTo>
                                <a:pt x="9525" y="23812"/>
                              </a:lnTo>
                              <a:close/>
                            </a:path>
                            <a:path w="6655434" h="28575">
                              <a:moveTo>
                                <a:pt x="6645909" y="23812"/>
                              </a:moveTo>
                              <a:lnTo>
                                <a:pt x="9525" y="23812"/>
                              </a:lnTo>
                              <a:lnTo>
                                <a:pt x="9525" y="19050"/>
                              </a:lnTo>
                              <a:lnTo>
                                <a:pt x="6645909" y="19050"/>
                              </a:lnTo>
                              <a:lnTo>
                                <a:pt x="6645909" y="23812"/>
                              </a:lnTo>
                              <a:close/>
                            </a:path>
                            <a:path w="6655434" h="28575">
                              <a:moveTo>
                                <a:pt x="6655434" y="23812"/>
                              </a:moveTo>
                              <a:lnTo>
                                <a:pt x="6645909" y="23812"/>
                              </a:lnTo>
                              <a:lnTo>
                                <a:pt x="6650672" y="19050"/>
                              </a:lnTo>
                              <a:lnTo>
                                <a:pt x="6655434" y="19050"/>
                              </a:lnTo>
                              <a:lnTo>
                                <a:pt x="6655434" y="23812"/>
                              </a:lnTo>
                              <a:close/>
                            </a:path>
                          </a:pathLst>
                        </a:custGeom>
                        <a:solidFill>
                          <a:srgbClr val="D0D0D0"/>
                        </a:solidFill>
                      </wps:spPr>
                      <wps:bodyPr wrap="square" lIns="0" tIns="0" rIns="0" bIns="0" rtlCol="0">
                        <a:noAutofit/>
                      </wps:bodyPr>
                    </wps:wsp>
                  </a:graphicData>
                </a:graphic>
              </wp:anchor>
            </w:drawing>
          </mc:Choice>
          <mc:Fallback>
            <w:pict>
              <v:shape id="Graphic 264" o:spid="_x0000_s1026" o:spt="100" style="position:absolute;left:0pt;margin-left:35.6pt;margin-top:13.6pt;height:2.25pt;width:524.05pt;mso-position-horizontal-relative:page;mso-wrap-distance-bottom:0pt;mso-wrap-distance-top:0pt;z-index:-251590656;mso-width-relative:page;mso-height-relative:page;" fillcolor="#D0D0D0" filled="t" stroked="f" coordsize="6655434,28575" o:gfxdata="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C6McWx2QAAAAkBAAAPAAAAAAAAAAEAIAAAACIAAABkcnMvZG93bnJldi54bWxQ&#10;SwECFAAUAAAACACHTuJAJxwtyoUDAACBDwAADgAAAAAAAAABACAAAAAoAQAAZHJzL2Uyb0RvYy54&#10;bWxQSwUGAAAAAAYABgBZAQAAHwcAAAAA&#10;" path="m6650672,28575l4762,28575,3289,28346,1968,27660,914,26606,228,25285,0,23812,0,4762,4762,0,6650672,0,6655434,4762,9525,4762,4762,9525,9525,9525,9525,19050,4762,19050,9525,23812,6655434,23812,6655206,25285,6654520,26606,6653466,27660,6652145,28346,6650672,28575xem9525,9525l4762,9525,9525,4762,9525,9525xem6645909,9525l9525,9525,9525,4762,6645909,4762,6645909,9525xem6645909,23812l6645909,4762,6650672,9525,6655434,9525,6655434,19050,6650672,19050,6645909,23812xem6655434,9525l6650672,9525,6645909,4762,6655434,4762,6655434,9525xem9525,23812l4762,19050,9525,19050,9525,23812xem6645909,23812l9525,23812,9525,19050,6645909,19050,6645909,23812xem6655434,23812l6645909,23812,6650672,19050,6655434,19050,6655434,23812xe">
                <v:fill on="t" focussize="0,0"/>
                <v:stroke on="f"/>
                <v:imagedata o:title=""/>
                <o:lock v:ext="edit" aspectratio="f"/>
                <v:textbox inset="0mm,0mm,0mm,0mm"/>
                <w10:wrap type="topAndBottom"/>
              </v:shape>
            </w:pict>
          </mc:Fallback>
        </mc:AlternateContent>
      </w:r>
    </w:p>
    <w:p w14:paraId="542CA4AE">
      <w:pPr>
        <w:pStyle w:val="10"/>
        <w:spacing w:after="0"/>
        <w:rPr>
          <w:rFonts w:ascii="Sitka Text"/>
          <w:sz w:val="19"/>
        </w:rPr>
        <w:sectPr>
          <w:headerReference r:id="rId67" w:type="default"/>
          <w:footerReference r:id="rId68"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2B840025">
      <w:pPr>
        <w:spacing w:before="0"/>
        <w:ind w:left="1015" w:right="0" w:firstLine="0"/>
        <w:jc w:val="left"/>
        <w:rPr>
          <w:rFonts w:ascii="Arial Black" w:hAnsi="Arial Black"/>
          <w:sz w:val="36"/>
        </w:rPr>
      </w:pPr>
      <w:bookmarkStart w:id="38" w:name="Day 28 — SOC Dashboards and Reporting"/>
      <w:bookmarkEnd w:id="38"/>
      <w:r>
        <w:rPr>
          <w:rFonts w:ascii="Arial Black" w:hAnsi="Arial Black"/>
          <w:color w:val="6F2F9F"/>
          <w:sz w:val="36"/>
        </w:rPr>
        <w:t>Day</w:t>
      </w:r>
      <w:r>
        <w:rPr>
          <w:rFonts w:ascii="Arial Black" w:hAnsi="Arial Black"/>
          <w:color w:val="6F2F9F"/>
          <w:spacing w:val="-4"/>
          <w:sz w:val="36"/>
        </w:rPr>
        <w:t xml:space="preserve"> </w:t>
      </w:r>
      <w:r>
        <w:rPr>
          <w:rFonts w:ascii="Arial Black" w:hAnsi="Arial Black"/>
          <w:color w:val="6F2F9F"/>
          <w:sz w:val="36"/>
        </w:rPr>
        <w:t>28</w:t>
      </w:r>
      <w:r>
        <w:rPr>
          <w:rFonts w:ascii="Arial Black" w:hAnsi="Arial Black"/>
          <w:color w:val="6F2F9F"/>
          <w:spacing w:val="-3"/>
          <w:sz w:val="36"/>
        </w:rPr>
        <w:t xml:space="preserve"> </w:t>
      </w:r>
      <w:r>
        <w:rPr>
          <w:rFonts w:ascii="Arial Black" w:hAnsi="Arial Black"/>
          <w:color w:val="6F2F9F"/>
          <w:sz w:val="36"/>
        </w:rPr>
        <w:t>—</w:t>
      </w:r>
      <w:r>
        <w:rPr>
          <w:rFonts w:ascii="Arial Black" w:hAnsi="Arial Black"/>
          <w:color w:val="6F2F9F"/>
          <w:spacing w:val="1"/>
          <w:sz w:val="36"/>
        </w:rPr>
        <w:t xml:space="preserve"> </w:t>
      </w:r>
      <w:r>
        <w:rPr>
          <w:rFonts w:ascii="Arial Black" w:hAnsi="Arial Black"/>
          <w:color w:val="6F2F9F"/>
          <w:sz w:val="36"/>
        </w:rPr>
        <w:t>SOC</w:t>
      </w:r>
      <w:r>
        <w:rPr>
          <w:rFonts w:ascii="Arial Black" w:hAnsi="Arial Black"/>
          <w:color w:val="6F2F9F"/>
          <w:spacing w:val="-2"/>
          <w:sz w:val="36"/>
        </w:rPr>
        <w:t xml:space="preserve"> </w:t>
      </w:r>
      <w:r>
        <w:rPr>
          <w:rFonts w:ascii="Arial Black" w:hAnsi="Arial Black"/>
          <w:color w:val="6F2F9F"/>
          <w:sz w:val="36"/>
        </w:rPr>
        <w:t>Dashboards</w:t>
      </w:r>
      <w:r>
        <w:rPr>
          <w:rFonts w:ascii="Arial Black" w:hAnsi="Arial Black"/>
          <w:color w:val="6F2F9F"/>
          <w:spacing w:val="-2"/>
          <w:sz w:val="36"/>
        </w:rPr>
        <w:t xml:space="preserve"> </w:t>
      </w:r>
      <w:r>
        <w:rPr>
          <w:rFonts w:ascii="Arial Black" w:hAnsi="Arial Black"/>
          <w:color w:val="6F2F9F"/>
          <w:sz w:val="36"/>
        </w:rPr>
        <w:t>and</w:t>
      </w:r>
      <w:r>
        <w:rPr>
          <w:rFonts w:ascii="Arial Black" w:hAnsi="Arial Black"/>
          <w:color w:val="6F2F9F"/>
          <w:spacing w:val="1"/>
          <w:sz w:val="36"/>
        </w:rPr>
        <w:t xml:space="preserve"> </w:t>
      </w:r>
      <w:r>
        <w:rPr>
          <w:rFonts w:ascii="Arial Black" w:hAnsi="Arial Black"/>
          <w:color w:val="6F2F9F"/>
          <w:spacing w:val="-2"/>
          <w:sz w:val="36"/>
        </w:rPr>
        <w:t>Reporting</w:t>
      </w:r>
    </w:p>
    <w:p w14:paraId="5C3B9CD0">
      <w:pPr>
        <w:pStyle w:val="10"/>
        <w:rPr>
          <w:rFonts w:ascii="Arial Black"/>
          <w:sz w:val="20"/>
        </w:rPr>
      </w:pPr>
    </w:p>
    <w:p w14:paraId="44B837E3">
      <w:pPr>
        <w:pStyle w:val="10"/>
        <w:rPr>
          <w:rFonts w:ascii="Arial Black"/>
          <w:sz w:val="20"/>
        </w:rPr>
      </w:pPr>
    </w:p>
    <w:p w14:paraId="5A122F1C">
      <w:pPr>
        <w:pStyle w:val="10"/>
        <w:spacing w:before="12"/>
        <w:rPr>
          <w:rFonts w:ascii="Arial Black"/>
          <w:sz w:val="20"/>
        </w:rPr>
      </w:pPr>
      <w:r>
        <w:rPr>
          <w:rFonts w:ascii="Arial Black"/>
          <w:sz w:val="20"/>
        </w:rPr>
        <w:drawing>
          <wp:anchor distT="0" distB="0" distL="0" distR="0" simplePos="0" relativeHeight="251726848" behindDoc="1" locked="0" layoutInCell="1" allowOverlap="1">
            <wp:simplePos x="0" y="0"/>
            <wp:positionH relativeFrom="page">
              <wp:posOffset>1813560</wp:posOffset>
            </wp:positionH>
            <wp:positionV relativeFrom="paragraph">
              <wp:posOffset>201930</wp:posOffset>
            </wp:positionV>
            <wp:extent cx="3806190" cy="1330960"/>
            <wp:effectExtent l="0" t="0" r="0" b="0"/>
            <wp:wrapTopAndBottom/>
            <wp:docPr id="267" name="Image 267"/>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07" cstate="print"/>
                    <a:stretch>
                      <a:fillRect/>
                    </a:stretch>
                  </pic:blipFill>
                  <pic:spPr>
                    <a:xfrm>
                      <a:off x="0" y="0"/>
                      <a:ext cx="3806454" cy="1331023"/>
                    </a:xfrm>
                    <a:prstGeom prst="rect">
                      <a:avLst/>
                    </a:prstGeom>
                  </pic:spPr>
                </pic:pic>
              </a:graphicData>
            </a:graphic>
          </wp:anchor>
        </w:drawing>
      </w:r>
    </w:p>
    <w:p w14:paraId="11F57461">
      <w:pPr>
        <w:pStyle w:val="10"/>
        <w:rPr>
          <w:rFonts w:ascii="Arial Black"/>
          <w:sz w:val="36"/>
        </w:rPr>
      </w:pPr>
    </w:p>
    <w:p w14:paraId="7442653B">
      <w:pPr>
        <w:pStyle w:val="10"/>
        <w:rPr>
          <w:rFonts w:ascii="Arial Black"/>
          <w:sz w:val="36"/>
        </w:rPr>
      </w:pPr>
    </w:p>
    <w:p w14:paraId="627BB835">
      <w:pPr>
        <w:pStyle w:val="10"/>
        <w:spacing w:before="201"/>
        <w:rPr>
          <w:rFonts w:ascii="Arial Black"/>
          <w:sz w:val="36"/>
        </w:rPr>
      </w:pPr>
    </w:p>
    <w:p w14:paraId="74CFA05F">
      <w:pPr>
        <w:pStyle w:val="13"/>
        <w:numPr>
          <w:ilvl w:val="0"/>
          <w:numId w:val="12"/>
        </w:numPr>
        <w:tabs>
          <w:tab w:val="left" w:pos="774"/>
        </w:tabs>
        <w:spacing w:before="0" w:after="0" w:line="240" w:lineRule="auto"/>
        <w:ind w:left="774" w:right="0" w:hanging="479"/>
        <w:jc w:val="left"/>
        <w:rPr>
          <w:rFonts w:ascii="Arial Black"/>
          <w:sz w:val="36"/>
        </w:rPr>
      </w:pPr>
      <w:bookmarkStart w:id="39" w:name="1.Introduction"/>
      <w:bookmarkEnd w:id="39"/>
      <w:r>
        <w:rPr>
          <w:rFonts w:ascii="Arial Black"/>
          <w:spacing w:val="-2"/>
          <w:sz w:val="36"/>
        </w:rPr>
        <w:t>Introduction</w:t>
      </w:r>
    </w:p>
    <w:p w14:paraId="146053C7">
      <w:pPr>
        <w:spacing w:before="279"/>
        <w:ind w:left="295" w:right="0" w:firstLine="0"/>
        <w:jc w:val="left"/>
        <w:rPr>
          <w:rFonts w:ascii="Sitka Text"/>
          <w:sz w:val="36"/>
        </w:rPr>
      </w:pPr>
      <w:r>
        <w:rPr>
          <w:rFonts w:ascii="Sitka Text"/>
          <w:sz w:val="36"/>
        </w:rPr>
        <w:t>This</w:t>
      </w:r>
      <w:r>
        <w:rPr>
          <w:rFonts w:ascii="Sitka Text"/>
          <w:spacing w:val="-4"/>
          <w:sz w:val="36"/>
        </w:rPr>
        <w:t xml:space="preserve"> </w:t>
      </w:r>
      <w:r>
        <w:rPr>
          <w:rFonts w:ascii="Sitka Text"/>
          <w:sz w:val="36"/>
        </w:rPr>
        <w:t>week,</w:t>
      </w:r>
      <w:r>
        <w:rPr>
          <w:rFonts w:ascii="Sitka Text"/>
          <w:spacing w:val="-5"/>
          <w:sz w:val="36"/>
        </w:rPr>
        <w:t xml:space="preserve"> </w:t>
      </w:r>
      <w:r>
        <w:rPr>
          <w:rFonts w:ascii="Sitka Text"/>
          <w:sz w:val="36"/>
        </w:rPr>
        <w:t>our</w:t>
      </w:r>
      <w:r>
        <w:rPr>
          <w:rFonts w:ascii="Sitka Text"/>
          <w:spacing w:val="-5"/>
          <w:sz w:val="36"/>
        </w:rPr>
        <w:t xml:space="preserve"> </w:t>
      </w:r>
      <w:r>
        <w:rPr>
          <w:rFonts w:ascii="Sitka Text"/>
          <w:sz w:val="36"/>
        </w:rPr>
        <w:t>security</w:t>
      </w:r>
      <w:r>
        <w:rPr>
          <w:rFonts w:ascii="Sitka Text"/>
          <w:spacing w:val="-5"/>
          <w:sz w:val="36"/>
        </w:rPr>
        <w:t xml:space="preserve"> </w:t>
      </w:r>
      <w:r>
        <w:rPr>
          <w:rFonts w:ascii="Sitka Text"/>
          <w:sz w:val="36"/>
        </w:rPr>
        <w:t>operations</w:t>
      </w:r>
      <w:r>
        <w:rPr>
          <w:rFonts w:ascii="Sitka Text"/>
          <w:spacing w:val="-7"/>
          <w:sz w:val="36"/>
        </w:rPr>
        <w:t xml:space="preserve"> </w:t>
      </w:r>
      <w:r>
        <w:rPr>
          <w:rFonts w:ascii="Sitka Text"/>
          <w:sz w:val="36"/>
        </w:rPr>
        <w:t>focused</w:t>
      </w:r>
      <w:r>
        <w:rPr>
          <w:rFonts w:ascii="Sitka Text"/>
          <w:spacing w:val="-5"/>
          <w:sz w:val="36"/>
        </w:rPr>
        <w:t xml:space="preserve"> </w:t>
      </w:r>
      <w:r>
        <w:rPr>
          <w:rFonts w:ascii="Sitka Text"/>
          <w:sz w:val="36"/>
        </w:rPr>
        <w:t>on</w:t>
      </w:r>
      <w:r>
        <w:rPr>
          <w:rFonts w:ascii="Sitka Text"/>
          <w:spacing w:val="-6"/>
          <w:sz w:val="36"/>
        </w:rPr>
        <w:t xml:space="preserve"> </w:t>
      </w:r>
      <w:r>
        <w:rPr>
          <w:rFonts w:ascii="Sitka Text"/>
          <w:sz w:val="36"/>
        </w:rPr>
        <w:t>moving</w:t>
      </w:r>
      <w:r>
        <w:rPr>
          <w:rFonts w:ascii="Sitka Text"/>
          <w:spacing w:val="-7"/>
          <w:sz w:val="36"/>
        </w:rPr>
        <w:t xml:space="preserve"> </w:t>
      </w:r>
      <w:r>
        <w:rPr>
          <w:rFonts w:ascii="Sitka Text"/>
          <w:sz w:val="36"/>
        </w:rPr>
        <w:t>from basic</w:t>
      </w:r>
      <w:r>
        <w:rPr>
          <w:rFonts w:ascii="Sitka Text"/>
          <w:spacing w:val="-17"/>
          <w:sz w:val="36"/>
        </w:rPr>
        <w:t xml:space="preserve"> </w:t>
      </w:r>
      <w:r>
        <w:rPr>
          <w:rFonts w:ascii="Sitka Text"/>
          <w:sz w:val="36"/>
        </w:rPr>
        <w:t>monitoring</w:t>
      </w:r>
      <w:r>
        <w:rPr>
          <w:rFonts w:ascii="Sitka Text"/>
          <w:spacing w:val="-16"/>
          <w:sz w:val="36"/>
        </w:rPr>
        <w:t xml:space="preserve"> </w:t>
      </w:r>
      <w:r>
        <w:rPr>
          <w:rFonts w:ascii="Sitka Text"/>
          <w:sz w:val="36"/>
        </w:rPr>
        <w:t>to</w:t>
      </w:r>
      <w:r>
        <w:rPr>
          <w:rFonts w:ascii="Sitka Text"/>
          <w:spacing w:val="-17"/>
          <w:sz w:val="36"/>
        </w:rPr>
        <w:t xml:space="preserve"> </w:t>
      </w:r>
      <w:r>
        <w:rPr>
          <w:rFonts w:ascii="Sitka Text"/>
          <w:b/>
          <w:sz w:val="36"/>
        </w:rPr>
        <w:t>Advanced</w:t>
      </w:r>
      <w:r>
        <w:rPr>
          <w:rFonts w:ascii="Sitka Text"/>
          <w:b/>
          <w:spacing w:val="-16"/>
          <w:sz w:val="36"/>
        </w:rPr>
        <w:t xml:space="preserve"> </w:t>
      </w:r>
      <w:r>
        <w:rPr>
          <w:rFonts w:ascii="Sitka Text"/>
          <w:b/>
          <w:sz w:val="36"/>
        </w:rPr>
        <w:t>Threat</w:t>
      </w:r>
      <w:r>
        <w:rPr>
          <w:rFonts w:ascii="Sitka Text"/>
          <w:b/>
          <w:spacing w:val="-16"/>
          <w:sz w:val="36"/>
        </w:rPr>
        <w:t xml:space="preserve"> </w:t>
      </w:r>
      <w:r>
        <w:rPr>
          <w:rFonts w:ascii="Sitka Text"/>
          <w:b/>
          <w:sz w:val="36"/>
        </w:rPr>
        <w:t>Detection</w:t>
      </w:r>
      <w:r>
        <w:rPr>
          <w:rFonts w:ascii="Sitka Text"/>
          <w:sz w:val="36"/>
        </w:rPr>
        <w:t>.</w:t>
      </w:r>
      <w:r>
        <w:rPr>
          <w:rFonts w:ascii="Sitka Text"/>
          <w:spacing w:val="-20"/>
          <w:sz w:val="36"/>
        </w:rPr>
        <w:t xml:space="preserve"> </w:t>
      </w:r>
      <w:r>
        <w:rPr>
          <w:rFonts w:ascii="Sitka Text"/>
          <w:sz w:val="36"/>
        </w:rPr>
        <w:t>We successfully integrated external "intelligence" feeds and vulnerability scanners to not only see.</w:t>
      </w:r>
    </w:p>
    <w:p w14:paraId="65ADD9DE">
      <w:pPr>
        <w:pStyle w:val="10"/>
        <w:rPr>
          <w:rFonts w:ascii="Sitka Text"/>
          <w:sz w:val="36"/>
        </w:rPr>
      </w:pPr>
    </w:p>
    <w:p w14:paraId="10B5E23B">
      <w:pPr>
        <w:pStyle w:val="10"/>
        <w:spacing w:before="110"/>
        <w:rPr>
          <w:rFonts w:ascii="Sitka Text"/>
          <w:sz w:val="36"/>
        </w:rPr>
      </w:pPr>
    </w:p>
    <w:p w14:paraId="2692A85E">
      <w:pPr>
        <w:spacing w:before="0"/>
        <w:ind w:left="295" w:right="405" w:firstLine="0"/>
        <w:jc w:val="left"/>
        <w:rPr>
          <w:rFonts w:ascii="Sitka Text"/>
          <w:sz w:val="36"/>
        </w:rPr>
      </w:pPr>
      <w:r>
        <w:rPr>
          <w:rFonts w:ascii="Sitka Text"/>
          <w:sz w:val="36"/>
        </w:rPr>
        <w:t>This technical document details the security events observed in the Cyberster Lab environment during Week 4. The integration</w:t>
      </w:r>
      <w:r>
        <w:rPr>
          <w:rFonts w:ascii="Sitka Text"/>
          <w:spacing w:val="-6"/>
          <w:sz w:val="36"/>
        </w:rPr>
        <w:t xml:space="preserve"> </w:t>
      </w:r>
      <w:r>
        <w:rPr>
          <w:rFonts w:ascii="Sitka Text"/>
          <w:sz w:val="36"/>
        </w:rPr>
        <w:t>of</w:t>
      </w:r>
      <w:r>
        <w:rPr>
          <w:rFonts w:ascii="Sitka Text"/>
          <w:spacing w:val="-6"/>
          <w:sz w:val="36"/>
        </w:rPr>
        <w:t xml:space="preserve"> </w:t>
      </w:r>
      <w:r>
        <w:rPr>
          <w:rFonts w:ascii="Sitka Text"/>
          <w:sz w:val="36"/>
        </w:rPr>
        <w:t>pfSense</w:t>
      </w:r>
      <w:r>
        <w:rPr>
          <w:rFonts w:ascii="Sitka Text"/>
          <w:spacing w:val="-5"/>
          <w:sz w:val="36"/>
        </w:rPr>
        <w:t xml:space="preserve"> </w:t>
      </w:r>
      <w:r>
        <w:rPr>
          <w:rFonts w:ascii="Sitka Text"/>
          <w:sz w:val="36"/>
        </w:rPr>
        <w:t>and</w:t>
      </w:r>
      <w:r>
        <w:rPr>
          <w:rFonts w:ascii="Sitka Text"/>
          <w:spacing w:val="-7"/>
          <w:sz w:val="36"/>
        </w:rPr>
        <w:t xml:space="preserve"> </w:t>
      </w:r>
      <w:r>
        <w:rPr>
          <w:rFonts w:ascii="Sitka Text"/>
          <w:sz w:val="36"/>
        </w:rPr>
        <w:t>vulnerability</w:t>
      </w:r>
      <w:r>
        <w:rPr>
          <w:rFonts w:ascii="Sitka Text"/>
          <w:spacing w:val="-5"/>
          <w:sz w:val="36"/>
        </w:rPr>
        <w:t xml:space="preserve"> </w:t>
      </w:r>
      <w:r>
        <w:rPr>
          <w:rFonts w:ascii="Sitka Text"/>
          <w:sz w:val="36"/>
        </w:rPr>
        <w:t>assessment</w:t>
      </w:r>
      <w:r>
        <w:rPr>
          <w:rFonts w:ascii="Sitka Text"/>
          <w:spacing w:val="-4"/>
          <w:sz w:val="36"/>
        </w:rPr>
        <w:t xml:space="preserve"> </w:t>
      </w:r>
      <w:r>
        <w:rPr>
          <w:rFonts w:ascii="Sitka Text"/>
          <w:sz w:val="36"/>
        </w:rPr>
        <w:t>tools</w:t>
      </w:r>
      <w:r>
        <w:rPr>
          <w:rFonts w:ascii="Sitka Text"/>
          <w:spacing w:val="-7"/>
          <w:sz w:val="36"/>
        </w:rPr>
        <w:t xml:space="preserve"> </w:t>
      </w:r>
      <w:r>
        <w:rPr>
          <w:rFonts w:ascii="Sitka Text"/>
          <w:sz w:val="36"/>
        </w:rPr>
        <w:t>has significantly expanded our visibility into both perimeter and host-level risks.</w:t>
      </w:r>
    </w:p>
    <w:p w14:paraId="40033EA2">
      <w:pPr>
        <w:pStyle w:val="13"/>
        <w:numPr>
          <w:ilvl w:val="0"/>
          <w:numId w:val="12"/>
        </w:numPr>
        <w:tabs>
          <w:tab w:val="left" w:pos="774"/>
        </w:tabs>
        <w:spacing w:before="282" w:after="0" w:line="240" w:lineRule="auto"/>
        <w:ind w:left="774" w:right="0" w:hanging="479"/>
        <w:jc w:val="left"/>
        <w:rPr>
          <w:rFonts w:ascii="Arial Black"/>
          <w:sz w:val="36"/>
        </w:rPr>
      </w:pPr>
      <w:bookmarkStart w:id="40" w:name="2. Authentication &amp; Identity (Auth Event"/>
      <w:bookmarkEnd w:id="40"/>
      <w:r>
        <w:rPr>
          <w:rFonts w:ascii="Arial Black"/>
          <w:sz w:val="36"/>
        </w:rPr>
        <w:t>Authentication</w:t>
      </w:r>
      <w:r>
        <w:rPr>
          <w:rFonts w:ascii="Arial Black"/>
          <w:spacing w:val="-5"/>
          <w:sz w:val="36"/>
        </w:rPr>
        <w:t xml:space="preserve"> </w:t>
      </w:r>
      <w:r>
        <w:rPr>
          <w:rFonts w:ascii="Arial Black"/>
          <w:sz w:val="36"/>
        </w:rPr>
        <w:t>&amp;</w:t>
      </w:r>
      <w:r>
        <w:rPr>
          <w:rFonts w:ascii="Arial Black"/>
          <w:spacing w:val="-1"/>
          <w:sz w:val="36"/>
        </w:rPr>
        <w:t xml:space="preserve"> </w:t>
      </w:r>
      <w:r>
        <w:rPr>
          <w:rFonts w:ascii="Arial Black"/>
          <w:sz w:val="36"/>
        </w:rPr>
        <w:t>Identity</w:t>
      </w:r>
      <w:r>
        <w:rPr>
          <w:rFonts w:ascii="Arial Black"/>
          <w:spacing w:val="-2"/>
          <w:sz w:val="36"/>
        </w:rPr>
        <w:t xml:space="preserve"> </w:t>
      </w:r>
      <w:r>
        <w:rPr>
          <w:rFonts w:ascii="Arial Black"/>
          <w:sz w:val="36"/>
        </w:rPr>
        <w:t>(Auth</w:t>
      </w:r>
      <w:r>
        <w:rPr>
          <w:rFonts w:ascii="Arial Black"/>
          <w:spacing w:val="1"/>
          <w:sz w:val="36"/>
        </w:rPr>
        <w:t xml:space="preserve"> </w:t>
      </w:r>
      <w:r>
        <w:rPr>
          <w:rFonts w:ascii="Arial Black"/>
          <w:spacing w:val="-2"/>
          <w:sz w:val="36"/>
        </w:rPr>
        <w:t>Events)</w:t>
      </w:r>
    </w:p>
    <w:p w14:paraId="48C21194">
      <w:pPr>
        <w:spacing w:before="279"/>
        <w:ind w:left="1015" w:right="0" w:firstLine="0"/>
        <w:jc w:val="left"/>
        <w:rPr>
          <w:sz w:val="36"/>
        </w:rPr>
      </w:pPr>
      <w:r>
        <w:rPr>
          <w:b/>
          <w:sz w:val="36"/>
        </w:rPr>
        <w:t>Metric:</w:t>
      </w:r>
      <w:r>
        <w:rPr>
          <w:b/>
          <w:spacing w:val="-7"/>
          <w:sz w:val="36"/>
        </w:rPr>
        <w:t xml:space="preserve"> </w:t>
      </w:r>
      <w:r>
        <w:rPr>
          <w:sz w:val="36"/>
        </w:rPr>
        <w:t>185</w:t>
      </w:r>
      <w:r>
        <w:rPr>
          <w:spacing w:val="-4"/>
          <w:sz w:val="36"/>
        </w:rPr>
        <w:t xml:space="preserve"> </w:t>
      </w:r>
      <w:r>
        <w:rPr>
          <w:sz w:val="36"/>
        </w:rPr>
        <w:t>total authentication-related</w:t>
      </w:r>
      <w:r>
        <w:rPr>
          <w:spacing w:val="-4"/>
          <w:sz w:val="36"/>
        </w:rPr>
        <w:t xml:space="preserve"> </w:t>
      </w:r>
      <w:r>
        <w:rPr>
          <w:spacing w:val="-2"/>
          <w:sz w:val="36"/>
        </w:rPr>
        <w:t>alerts.</w:t>
      </w:r>
    </w:p>
    <w:p w14:paraId="08D2B0EF">
      <w:pPr>
        <w:spacing w:before="280"/>
        <w:ind w:left="1015" w:right="207" w:firstLine="0"/>
        <w:jc w:val="left"/>
        <w:rPr>
          <w:sz w:val="36"/>
        </w:rPr>
      </w:pPr>
      <w:r>
        <w:rPr>
          <w:b/>
          <w:sz w:val="36"/>
        </w:rPr>
        <w:t>Significant</w:t>
      </w:r>
      <w:r>
        <w:rPr>
          <w:b/>
          <w:spacing w:val="-7"/>
          <w:sz w:val="36"/>
        </w:rPr>
        <w:t xml:space="preserve"> </w:t>
      </w:r>
      <w:r>
        <w:rPr>
          <w:b/>
          <w:sz w:val="36"/>
        </w:rPr>
        <w:t>Findings:</w:t>
      </w:r>
      <w:r>
        <w:rPr>
          <w:b/>
          <w:spacing w:val="-4"/>
          <w:sz w:val="36"/>
        </w:rPr>
        <w:t xml:space="preserve"> </w:t>
      </w:r>
      <w:r>
        <w:rPr>
          <w:sz w:val="36"/>
        </w:rPr>
        <w:t>No</w:t>
      </w:r>
      <w:r>
        <w:rPr>
          <w:spacing w:val="-4"/>
          <w:sz w:val="36"/>
        </w:rPr>
        <w:t xml:space="preserve"> </w:t>
      </w:r>
      <w:r>
        <w:rPr>
          <w:sz w:val="36"/>
        </w:rPr>
        <w:t>brute-force</w:t>
      </w:r>
      <w:r>
        <w:rPr>
          <w:spacing w:val="-6"/>
          <w:sz w:val="36"/>
        </w:rPr>
        <w:t xml:space="preserve"> </w:t>
      </w:r>
      <w:r>
        <w:rPr>
          <w:sz w:val="36"/>
        </w:rPr>
        <w:t>attempts</w:t>
      </w:r>
      <w:r>
        <w:rPr>
          <w:spacing w:val="-8"/>
          <w:sz w:val="36"/>
        </w:rPr>
        <w:t xml:space="preserve"> </w:t>
      </w:r>
      <w:r>
        <w:rPr>
          <w:sz w:val="36"/>
        </w:rPr>
        <w:t>were</w:t>
      </w:r>
      <w:r>
        <w:rPr>
          <w:spacing w:val="-6"/>
          <w:sz w:val="36"/>
        </w:rPr>
        <w:t xml:space="preserve"> </w:t>
      </w:r>
      <w:r>
        <w:rPr>
          <w:sz w:val="36"/>
        </w:rPr>
        <w:t>detected.</w:t>
      </w:r>
      <w:r>
        <w:rPr>
          <w:spacing w:val="-5"/>
          <w:sz w:val="36"/>
        </w:rPr>
        <w:t xml:space="preserve"> </w:t>
      </w:r>
      <w:r>
        <w:rPr>
          <w:sz w:val="36"/>
        </w:rPr>
        <w:t xml:space="preserve">Most logs consist of successful administrative logins on the </w:t>
      </w:r>
      <w:r>
        <w:rPr>
          <w:b/>
          <w:sz w:val="36"/>
        </w:rPr>
        <w:t xml:space="preserve">Windows </w:t>
      </w:r>
      <w:r>
        <w:rPr>
          <w:sz w:val="36"/>
        </w:rPr>
        <w:t xml:space="preserve">agent and session closings on </w:t>
      </w:r>
      <w:r>
        <w:rPr>
          <w:b/>
          <w:sz w:val="36"/>
        </w:rPr>
        <w:t>Ubuntu</w:t>
      </w:r>
      <w:r>
        <w:rPr>
          <w:sz w:val="36"/>
        </w:rPr>
        <w:t>.</w:t>
      </w:r>
    </w:p>
    <w:p w14:paraId="1C7CB179">
      <w:pPr>
        <w:spacing w:after="0"/>
        <w:jc w:val="left"/>
        <w:rPr>
          <w:sz w:val="36"/>
        </w:rPr>
        <w:sectPr>
          <w:headerReference r:id="rId69" w:type="default"/>
          <w:footerReference r:id="rId70"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4DFAB0A9">
      <w:pPr>
        <w:spacing w:before="0"/>
        <w:ind w:left="1015" w:right="0" w:firstLine="0"/>
        <w:jc w:val="left"/>
        <w:rPr>
          <w:sz w:val="36"/>
        </w:rPr>
      </w:pPr>
      <w:r>
        <w:rPr>
          <w:b/>
          <w:sz w:val="36"/>
        </w:rPr>
        <w:t>Interpretation:</w:t>
      </w:r>
      <w:r>
        <w:rPr>
          <w:b/>
          <w:spacing w:val="-6"/>
          <w:sz w:val="36"/>
        </w:rPr>
        <w:t xml:space="preserve"> </w:t>
      </w:r>
      <w:r>
        <w:rPr>
          <w:sz w:val="36"/>
        </w:rPr>
        <w:t>User</w:t>
      </w:r>
      <w:r>
        <w:rPr>
          <w:spacing w:val="-3"/>
          <w:sz w:val="36"/>
        </w:rPr>
        <w:t xml:space="preserve"> </w:t>
      </w:r>
      <w:r>
        <w:rPr>
          <w:sz w:val="36"/>
        </w:rPr>
        <w:t>access</w:t>
      </w:r>
      <w:r>
        <w:rPr>
          <w:spacing w:val="-4"/>
          <w:sz w:val="36"/>
        </w:rPr>
        <w:t xml:space="preserve"> </w:t>
      </w:r>
      <w:r>
        <w:rPr>
          <w:sz w:val="36"/>
        </w:rPr>
        <w:t>patterns</w:t>
      </w:r>
      <w:r>
        <w:rPr>
          <w:spacing w:val="-7"/>
          <w:sz w:val="36"/>
        </w:rPr>
        <w:t xml:space="preserve"> </w:t>
      </w:r>
      <w:r>
        <w:rPr>
          <w:sz w:val="36"/>
        </w:rPr>
        <w:t>remain</w:t>
      </w:r>
      <w:r>
        <w:rPr>
          <w:spacing w:val="-6"/>
          <w:sz w:val="36"/>
        </w:rPr>
        <w:t xml:space="preserve"> </w:t>
      </w:r>
      <w:r>
        <w:rPr>
          <w:sz w:val="36"/>
        </w:rPr>
        <w:t>within</w:t>
      </w:r>
      <w:r>
        <w:rPr>
          <w:spacing w:val="-6"/>
          <w:sz w:val="36"/>
        </w:rPr>
        <w:t xml:space="preserve"> </w:t>
      </w:r>
      <w:r>
        <w:rPr>
          <w:sz w:val="36"/>
        </w:rPr>
        <w:t>the</w:t>
      </w:r>
      <w:r>
        <w:rPr>
          <w:spacing w:val="-5"/>
          <w:sz w:val="36"/>
        </w:rPr>
        <w:t xml:space="preserve"> </w:t>
      </w:r>
      <w:r>
        <w:rPr>
          <w:sz w:val="36"/>
        </w:rPr>
        <w:t>expected baseline. All logins were performed by authorized lab users.</w:t>
      </w:r>
    </w:p>
    <w:p w14:paraId="396EE581">
      <w:pPr>
        <w:pStyle w:val="13"/>
        <w:numPr>
          <w:ilvl w:val="0"/>
          <w:numId w:val="12"/>
        </w:numPr>
        <w:tabs>
          <w:tab w:val="left" w:pos="774"/>
        </w:tabs>
        <w:spacing w:before="279" w:after="0" w:line="240" w:lineRule="auto"/>
        <w:ind w:left="295" w:right="1849" w:firstLine="0"/>
        <w:jc w:val="left"/>
        <w:rPr>
          <w:rFonts w:ascii="Arial Black"/>
          <w:sz w:val="36"/>
        </w:rPr>
      </w:pPr>
      <w:bookmarkStart w:id="41" w:name="3. Network Intrusion &amp; Perimeter (Surica"/>
      <w:bookmarkEnd w:id="41"/>
      <w:r>
        <w:rPr>
          <w:rFonts w:ascii="Arial Black"/>
          <w:sz w:val="36"/>
        </w:rPr>
        <w:t>Network</w:t>
      </w:r>
      <w:r>
        <w:rPr>
          <w:rFonts w:ascii="Arial Black"/>
          <w:spacing w:val="-6"/>
          <w:sz w:val="36"/>
        </w:rPr>
        <w:t xml:space="preserve"> </w:t>
      </w:r>
      <w:r>
        <w:rPr>
          <w:rFonts w:ascii="Arial Black"/>
          <w:sz w:val="36"/>
        </w:rPr>
        <w:t>Intrusion</w:t>
      </w:r>
      <w:r>
        <w:rPr>
          <w:rFonts w:ascii="Arial Black"/>
          <w:spacing w:val="-6"/>
          <w:sz w:val="36"/>
        </w:rPr>
        <w:t xml:space="preserve"> </w:t>
      </w:r>
      <w:r>
        <w:rPr>
          <w:rFonts w:ascii="Arial Black"/>
          <w:sz w:val="36"/>
        </w:rPr>
        <w:t>&amp;</w:t>
      </w:r>
      <w:r>
        <w:rPr>
          <w:rFonts w:ascii="Arial Black"/>
          <w:spacing w:val="-4"/>
          <w:sz w:val="36"/>
        </w:rPr>
        <w:t xml:space="preserve"> </w:t>
      </w:r>
      <w:r>
        <w:rPr>
          <w:rFonts w:ascii="Arial Black"/>
          <w:sz w:val="36"/>
        </w:rPr>
        <w:t>Perimeter</w:t>
      </w:r>
      <w:r>
        <w:rPr>
          <w:rFonts w:ascii="Arial Black"/>
          <w:spacing w:val="-5"/>
          <w:sz w:val="36"/>
        </w:rPr>
        <w:t xml:space="preserve"> </w:t>
      </w:r>
      <w:r>
        <w:rPr>
          <w:rFonts w:ascii="Arial Black"/>
          <w:sz w:val="36"/>
        </w:rPr>
        <w:t>(Suricata</w:t>
      </w:r>
      <w:r>
        <w:rPr>
          <w:rFonts w:ascii="Arial Black"/>
          <w:spacing w:val="-3"/>
          <w:sz w:val="36"/>
        </w:rPr>
        <w:t xml:space="preserve"> </w:t>
      </w:r>
      <w:r>
        <w:rPr>
          <w:rFonts w:ascii="Arial Black"/>
          <w:sz w:val="36"/>
        </w:rPr>
        <w:t xml:space="preserve">&amp; </w:t>
      </w:r>
      <w:r>
        <w:rPr>
          <w:rFonts w:ascii="Arial Black"/>
          <w:spacing w:val="-2"/>
          <w:sz w:val="36"/>
        </w:rPr>
        <w:t>pfSense)</w:t>
      </w:r>
    </w:p>
    <w:p w14:paraId="0ECBCA35">
      <w:pPr>
        <w:spacing w:before="278"/>
        <w:ind w:left="1015" w:right="0" w:firstLine="0"/>
        <w:jc w:val="left"/>
        <w:rPr>
          <w:sz w:val="36"/>
        </w:rPr>
      </w:pPr>
      <w:r>
        <w:rPr>
          <w:b/>
          <w:sz w:val="36"/>
        </w:rPr>
        <w:t>Metric:</w:t>
      </w:r>
      <w:r>
        <w:rPr>
          <w:b/>
          <w:spacing w:val="-5"/>
          <w:sz w:val="36"/>
        </w:rPr>
        <w:t xml:space="preserve"> </w:t>
      </w:r>
      <w:r>
        <w:rPr>
          <w:sz w:val="36"/>
        </w:rPr>
        <w:t>310</w:t>
      </w:r>
      <w:r>
        <w:rPr>
          <w:spacing w:val="-3"/>
          <w:sz w:val="36"/>
        </w:rPr>
        <w:t xml:space="preserve"> </w:t>
      </w:r>
      <w:r>
        <w:rPr>
          <w:sz w:val="36"/>
        </w:rPr>
        <w:t>events across</w:t>
      </w:r>
      <w:r>
        <w:rPr>
          <w:spacing w:val="-1"/>
          <w:sz w:val="36"/>
        </w:rPr>
        <w:t xml:space="preserve"> </w:t>
      </w:r>
      <w:r>
        <w:rPr>
          <w:sz w:val="36"/>
        </w:rPr>
        <w:t>WAN</w:t>
      </w:r>
      <w:r>
        <w:rPr>
          <w:spacing w:val="2"/>
          <w:sz w:val="36"/>
        </w:rPr>
        <w:t xml:space="preserve"> </w:t>
      </w:r>
      <w:r>
        <w:rPr>
          <w:sz w:val="36"/>
        </w:rPr>
        <w:t>and</w:t>
      </w:r>
      <w:r>
        <w:rPr>
          <w:spacing w:val="-5"/>
          <w:sz w:val="36"/>
        </w:rPr>
        <w:t xml:space="preserve"> </w:t>
      </w:r>
      <w:r>
        <w:rPr>
          <w:sz w:val="36"/>
        </w:rPr>
        <w:t xml:space="preserve">LAN </w:t>
      </w:r>
      <w:r>
        <w:rPr>
          <w:spacing w:val="-2"/>
          <w:sz w:val="36"/>
        </w:rPr>
        <w:t>interfaces.</w:t>
      </w:r>
    </w:p>
    <w:p w14:paraId="068F1CA5">
      <w:pPr>
        <w:spacing w:before="282"/>
        <w:ind w:left="1015" w:right="411" w:firstLine="0"/>
        <w:jc w:val="left"/>
        <w:rPr>
          <w:sz w:val="36"/>
        </w:rPr>
      </w:pPr>
      <w:r>
        <w:rPr>
          <w:b/>
          <w:sz w:val="36"/>
        </w:rPr>
        <w:t xml:space="preserve">Significant Findings: </w:t>
      </w:r>
      <w:r>
        <w:rPr>
          <w:sz w:val="36"/>
        </w:rPr>
        <w:t xml:space="preserve">Our </w:t>
      </w:r>
      <w:r>
        <w:rPr>
          <w:b/>
          <w:sz w:val="36"/>
        </w:rPr>
        <w:t xml:space="preserve">pfSense </w:t>
      </w:r>
      <w:r>
        <w:rPr>
          <w:sz w:val="36"/>
        </w:rPr>
        <w:t>firewall blocked several unsolicited</w:t>
      </w:r>
      <w:r>
        <w:rPr>
          <w:spacing w:val="-7"/>
          <w:sz w:val="36"/>
        </w:rPr>
        <w:t xml:space="preserve"> </w:t>
      </w:r>
      <w:r>
        <w:rPr>
          <w:sz w:val="36"/>
        </w:rPr>
        <w:t>inbound</w:t>
      </w:r>
      <w:r>
        <w:rPr>
          <w:spacing w:val="-2"/>
          <w:sz w:val="36"/>
        </w:rPr>
        <w:t xml:space="preserve"> </w:t>
      </w:r>
      <w:r>
        <w:rPr>
          <w:sz w:val="36"/>
        </w:rPr>
        <w:t>packets</w:t>
      </w:r>
      <w:r>
        <w:rPr>
          <w:spacing w:val="-3"/>
          <w:sz w:val="36"/>
        </w:rPr>
        <w:t xml:space="preserve"> </w:t>
      </w:r>
      <w:r>
        <w:rPr>
          <w:sz w:val="36"/>
        </w:rPr>
        <w:t>from</w:t>
      </w:r>
      <w:r>
        <w:rPr>
          <w:spacing w:val="-4"/>
          <w:sz w:val="36"/>
        </w:rPr>
        <w:t xml:space="preserve"> </w:t>
      </w:r>
      <w:r>
        <w:rPr>
          <w:sz w:val="36"/>
        </w:rPr>
        <w:t>external</w:t>
      </w:r>
      <w:r>
        <w:rPr>
          <w:spacing w:val="-4"/>
          <w:sz w:val="36"/>
        </w:rPr>
        <w:t xml:space="preserve"> </w:t>
      </w:r>
      <w:r>
        <w:rPr>
          <w:sz w:val="36"/>
        </w:rPr>
        <w:t>IPs</w:t>
      </w:r>
      <w:r>
        <w:rPr>
          <w:spacing w:val="-3"/>
          <w:sz w:val="36"/>
        </w:rPr>
        <w:t xml:space="preserve"> </w:t>
      </w:r>
      <w:r>
        <w:rPr>
          <w:sz w:val="36"/>
        </w:rPr>
        <w:t>on</w:t>
      </w:r>
      <w:r>
        <w:rPr>
          <w:spacing w:val="-5"/>
          <w:sz w:val="36"/>
        </w:rPr>
        <w:t xml:space="preserve"> </w:t>
      </w:r>
      <w:r>
        <w:rPr>
          <w:sz w:val="36"/>
        </w:rPr>
        <w:t>port</w:t>
      </w:r>
      <w:r>
        <w:rPr>
          <w:spacing w:val="-4"/>
          <w:sz w:val="36"/>
        </w:rPr>
        <w:t xml:space="preserve"> </w:t>
      </w:r>
      <w:r>
        <w:rPr>
          <w:sz w:val="36"/>
        </w:rPr>
        <w:t>443.</w:t>
      </w:r>
      <w:r>
        <w:rPr>
          <w:spacing w:val="-3"/>
          <w:sz w:val="36"/>
        </w:rPr>
        <w:t xml:space="preserve"> </w:t>
      </w:r>
      <w:r>
        <w:rPr>
          <w:sz w:val="36"/>
        </w:rPr>
        <w:t>On</w:t>
      </w:r>
      <w:r>
        <w:rPr>
          <w:spacing w:val="-2"/>
          <w:sz w:val="36"/>
        </w:rPr>
        <w:t xml:space="preserve"> </w:t>
      </w:r>
      <w:r>
        <w:rPr>
          <w:sz w:val="36"/>
        </w:rPr>
        <w:t xml:space="preserve">the </w:t>
      </w:r>
      <w:r>
        <w:rPr>
          <w:b/>
          <w:sz w:val="36"/>
        </w:rPr>
        <w:t xml:space="preserve">Kali </w:t>
      </w:r>
      <w:r>
        <w:rPr>
          <w:sz w:val="36"/>
        </w:rPr>
        <w:t xml:space="preserve">agent, </w:t>
      </w:r>
      <w:r>
        <w:rPr>
          <w:b/>
          <w:sz w:val="36"/>
        </w:rPr>
        <w:t xml:space="preserve">Suricata </w:t>
      </w:r>
      <w:r>
        <w:rPr>
          <w:sz w:val="36"/>
        </w:rPr>
        <w:t>detected an internal scan (T1595) targeting the Windows machine.</w:t>
      </w:r>
    </w:p>
    <w:p w14:paraId="5CE31112">
      <w:pPr>
        <w:spacing w:before="279"/>
        <w:ind w:left="1015" w:right="0" w:firstLine="0"/>
        <w:jc w:val="left"/>
        <w:rPr>
          <w:sz w:val="36"/>
        </w:rPr>
      </w:pPr>
      <w:r>
        <w:rPr>
          <w:b/>
          <w:sz w:val="36"/>
        </w:rPr>
        <w:t>Interpretation:</w:t>
      </w:r>
      <w:r>
        <w:rPr>
          <w:b/>
          <w:spacing w:val="-6"/>
          <w:sz w:val="36"/>
        </w:rPr>
        <w:t xml:space="preserve"> </w:t>
      </w:r>
      <w:r>
        <w:rPr>
          <w:sz w:val="36"/>
        </w:rPr>
        <w:t>The</w:t>
      </w:r>
      <w:r>
        <w:rPr>
          <w:spacing w:val="-5"/>
          <w:sz w:val="36"/>
        </w:rPr>
        <w:t xml:space="preserve"> </w:t>
      </w:r>
      <w:r>
        <w:rPr>
          <w:sz w:val="36"/>
        </w:rPr>
        <w:t>firewall</w:t>
      </w:r>
      <w:r>
        <w:rPr>
          <w:spacing w:val="-7"/>
          <w:sz w:val="36"/>
        </w:rPr>
        <w:t xml:space="preserve"> </w:t>
      </w:r>
      <w:r>
        <w:rPr>
          <w:sz w:val="36"/>
        </w:rPr>
        <w:t>is</w:t>
      </w:r>
      <w:r>
        <w:rPr>
          <w:spacing w:val="-4"/>
          <w:sz w:val="36"/>
        </w:rPr>
        <w:t xml:space="preserve"> </w:t>
      </w:r>
      <w:r>
        <w:rPr>
          <w:sz w:val="36"/>
        </w:rPr>
        <w:t>effectively</w:t>
      </w:r>
      <w:r>
        <w:rPr>
          <w:spacing w:val="-6"/>
          <w:sz w:val="36"/>
        </w:rPr>
        <w:t xml:space="preserve"> </w:t>
      </w:r>
      <w:r>
        <w:rPr>
          <w:sz w:val="36"/>
        </w:rPr>
        <w:t>segmenting</w:t>
      </w:r>
      <w:r>
        <w:rPr>
          <w:spacing w:val="-6"/>
          <w:sz w:val="36"/>
        </w:rPr>
        <w:t xml:space="preserve"> </w:t>
      </w:r>
      <w:r>
        <w:rPr>
          <w:sz w:val="36"/>
        </w:rPr>
        <w:t>the</w:t>
      </w:r>
      <w:r>
        <w:rPr>
          <w:spacing w:val="-5"/>
          <w:sz w:val="36"/>
        </w:rPr>
        <w:t xml:space="preserve"> </w:t>
      </w:r>
      <w:r>
        <w:rPr>
          <w:sz w:val="36"/>
        </w:rPr>
        <w:t>network and dropping malicious external traffic.</w:t>
      </w:r>
    </w:p>
    <w:p w14:paraId="0C631BB2">
      <w:pPr>
        <w:pStyle w:val="13"/>
        <w:numPr>
          <w:ilvl w:val="0"/>
          <w:numId w:val="12"/>
        </w:numPr>
        <w:tabs>
          <w:tab w:val="left" w:pos="774"/>
        </w:tabs>
        <w:spacing w:before="280" w:after="0" w:line="240" w:lineRule="auto"/>
        <w:ind w:left="295" w:right="2007" w:firstLine="0"/>
        <w:jc w:val="left"/>
        <w:rPr>
          <w:rFonts w:ascii="Arial Black"/>
          <w:sz w:val="36"/>
        </w:rPr>
      </w:pPr>
      <w:bookmarkStart w:id="42" w:name="4. File Integrity &amp; Threat Intelligence "/>
      <w:bookmarkEnd w:id="42"/>
      <w:r>
        <w:rPr>
          <w:rFonts w:ascii="Arial Black"/>
          <w:sz w:val="36"/>
        </w:rPr>
        <w:t>File</w:t>
      </w:r>
      <w:r>
        <w:rPr>
          <w:rFonts w:ascii="Arial Black"/>
          <w:spacing w:val="-3"/>
          <w:sz w:val="36"/>
        </w:rPr>
        <w:t xml:space="preserve"> </w:t>
      </w:r>
      <w:r>
        <w:rPr>
          <w:rFonts w:ascii="Arial Black"/>
          <w:sz w:val="36"/>
        </w:rPr>
        <w:t>Integrity</w:t>
      </w:r>
      <w:r>
        <w:rPr>
          <w:rFonts w:ascii="Arial Black"/>
          <w:spacing w:val="-5"/>
          <w:sz w:val="36"/>
        </w:rPr>
        <w:t xml:space="preserve"> </w:t>
      </w:r>
      <w:r>
        <w:rPr>
          <w:rFonts w:ascii="Arial Black"/>
          <w:sz w:val="36"/>
        </w:rPr>
        <w:t>&amp;</w:t>
      </w:r>
      <w:r>
        <w:rPr>
          <w:rFonts w:ascii="Arial Black"/>
          <w:spacing w:val="-6"/>
          <w:sz w:val="36"/>
        </w:rPr>
        <w:t xml:space="preserve"> </w:t>
      </w:r>
      <w:r>
        <w:rPr>
          <w:rFonts w:ascii="Arial Black"/>
          <w:sz w:val="36"/>
        </w:rPr>
        <w:t>Threat</w:t>
      </w:r>
      <w:r>
        <w:rPr>
          <w:rFonts w:ascii="Arial Black"/>
          <w:spacing w:val="-2"/>
          <w:sz w:val="36"/>
        </w:rPr>
        <w:t xml:space="preserve"> </w:t>
      </w:r>
      <w:r>
        <w:rPr>
          <w:rFonts w:ascii="Arial Black"/>
          <w:sz w:val="36"/>
        </w:rPr>
        <w:t>Intelligence</w:t>
      </w:r>
      <w:r>
        <w:rPr>
          <w:rFonts w:ascii="Arial Black"/>
          <w:spacing w:val="-3"/>
          <w:sz w:val="36"/>
        </w:rPr>
        <w:t xml:space="preserve"> </w:t>
      </w:r>
      <w:r>
        <w:rPr>
          <w:rFonts w:ascii="Arial Black"/>
          <w:sz w:val="36"/>
        </w:rPr>
        <w:t>(FIM</w:t>
      </w:r>
      <w:r>
        <w:rPr>
          <w:rFonts w:ascii="Arial Black"/>
          <w:spacing w:val="-5"/>
          <w:sz w:val="36"/>
        </w:rPr>
        <w:t xml:space="preserve"> </w:t>
      </w:r>
      <w:r>
        <w:rPr>
          <w:rFonts w:ascii="Arial Black"/>
          <w:sz w:val="36"/>
        </w:rPr>
        <w:t xml:space="preserve">&amp; </w:t>
      </w:r>
      <w:r>
        <w:rPr>
          <w:rFonts w:ascii="Arial Black"/>
          <w:spacing w:val="-2"/>
          <w:sz w:val="36"/>
        </w:rPr>
        <w:t>VirusTotal)</w:t>
      </w:r>
    </w:p>
    <w:p w14:paraId="71DDC10F">
      <w:pPr>
        <w:spacing w:before="281"/>
        <w:ind w:left="1015" w:right="0" w:firstLine="0"/>
        <w:jc w:val="left"/>
        <w:rPr>
          <w:sz w:val="36"/>
        </w:rPr>
      </w:pPr>
      <w:r>
        <w:rPr>
          <w:b/>
          <w:sz w:val="36"/>
        </w:rPr>
        <w:t>Metric:</w:t>
      </w:r>
      <w:r>
        <w:rPr>
          <w:b/>
          <w:spacing w:val="-3"/>
          <w:sz w:val="36"/>
        </w:rPr>
        <w:t xml:space="preserve"> </w:t>
      </w:r>
      <w:r>
        <w:rPr>
          <w:sz w:val="36"/>
        </w:rPr>
        <w:t>24</w:t>
      </w:r>
      <w:r>
        <w:rPr>
          <w:spacing w:val="-3"/>
          <w:sz w:val="36"/>
        </w:rPr>
        <w:t xml:space="preserve"> </w:t>
      </w:r>
      <w:r>
        <w:rPr>
          <w:sz w:val="36"/>
        </w:rPr>
        <w:t>file</w:t>
      </w:r>
      <w:r>
        <w:rPr>
          <w:spacing w:val="-2"/>
          <w:sz w:val="36"/>
        </w:rPr>
        <w:t xml:space="preserve"> </w:t>
      </w:r>
      <w:r>
        <w:rPr>
          <w:sz w:val="36"/>
        </w:rPr>
        <w:t>modification</w:t>
      </w:r>
      <w:r>
        <w:rPr>
          <w:spacing w:val="-3"/>
          <w:sz w:val="36"/>
        </w:rPr>
        <w:t xml:space="preserve"> </w:t>
      </w:r>
      <w:r>
        <w:rPr>
          <w:spacing w:val="-2"/>
          <w:sz w:val="36"/>
        </w:rPr>
        <w:t>alerts.</w:t>
      </w:r>
    </w:p>
    <w:p w14:paraId="43E84F72">
      <w:pPr>
        <w:spacing w:before="280"/>
        <w:ind w:left="1015" w:right="0" w:firstLine="0"/>
        <w:jc w:val="left"/>
        <w:rPr>
          <w:sz w:val="36"/>
        </w:rPr>
      </w:pPr>
      <w:r>
        <w:rPr>
          <w:b/>
          <w:sz w:val="36"/>
        </w:rPr>
        <w:t>Significant</w:t>
      </w:r>
      <w:r>
        <w:rPr>
          <w:b/>
          <w:spacing w:val="-7"/>
          <w:sz w:val="36"/>
        </w:rPr>
        <w:t xml:space="preserve"> </w:t>
      </w:r>
      <w:r>
        <w:rPr>
          <w:b/>
          <w:sz w:val="36"/>
        </w:rPr>
        <w:t>Findings:</w:t>
      </w:r>
      <w:r>
        <w:rPr>
          <w:b/>
          <w:spacing w:val="-2"/>
          <w:sz w:val="36"/>
        </w:rPr>
        <w:t xml:space="preserve"> </w:t>
      </w:r>
      <w:r>
        <w:rPr>
          <w:sz w:val="36"/>
        </w:rPr>
        <w:t>Changes</w:t>
      </w:r>
      <w:r>
        <w:rPr>
          <w:spacing w:val="-5"/>
          <w:sz w:val="36"/>
        </w:rPr>
        <w:t xml:space="preserve"> </w:t>
      </w:r>
      <w:r>
        <w:rPr>
          <w:sz w:val="36"/>
        </w:rPr>
        <w:t>were</w:t>
      </w:r>
      <w:r>
        <w:rPr>
          <w:spacing w:val="-4"/>
          <w:sz w:val="36"/>
        </w:rPr>
        <w:t xml:space="preserve"> </w:t>
      </w:r>
      <w:r>
        <w:rPr>
          <w:sz w:val="36"/>
        </w:rPr>
        <w:t>detected</w:t>
      </w:r>
      <w:r>
        <w:rPr>
          <w:spacing w:val="-4"/>
          <w:sz w:val="36"/>
        </w:rPr>
        <w:t xml:space="preserve"> </w:t>
      </w:r>
      <w:r>
        <w:rPr>
          <w:spacing w:val="-5"/>
          <w:sz w:val="36"/>
        </w:rPr>
        <w:t>in</w:t>
      </w:r>
    </w:p>
    <w:p w14:paraId="361EA067">
      <w:pPr>
        <w:spacing w:before="1"/>
        <w:ind w:left="1015" w:right="0" w:firstLine="0"/>
        <w:jc w:val="left"/>
        <w:rPr>
          <w:sz w:val="36"/>
        </w:rPr>
      </w:pPr>
      <w:r>
        <w:rPr>
          <w:rFonts w:ascii="Courier New"/>
          <w:sz w:val="36"/>
        </w:rPr>
        <w:t>/etc/ossec.conf</w:t>
      </w:r>
      <w:r>
        <w:rPr>
          <w:rFonts w:ascii="Courier New"/>
          <w:spacing w:val="-130"/>
          <w:sz w:val="36"/>
        </w:rPr>
        <w:t xml:space="preserve"> </w:t>
      </w:r>
      <w:r>
        <w:rPr>
          <w:sz w:val="36"/>
        </w:rPr>
        <w:t>(Ubuntu)</w:t>
      </w:r>
      <w:r>
        <w:rPr>
          <w:spacing w:val="-6"/>
          <w:sz w:val="36"/>
        </w:rPr>
        <w:t xml:space="preserve"> </w:t>
      </w:r>
      <w:r>
        <w:rPr>
          <w:sz w:val="36"/>
        </w:rPr>
        <w:t>and</w:t>
      </w:r>
      <w:r>
        <w:rPr>
          <w:spacing w:val="-4"/>
          <w:sz w:val="36"/>
        </w:rPr>
        <w:t xml:space="preserve"> </w:t>
      </w:r>
      <w:r>
        <w:rPr>
          <w:sz w:val="36"/>
        </w:rPr>
        <w:t>system</w:t>
      </w:r>
      <w:r>
        <w:rPr>
          <w:spacing w:val="-4"/>
          <w:sz w:val="36"/>
        </w:rPr>
        <w:t xml:space="preserve"> </w:t>
      </w:r>
      <w:r>
        <w:rPr>
          <w:sz w:val="36"/>
        </w:rPr>
        <w:t>files</w:t>
      </w:r>
      <w:r>
        <w:rPr>
          <w:spacing w:val="-4"/>
          <w:sz w:val="36"/>
        </w:rPr>
        <w:t xml:space="preserve"> </w:t>
      </w:r>
      <w:r>
        <w:rPr>
          <w:sz w:val="36"/>
        </w:rPr>
        <w:t>on</w:t>
      </w:r>
      <w:r>
        <w:rPr>
          <w:spacing w:val="-4"/>
          <w:sz w:val="36"/>
        </w:rPr>
        <w:t xml:space="preserve"> </w:t>
      </w:r>
      <w:r>
        <w:rPr>
          <w:spacing w:val="-2"/>
          <w:sz w:val="36"/>
        </w:rPr>
        <w:t>Windows.</w:t>
      </w:r>
    </w:p>
    <w:p w14:paraId="310F152F">
      <w:pPr>
        <w:spacing w:before="278"/>
        <w:ind w:left="1015" w:right="371" w:firstLine="0"/>
        <w:jc w:val="both"/>
        <w:rPr>
          <w:sz w:val="36"/>
        </w:rPr>
      </w:pPr>
      <w:r>
        <w:rPr>
          <w:b/>
          <w:sz w:val="36"/>
        </w:rPr>
        <w:t>Enrichment:</w:t>
      </w:r>
      <w:r>
        <w:rPr>
          <w:b/>
          <w:spacing w:val="-6"/>
          <w:sz w:val="36"/>
        </w:rPr>
        <w:t xml:space="preserve"> </w:t>
      </w:r>
      <w:r>
        <w:rPr>
          <w:sz w:val="36"/>
        </w:rPr>
        <w:t>Three</w:t>
      </w:r>
      <w:r>
        <w:rPr>
          <w:spacing w:val="-5"/>
          <w:sz w:val="36"/>
        </w:rPr>
        <w:t xml:space="preserve"> </w:t>
      </w:r>
      <w:r>
        <w:rPr>
          <w:sz w:val="36"/>
        </w:rPr>
        <w:t>unique</w:t>
      </w:r>
      <w:r>
        <w:rPr>
          <w:spacing w:val="-5"/>
          <w:sz w:val="36"/>
        </w:rPr>
        <w:t xml:space="preserve"> </w:t>
      </w:r>
      <w:r>
        <w:rPr>
          <w:sz w:val="36"/>
        </w:rPr>
        <w:t>file</w:t>
      </w:r>
      <w:r>
        <w:rPr>
          <w:spacing w:val="-5"/>
          <w:sz w:val="36"/>
        </w:rPr>
        <w:t xml:space="preserve"> </w:t>
      </w:r>
      <w:r>
        <w:rPr>
          <w:sz w:val="36"/>
        </w:rPr>
        <w:t>hashes</w:t>
      </w:r>
      <w:r>
        <w:rPr>
          <w:spacing w:val="-4"/>
          <w:sz w:val="36"/>
        </w:rPr>
        <w:t xml:space="preserve"> </w:t>
      </w:r>
      <w:r>
        <w:rPr>
          <w:sz w:val="36"/>
        </w:rPr>
        <w:t>were</w:t>
      </w:r>
      <w:r>
        <w:rPr>
          <w:spacing w:val="-7"/>
          <w:sz w:val="36"/>
        </w:rPr>
        <w:t xml:space="preserve"> </w:t>
      </w:r>
      <w:r>
        <w:rPr>
          <w:sz w:val="36"/>
        </w:rPr>
        <w:t>automatically</w:t>
      </w:r>
      <w:r>
        <w:rPr>
          <w:spacing w:val="-3"/>
          <w:sz w:val="36"/>
        </w:rPr>
        <w:t xml:space="preserve"> </w:t>
      </w:r>
      <w:r>
        <w:rPr>
          <w:sz w:val="36"/>
        </w:rPr>
        <w:t>scanned via</w:t>
      </w:r>
      <w:r>
        <w:rPr>
          <w:spacing w:val="-6"/>
          <w:sz w:val="36"/>
        </w:rPr>
        <w:t xml:space="preserve"> </w:t>
      </w:r>
      <w:r>
        <w:rPr>
          <w:b/>
          <w:sz w:val="36"/>
        </w:rPr>
        <w:t>VirusTotal</w:t>
      </w:r>
      <w:r>
        <w:rPr>
          <w:sz w:val="36"/>
        </w:rPr>
        <w:t>.</w:t>
      </w:r>
      <w:r>
        <w:rPr>
          <w:spacing w:val="-3"/>
          <w:sz w:val="36"/>
        </w:rPr>
        <w:t xml:space="preserve"> </w:t>
      </w:r>
      <w:r>
        <w:rPr>
          <w:sz w:val="36"/>
        </w:rPr>
        <w:t>All</w:t>
      </w:r>
      <w:r>
        <w:rPr>
          <w:spacing w:val="-1"/>
          <w:sz w:val="36"/>
        </w:rPr>
        <w:t xml:space="preserve"> </w:t>
      </w:r>
      <w:r>
        <w:rPr>
          <w:sz w:val="36"/>
        </w:rPr>
        <w:t>returned</w:t>
      </w:r>
      <w:r>
        <w:rPr>
          <w:spacing w:val="-5"/>
          <w:sz w:val="36"/>
        </w:rPr>
        <w:t xml:space="preserve"> </w:t>
      </w:r>
      <w:r>
        <w:rPr>
          <w:sz w:val="36"/>
        </w:rPr>
        <w:t>a</w:t>
      </w:r>
      <w:r>
        <w:rPr>
          <w:spacing w:val="-4"/>
          <w:sz w:val="36"/>
        </w:rPr>
        <w:t xml:space="preserve"> </w:t>
      </w:r>
      <w:r>
        <w:rPr>
          <w:sz w:val="36"/>
        </w:rPr>
        <w:t>"Clean"</w:t>
      </w:r>
      <w:r>
        <w:rPr>
          <w:spacing w:val="-5"/>
          <w:sz w:val="36"/>
        </w:rPr>
        <w:t xml:space="preserve"> </w:t>
      </w:r>
      <w:r>
        <w:rPr>
          <w:sz w:val="36"/>
        </w:rPr>
        <w:t>score</w:t>
      </w:r>
      <w:r>
        <w:rPr>
          <w:spacing w:val="-4"/>
          <w:sz w:val="36"/>
        </w:rPr>
        <w:t xml:space="preserve"> </w:t>
      </w:r>
      <w:r>
        <w:rPr>
          <w:sz w:val="36"/>
        </w:rPr>
        <w:t>(0/70),</w:t>
      </w:r>
      <w:r>
        <w:rPr>
          <w:spacing w:val="-3"/>
          <w:sz w:val="36"/>
        </w:rPr>
        <w:t xml:space="preserve"> </w:t>
      </w:r>
      <w:r>
        <w:rPr>
          <w:sz w:val="36"/>
        </w:rPr>
        <w:t>confirming</w:t>
      </w:r>
      <w:r>
        <w:rPr>
          <w:spacing w:val="-5"/>
          <w:sz w:val="36"/>
        </w:rPr>
        <w:t xml:space="preserve"> </w:t>
      </w:r>
      <w:r>
        <w:rPr>
          <w:sz w:val="36"/>
        </w:rPr>
        <w:t>no malware was introduced during the configuration phase.</w:t>
      </w:r>
    </w:p>
    <w:p w14:paraId="5E78BF4B">
      <w:pPr>
        <w:pStyle w:val="13"/>
        <w:numPr>
          <w:ilvl w:val="0"/>
          <w:numId w:val="12"/>
        </w:numPr>
        <w:tabs>
          <w:tab w:val="left" w:pos="774"/>
        </w:tabs>
        <w:spacing w:before="280" w:after="0" w:line="240" w:lineRule="auto"/>
        <w:ind w:left="774" w:right="0" w:hanging="479"/>
        <w:jc w:val="left"/>
        <w:rPr>
          <w:rFonts w:ascii="Arial Black"/>
          <w:sz w:val="36"/>
        </w:rPr>
      </w:pPr>
      <w:bookmarkStart w:id="43" w:name="5. Vulnerability Management (CVE Analysi"/>
      <w:bookmarkEnd w:id="43"/>
      <w:r>
        <w:rPr>
          <w:rFonts w:ascii="Arial Black"/>
          <w:sz w:val="36"/>
        </w:rPr>
        <w:t>Vulnerability</w:t>
      </w:r>
      <w:r>
        <w:rPr>
          <w:rFonts w:ascii="Arial Black"/>
          <w:spacing w:val="-6"/>
          <w:sz w:val="36"/>
        </w:rPr>
        <w:t xml:space="preserve"> </w:t>
      </w:r>
      <w:r>
        <w:rPr>
          <w:rFonts w:ascii="Arial Black"/>
          <w:sz w:val="36"/>
        </w:rPr>
        <w:t>Management</w:t>
      </w:r>
      <w:r>
        <w:rPr>
          <w:rFonts w:ascii="Arial Black"/>
          <w:spacing w:val="-3"/>
          <w:sz w:val="36"/>
        </w:rPr>
        <w:t xml:space="preserve"> </w:t>
      </w:r>
      <w:r>
        <w:rPr>
          <w:rFonts w:ascii="Arial Black"/>
          <w:sz w:val="36"/>
        </w:rPr>
        <w:t>(CVE</w:t>
      </w:r>
      <w:r>
        <w:rPr>
          <w:rFonts w:ascii="Arial Black"/>
          <w:spacing w:val="-2"/>
          <w:sz w:val="36"/>
        </w:rPr>
        <w:t xml:space="preserve"> Analysis)</w:t>
      </w:r>
    </w:p>
    <w:p w14:paraId="6A5CE81A">
      <w:pPr>
        <w:spacing w:before="279"/>
        <w:ind w:left="1015" w:right="0" w:firstLine="0"/>
        <w:jc w:val="both"/>
        <w:rPr>
          <w:sz w:val="36"/>
        </w:rPr>
      </w:pPr>
      <w:r>
        <w:rPr>
          <w:b/>
          <w:sz w:val="36"/>
        </w:rPr>
        <w:t>Metric:</w:t>
      </w:r>
      <w:r>
        <w:rPr>
          <w:b/>
          <w:spacing w:val="-4"/>
          <w:sz w:val="36"/>
        </w:rPr>
        <w:t xml:space="preserve"> </w:t>
      </w:r>
      <w:r>
        <w:rPr>
          <w:sz w:val="36"/>
        </w:rPr>
        <w:t>42</w:t>
      </w:r>
      <w:r>
        <w:rPr>
          <w:spacing w:val="-3"/>
          <w:sz w:val="36"/>
        </w:rPr>
        <w:t xml:space="preserve"> </w:t>
      </w:r>
      <w:r>
        <w:rPr>
          <w:sz w:val="36"/>
        </w:rPr>
        <w:t>vulnerabilities</w:t>
      </w:r>
      <w:r>
        <w:rPr>
          <w:spacing w:val="-2"/>
          <w:sz w:val="36"/>
        </w:rPr>
        <w:t xml:space="preserve"> </w:t>
      </w:r>
      <w:r>
        <w:rPr>
          <w:sz w:val="36"/>
        </w:rPr>
        <w:t>detected</w:t>
      </w:r>
      <w:r>
        <w:rPr>
          <w:spacing w:val="-3"/>
          <w:sz w:val="36"/>
        </w:rPr>
        <w:t xml:space="preserve"> </w:t>
      </w:r>
      <w:r>
        <w:rPr>
          <w:sz w:val="36"/>
        </w:rPr>
        <w:t>(15</w:t>
      </w:r>
      <w:r>
        <w:rPr>
          <w:spacing w:val="-1"/>
          <w:sz w:val="36"/>
        </w:rPr>
        <w:t xml:space="preserve"> </w:t>
      </w:r>
      <w:r>
        <w:rPr>
          <w:sz w:val="36"/>
        </w:rPr>
        <w:t>High,</w:t>
      </w:r>
      <w:r>
        <w:rPr>
          <w:spacing w:val="-1"/>
          <w:sz w:val="36"/>
        </w:rPr>
        <w:t xml:space="preserve"> </w:t>
      </w:r>
      <w:r>
        <w:rPr>
          <w:sz w:val="36"/>
        </w:rPr>
        <w:t>27</w:t>
      </w:r>
      <w:r>
        <w:rPr>
          <w:spacing w:val="-3"/>
          <w:sz w:val="36"/>
        </w:rPr>
        <w:t xml:space="preserve"> </w:t>
      </w:r>
      <w:r>
        <w:rPr>
          <w:spacing w:val="-2"/>
          <w:sz w:val="36"/>
        </w:rPr>
        <w:t>Medium).</w:t>
      </w:r>
    </w:p>
    <w:p w14:paraId="7B74A468">
      <w:pPr>
        <w:spacing w:before="280"/>
        <w:ind w:left="1015" w:right="519" w:firstLine="0"/>
        <w:jc w:val="both"/>
        <w:rPr>
          <w:sz w:val="36"/>
        </w:rPr>
      </w:pPr>
      <w:r>
        <w:rPr>
          <w:b/>
          <w:sz w:val="36"/>
        </w:rPr>
        <w:t>Significant</w:t>
      </w:r>
      <w:r>
        <w:rPr>
          <w:b/>
          <w:spacing w:val="-6"/>
          <w:sz w:val="36"/>
        </w:rPr>
        <w:t xml:space="preserve"> </w:t>
      </w:r>
      <w:r>
        <w:rPr>
          <w:b/>
          <w:sz w:val="36"/>
        </w:rPr>
        <w:t>Findings:</w:t>
      </w:r>
      <w:r>
        <w:rPr>
          <w:b/>
          <w:spacing w:val="-3"/>
          <w:sz w:val="36"/>
        </w:rPr>
        <w:t xml:space="preserve"> </w:t>
      </w:r>
      <w:r>
        <w:rPr>
          <w:sz w:val="36"/>
        </w:rPr>
        <w:t>The</w:t>
      </w:r>
      <w:r>
        <w:rPr>
          <w:spacing w:val="-5"/>
          <w:sz w:val="36"/>
        </w:rPr>
        <w:t xml:space="preserve"> </w:t>
      </w:r>
      <w:r>
        <w:rPr>
          <w:b/>
          <w:sz w:val="36"/>
        </w:rPr>
        <w:t>Windows</w:t>
      </w:r>
      <w:r>
        <w:rPr>
          <w:b/>
          <w:spacing w:val="-4"/>
          <w:sz w:val="36"/>
        </w:rPr>
        <w:t xml:space="preserve"> </w:t>
      </w:r>
      <w:r>
        <w:rPr>
          <w:sz w:val="36"/>
        </w:rPr>
        <w:t>agent</w:t>
      </w:r>
      <w:r>
        <w:rPr>
          <w:spacing w:val="-5"/>
          <w:sz w:val="36"/>
        </w:rPr>
        <w:t xml:space="preserve"> </w:t>
      </w:r>
      <w:r>
        <w:rPr>
          <w:sz w:val="36"/>
        </w:rPr>
        <w:t>is</w:t>
      </w:r>
      <w:r>
        <w:rPr>
          <w:spacing w:val="-7"/>
          <w:sz w:val="36"/>
        </w:rPr>
        <w:t xml:space="preserve"> </w:t>
      </w:r>
      <w:r>
        <w:rPr>
          <w:sz w:val="36"/>
        </w:rPr>
        <w:t>missing</w:t>
      </w:r>
      <w:r>
        <w:rPr>
          <w:spacing w:val="-6"/>
          <w:sz w:val="36"/>
        </w:rPr>
        <w:t xml:space="preserve"> </w:t>
      </w:r>
      <w:r>
        <w:rPr>
          <w:sz w:val="36"/>
        </w:rPr>
        <w:t>two</w:t>
      </w:r>
      <w:r>
        <w:rPr>
          <w:spacing w:val="-3"/>
          <w:sz w:val="36"/>
        </w:rPr>
        <w:t xml:space="preserve"> </w:t>
      </w:r>
      <w:r>
        <w:rPr>
          <w:sz w:val="36"/>
        </w:rPr>
        <w:t>critical security</w:t>
      </w:r>
      <w:r>
        <w:rPr>
          <w:spacing w:val="-1"/>
          <w:sz w:val="36"/>
        </w:rPr>
        <w:t xml:space="preserve"> </w:t>
      </w:r>
      <w:r>
        <w:rPr>
          <w:sz w:val="36"/>
        </w:rPr>
        <w:t xml:space="preserve">updates. The </w:t>
      </w:r>
      <w:r>
        <w:rPr>
          <w:b/>
          <w:sz w:val="36"/>
        </w:rPr>
        <w:t xml:space="preserve">Ubuntu </w:t>
      </w:r>
      <w:r>
        <w:rPr>
          <w:sz w:val="36"/>
        </w:rPr>
        <w:t>agent flagged</w:t>
      </w:r>
      <w:r>
        <w:rPr>
          <w:spacing w:val="-1"/>
          <w:sz w:val="36"/>
        </w:rPr>
        <w:t xml:space="preserve"> </w:t>
      </w:r>
      <w:r>
        <w:rPr>
          <w:sz w:val="36"/>
        </w:rPr>
        <w:t>outdated</w:t>
      </w:r>
      <w:r>
        <w:rPr>
          <w:spacing w:val="-1"/>
          <w:sz w:val="36"/>
        </w:rPr>
        <w:t xml:space="preserve"> </w:t>
      </w:r>
      <w:r>
        <w:rPr>
          <w:sz w:val="36"/>
        </w:rPr>
        <w:t>packages</w:t>
      </w:r>
      <w:r>
        <w:rPr>
          <w:spacing w:val="-2"/>
          <w:sz w:val="36"/>
        </w:rPr>
        <w:t xml:space="preserve"> </w:t>
      </w:r>
      <w:r>
        <w:rPr>
          <w:sz w:val="36"/>
        </w:rPr>
        <w:t>in the web server module.</w:t>
      </w:r>
    </w:p>
    <w:p w14:paraId="120FB19D">
      <w:pPr>
        <w:spacing w:after="0"/>
        <w:jc w:val="both"/>
        <w:rPr>
          <w:sz w:val="36"/>
        </w:rPr>
        <w:sectPr>
          <w:headerReference r:id="rId71" w:type="default"/>
          <w:footerReference r:id="rId72"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pPr>
    </w:p>
    <w:p w14:paraId="56C2D4AF">
      <w:pPr>
        <w:spacing w:before="0"/>
        <w:ind w:left="1015" w:right="411" w:firstLine="0"/>
        <w:jc w:val="left"/>
        <w:rPr>
          <w:sz w:val="36"/>
        </w:rPr>
      </w:pPr>
      <w:r>
        <w:rPr>
          <w:b/>
          <w:sz w:val="36"/>
        </w:rPr>
        <w:t>Remediation:</w:t>
      </w:r>
      <w:r>
        <w:rPr>
          <w:b/>
          <w:spacing w:val="-5"/>
          <w:sz w:val="36"/>
        </w:rPr>
        <w:t xml:space="preserve"> </w:t>
      </w:r>
      <w:r>
        <w:rPr>
          <w:sz w:val="36"/>
        </w:rPr>
        <w:t>I</w:t>
      </w:r>
      <w:r>
        <w:rPr>
          <w:spacing w:val="-5"/>
          <w:sz w:val="36"/>
        </w:rPr>
        <w:t xml:space="preserve"> </w:t>
      </w:r>
      <w:r>
        <w:rPr>
          <w:sz w:val="36"/>
        </w:rPr>
        <w:t>performed</w:t>
      </w:r>
      <w:r>
        <w:rPr>
          <w:spacing w:val="-5"/>
          <w:sz w:val="36"/>
        </w:rPr>
        <w:t xml:space="preserve"> </w:t>
      </w:r>
      <w:r>
        <w:rPr>
          <w:sz w:val="36"/>
        </w:rPr>
        <w:t>a</w:t>
      </w:r>
      <w:r>
        <w:rPr>
          <w:spacing w:val="-4"/>
          <w:sz w:val="36"/>
        </w:rPr>
        <w:t xml:space="preserve"> </w:t>
      </w:r>
      <w:r>
        <w:rPr>
          <w:sz w:val="36"/>
        </w:rPr>
        <w:t>patch</w:t>
      </w:r>
      <w:r>
        <w:rPr>
          <w:spacing w:val="-2"/>
          <w:sz w:val="36"/>
        </w:rPr>
        <w:t xml:space="preserve"> </w:t>
      </w:r>
      <w:r>
        <w:rPr>
          <w:sz w:val="36"/>
        </w:rPr>
        <w:t>simulation</w:t>
      </w:r>
      <w:r>
        <w:rPr>
          <w:spacing w:val="-5"/>
          <w:sz w:val="36"/>
        </w:rPr>
        <w:t xml:space="preserve"> </w:t>
      </w:r>
      <w:r>
        <w:rPr>
          <w:sz w:val="36"/>
        </w:rPr>
        <w:t>on</w:t>
      </w:r>
      <w:r>
        <w:rPr>
          <w:spacing w:val="-5"/>
          <w:sz w:val="36"/>
        </w:rPr>
        <w:t xml:space="preserve"> </w:t>
      </w:r>
      <w:r>
        <w:rPr>
          <w:sz w:val="36"/>
        </w:rPr>
        <w:t>the</w:t>
      </w:r>
      <w:r>
        <w:rPr>
          <w:spacing w:val="-4"/>
          <w:sz w:val="36"/>
        </w:rPr>
        <w:t xml:space="preserve"> </w:t>
      </w:r>
      <w:r>
        <w:rPr>
          <w:sz w:val="36"/>
        </w:rPr>
        <w:t>Ubuntu</w:t>
      </w:r>
      <w:r>
        <w:rPr>
          <w:spacing w:val="-5"/>
          <w:sz w:val="36"/>
        </w:rPr>
        <w:t xml:space="preserve"> </w:t>
      </w:r>
      <w:r>
        <w:rPr>
          <w:sz w:val="36"/>
        </w:rPr>
        <w:t>agent for a critical vulnerability. Post-patch scanning confirmed the risk was mitigated.</w:t>
      </w:r>
    </w:p>
    <w:p w14:paraId="725FFE7F">
      <w:pPr>
        <w:pStyle w:val="10"/>
        <w:rPr>
          <w:sz w:val="20"/>
        </w:rPr>
      </w:pPr>
    </w:p>
    <w:p w14:paraId="707D0634">
      <w:pPr>
        <w:pStyle w:val="10"/>
        <w:spacing w:before="195"/>
        <w:rPr>
          <w:sz w:val="20"/>
        </w:rPr>
      </w:pPr>
    </w:p>
    <w:p w14:paraId="27E92B9F">
      <w:pPr>
        <w:spacing w:before="273"/>
        <w:ind w:left="415" w:right="0" w:firstLine="0"/>
        <w:jc w:val="left"/>
        <w:rPr>
          <w:rFonts w:ascii="Arial Black"/>
          <w:sz w:val="36"/>
        </w:rPr>
      </w:pPr>
      <w:bookmarkStart w:id="44" w:name=" Executive Summary"/>
      <w:bookmarkEnd w:id="44"/>
      <w:r>
        <w:rPr>
          <w:rFonts w:ascii="Arial Black"/>
          <w:sz w:val="36"/>
        </w:rPr>
        <w:t>Executive</w:t>
      </w:r>
      <w:r>
        <w:rPr>
          <w:rFonts w:ascii="Arial Black"/>
          <w:spacing w:val="-4"/>
          <w:sz w:val="36"/>
        </w:rPr>
        <w:t xml:space="preserve"> </w:t>
      </w:r>
      <w:r>
        <w:rPr>
          <w:rFonts w:ascii="Arial Black"/>
          <w:spacing w:val="-2"/>
          <w:sz w:val="36"/>
        </w:rPr>
        <w:t>Summary</w:t>
      </w:r>
    </w:p>
    <w:p w14:paraId="45A0DD62">
      <w:pPr>
        <w:pStyle w:val="2"/>
        <w:spacing w:before="280"/>
        <w:rPr>
          <w:rFonts w:ascii="Arial"/>
        </w:rPr>
      </w:pPr>
      <w:bookmarkStart w:id="45" w:name="Overall Risk Posture: STABLE (Low Risk)"/>
      <w:bookmarkEnd w:id="45"/>
      <w:r>
        <w:rPr>
          <w:rFonts w:ascii="Arial"/>
        </w:rPr>
        <w:t>Overall</w:t>
      </w:r>
      <w:r>
        <w:rPr>
          <w:rFonts w:ascii="Arial"/>
          <w:spacing w:val="-7"/>
        </w:rPr>
        <w:t xml:space="preserve"> </w:t>
      </w:r>
      <w:r>
        <w:rPr>
          <w:rFonts w:ascii="Arial"/>
        </w:rPr>
        <w:t>Risk</w:t>
      </w:r>
      <w:r>
        <w:rPr>
          <w:rFonts w:ascii="Arial"/>
          <w:spacing w:val="-2"/>
        </w:rPr>
        <w:t xml:space="preserve"> </w:t>
      </w:r>
      <w:r>
        <w:rPr>
          <w:rFonts w:ascii="Arial"/>
        </w:rPr>
        <w:t>Posture:</w:t>
      </w:r>
      <w:r>
        <w:rPr>
          <w:rFonts w:ascii="Arial"/>
          <w:spacing w:val="-3"/>
        </w:rPr>
        <w:t xml:space="preserve"> </w:t>
      </w:r>
      <w:r>
        <w:rPr>
          <w:rFonts w:ascii="Arial"/>
        </w:rPr>
        <w:t>STABLE</w:t>
      </w:r>
      <w:r>
        <w:rPr>
          <w:rFonts w:ascii="Arial"/>
          <w:spacing w:val="-4"/>
        </w:rPr>
        <w:t xml:space="preserve"> </w:t>
      </w:r>
      <w:r>
        <w:rPr>
          <w:rFonts w:ascii="Arial"/>
        </w:rPr>
        <w:t>(Low</w:t>
      </w:r>
      <w:r>
        <w:rPr>
          <w:rFonts w:ascii="Arial"/>
          <w:spacing w:val="-4"/>
        </w:rPr>
        <w:t xml:space="preserve"> </w:t>
      </w:r>
      <w:r>
        <w:rPr>
          <w:rFonts w:ascii="Arial"/>
          <w:spacing w:val="-2"/>
        </w:rPr>
        <w:t>Risk)</w:t>
      </w:r>
    </w:p>
    <w:p w14:paraId="674E8862">
      <w:pPr>
        <w:spacing w:before="279"/>
        <w:ind w:left="295" w:right="308" w:firstLine="0"/>
        <w:jc w:val="left"/>
        <w:rPr>
          <w:sz w:val="36"/>
        </w:rPr>
      </w:pPr>
      <w:r>
        <w:rPr>
          <w:sz w:val="36"/>
        </w:rPr>
        <w:t>Our systems are currently performing well. We have completed the installation</w:t>
      </w:r>
      <w:r>
        <w:rPr>
          <w:spacing w:val="-5"/>
          <w:sz w:val="36"/>
        </w:rPr>
        <w:t xml:space="preserve"> </w:t>
      </w:r>
      <w:r>
        <w:rPr>
          <w:sz w:val="36"/>
        </w:rPr>
        <w:t>of</w:t>
      </w:r>
      <w:r>
        <w:rPr>
          <w:spacing w:val="-5"/>
          <w:sz w:val="36"/>
        </w:rPr>
        <w:t xml:space="preserve"> </w:t>
      </w:r>
      <w:r>
        <w:rPr>
          <w:sz w:val="36"/>
        </w:rPr>
        <w:t>our</w:t>
      </w:r>
      <w:r>
        <w:rPr>
          <w:spacing w:val="-2"/>
          <w:sz w:val="36"/>
        </w:rPr>
        <w:t xml:space="preserve"> </w:t>
      </w:r>
      <w:r>
        <w:rPr>
          <w:sz w:val="36"/>
        </w:rPr>
        <w:t>"Digital</w:t>
      </w:r>
      <w:r>
        <w:rPr>
          <w:spacing w:val="-4"/>
          <w:sz w:val="36"/>
        </w:rPr>
        <w:t xml:space="preserve"> </w:t>
      </w:r>
      <w:r>
        <w:rPr>
          <w:sz w:val="36"/>
        </w:rPr>
        <w:t>Border"</w:t>
      </w:r>
      <w:r>
        <w:rPr>
          <w:spacing w:val="-5"/>
          <w:sz w:val="36"/>
        </w:rPr>
        <w:t xml:space="preserve"> </w:t>
      </w:r>
      <w:r>
        <w:rPr>
          <w:sz w:val="36"/>
        </w:rPr>
        <w:t>(the</w:t>
      </w:r>
      <w:r>
        <w:rPr>
          <w:spacing w:val="-4"/>
          <w:sz w:val="36"/>
        </w:rPr>
        <w:t xml:space="preserve"> </w:t>
      </w:r>
      <w:r>
        <w:rPr>
          <w:sz w:val="36"/>
        </w:rPr>
        <w:t>pfSense</w:t>
      </w:r>
      <w:r>
        <w:rPr>
          <w:spacing w:val="-4"/>
          <w:sz w:val="36"/>
        </w:rPr>
        <w:t xml:space="preserve"> </w:t>
      </w:r>
      <w:r>
        <w:rPr>
          <w:sz w:val="36"/>
        </w:rPr>
        <w:t>Firewall),</w:t>
      </w:r>
      <w:r>
        <w:rPr>
          <w:spacing w:val="-3"/>
          <w:sz w:val="36"/>
        </w:rPr>
        <w:t xml:space="preserve"> </w:t>
      </w:r>
      <w:r>
        <w:rPr>
          <w:sz w:val="36"/>
        </w:rPr>
        <w:t>which</w:t>
      </w:r>
      <w:r>
        <w:rPr>
          <w:spacing w:val="-5"/>
          <w:sz w:val="36"/>
        </w:rPr>
        <w:t xml:space="preserve"> </w:t>
      </w:r>
      <w:r>
        <w:rPr>
          <w:sz w:val="36"/>
        </w:rPr>
        <w:t>allows us to see and block everyone who tries to enter our network.</w:t>
      </w:r>
    </w:p>
    <w:p w14:paraId="5F3149D7">
      <w:pPr>
        <w:spacing w:before="282"/>
        <w:ind w:left="295" w:right="0" w:firstLine="0"/>
        <w:jc w:val="left"/>
        <w:rPr>
          <w:rFonts w:ascii="Arial Black"/>
          <w:sz w:val="36"/>
        </w:rPr>
      </w:pPr>
      <w:bookmarkStart w:id="46" w:name="Top 3 Security Findings:"/>
      <w:bookmarkEnd w:id="46"/>
      <w:r>
        <w:rPr>
          <w:rFonts w:ascii="Arial Black"/>
          <w:sz w:val="36"/>
        </w:rPr>
        <w:t>Top 3</w:t>
      </w:r>
      <w:r>
        <w:rPr>
          <w:rFonts w:ascii="Arial Black"/>
          <w:spacing w:val="-2"/>
          <w:sz w:val="36"/>
        </w:rPr>
        <w:t xml:space="preserve"> </w:t>
      </w:r>
      <w:r>
        <w:rPr>
          <w:rFonts w:ascii="Arial Black"/>
          <w:sz w:val="36"/>
        </w:rPr>
        <w:t>Security</w:t>
      </w:r>
      <w:r>
        <w:rPr>
          <w:rFonts w:ascii="Arial Black"/>
          <w:spacing w:val="-1"/>
          <w:sz w:val="36"/>
        </w:rPr>
        <w:t xml:space="preserve"> </w:t>
      </w:r>
      <w:r>
        <w:rPr>
          <w:rFonts w:ascii="Arial Black"/>
          <w:spacing w:val="-2"/>
          <w:sz w:val="36"/>
        </w:rPr>
        <w:t>Findings:</w:t>
      </w:r>
    </w:p>
    <w:p w14:paraId="54F3E9A6">
      <w:pPr>
        <w:spacing w:before="280"/>
        <w:ind w:left="1015" w:right="703" w:firstLine="0"/>
        <w:jc w:val="both"/>
        <w:rPr>
          <w:sz w:val="36"/>
        </w:rPr>
      </w:pPr>
      <w:r>
        <w:rPr>
          <w:b/>
          <w:sz w:val="36"/>
        </w:rPr>
        <w:t>Effective</w:t>
      </w:r>
      <w:r>
        <w:rPr>
          <w:b/>
          <w:spacing w:val="-6"/>
          <w:sz w:val="36"/>
        </w:rPr>
        <w:t xml:space="preserve"> </w:t>
      </w:r>
      <w:r>
        <w:rPr>
          <w:b/>
          <w:sz w:val="36"/>
        </w:rPr>
        <w:t>Perimeter</w:t>
      </w:r>
      <w:r>
        <w:rPr>
          <w:b/>
          <w:spacing w:val="-8"/>
          <w:sz w:val="36"/>
        </w:rPr>
        <w:t xml:space="preserve"> </w:t>
      </w:r>
      <w:r>
        <w:rPr>
          <w:b/>
          <w:sz w:val="36"/>
        </w:rPr>
        <w:t>Defense:</w:t>
      </w:r>
      <w:r>
        <w:rPr>
          <w:b/>
          <w:spacing w:val="-4"/>
          <w:sz w:val="36"/>
        </w:rPr>
        <w:t xml:space="preserve"> </w:t>
      </w:r>
      <w:r>
        <w:rPr>
          <w:sz w:val="36"/>
        </w:rPr>
        <w:t>Our</w:t>
      </w:r>
      <w:r>
        <w:rPr>
          <w:spacing w:val="-7"/>
          <w:sz w:val="36"/>
        </w:rPr>
        <w:t xml:space="preserve"> </w:t>
      </w:r>
      <w:r>
        <w:rPr>
          <w:sz w:val="36"/>
        </w:rPr>
        <w:t>firewall</w:t>
      </w:r>
      <w:r>
        <w:rPr>
          <w:spacing w:val="-6"/>
          <w:sz w:val="36"/>
        </w:rPr>
        <w:t xml:space="preserve"> </w:t>
      </w:r>
      <w:r>
        <w:rPr>
          <w:sz w:val="36"/>
        </w:rPr>
        <w:t>successfully</w:t>
      </w:r>
      <w:r>
        <w:rPr>
          <w:spacing w:val="-7"/>
          <w:sz w:val="36"/>
        </w:rPr>
        <w:t xml:space="preserve"> </w:t>
      </w:r>
      <w:r>
        <w:rPr>
          <w:sz w:val="36"/>
        </w:rPr>
        <w:t>blocked several</w:t>
      </w:r>
      <w:r>
        <w:rPr>
          <w:spacing w:val="-6"/>
          <w:sz w:val="36"/>
        </w:rPr>
        <w:t xml:space="preserve"> </w:t>
      </w:r>
      <w:r>
        <w:rPr>
          <w:sz w:val="36"/>
        </w:rPr>
        <w:t>internet-based</w:t>
      </w:r>
      <w:r>
        <w:rPr>
          <w:spacing w:val="-5"/>
          <w:sz w:val="36"/>
        </w:rPr>
        <w:t xml:space="preserve"> </w:t>
      </w:r>
      <w:r>
        <w:rPr>
          <w:sz w:val="36"/>
        </w:rPr>
        <w:t>"probes."</w:t>
      </w:r>
      <w:r>
        <w:rPr>
          <w:spacing w:val="-3"/>
          <w:sz w:val="36"/>
        </w:rPr>
        <w:t xml:space="preserve"> </w:t>
      </w:r>
      <w:r>
        <w:rPr>
          <w:sz w:val="36"/>
        </w:rPr>
        <w:t>These</w:t>
      </w:r>
      <w:r>
        <w:rPr>
          <w:spacing w:val="-4"/>
          <w:sz w:val="36"/>
        </w:rPr>
        <w:t xml:space="preserve"> </w:t>
      </w:r>
      <w:r>
        <w:rPr>
          <w:sz w:val="36"/>
        </w:rPr>
        <w:t>are</w:t>
      </w:r>
      <w:r>
        <w:rPr>
          <w:spacing w:val="-4"/>
          <w:sz w:val="36"/>
        </w:rPr>
        <w:t xml:space="preserve"> </w:t>
      </w:r>
      <w:r>
        <w:rPr>
          <w:sz w:val="36"/>
        </w:rPr>
        <w:t>automated</w:t>
      </w:r>
      <w:r>
        <w:rPr>
          <w:spacing w:val="-5"/>
          <w:sz w:val="36"/>
        </w:rPr>
        <w:t xml:space="preserve"> </w:t>
      </w:r>
      <w:r>
        <w:rPr>
          <w:sz w:val="36"/>
        </w:rPr>
        <w:t>attempts</w:t>
      </w:r>
      <w:r>
        <w:rPr>
          <w:spacing w:val="-3"/>
          <w:sz w:val="36"/>
        </w:rPr>
        <w:t xml:space="preserve"> </w:t>
      </w:r>
      <w:r>
        <w:rPr>
          <w:sz w:val="36"/>
        </w:rPr>
        <w:t>to find a way into our systems, which were all stopped at the gate.</w:t>
      </w:r>
    </w:p>
    <w:p w14:paraId="093AD147">
      <w:pPr>
        <w:spacing w:before="280"/>
        <w:ind w:left="1015" w:right="382" w:firstLine="0"/>
        <w:jc w:val="both"/>
        <w:rPr>
          <w:sz w:val="36"/>
        </w:rPr>
      </w:pPr>
      <w:r>
        <w:rPr>
          <w:b/>
          <w:sz w:val="36"/>
        </w:rPr>
        <w:t>Verified</w:t>
      </w:r>
      <w:r>
        <w:rPr>
          <w:b/>
          <w:spacing w:val="-1"/>
          <w:sz w:val="36"/>
        </w:rPr>
        <w:t xml:space="preserve"> </w:t>
      </w:r>
      <w:r>
        <w:rPr>
          <w:b/>
          <w:sz w:val="36"/>
        </w:rPr>
        <w:t xml:space="preserve">File Safety: </w:t>
      </w:r>
      <w:r>
        <w:rPr>
          <w:sz w:val="36"/>
        </w:rPr>
        <w:t>We scanned our internal system files against a global database of threats (</w:t>
      </w:r>
      <w:r>
        <w:rPr>
          <w:b/>
          <w:sz w:val="36"/>
        </w:rPr>
        <w:t>VirusTotal</w:t>
      </w:r>
      <w:r>
        <w:rPr>
          <w:sz w:val="36"/>
        </w:rPr>
        <w:t>). We can confirm that no known</w:t>
      </w:r>
      <w:r>
        <w:rPr>
          <w:spacing w:val="-5"/>
          <w:sz w:val="36"/>
        </w:rPr>
        <w:t xml:space="preserve"> </w:t>
      </w:r>
      <w:r>
        <w:rPr>
          <w:sz w:val="36"/>
        </w:rPr>
        <w:t>viruses or</w:t>
      </w:r>
      <w:r>
        <w:rPr>
          <w:spacing w:val="-2"/>
          <w:sz w:val="36"/>
        </w:rPr>
        <w:t xml:space="preserve"> </w:t>
      </w:r>
      <w:r>
        <w:rPr>
          <w:sz w:val="36"/>
        </w:rPr>
        <w:t>malicious software</w:t>
      </w:r>
      <w:r>
        <w:rPr>
          <w:spacing w:val="-2"/>
          <w:sz w:val="36"/>
        </w:rPr>
        <w:t xml:space="preserve"> </w:t>
      </w:r>
      <w:r>
        <w:rPr>
          <w:sz w:val="36"/>
        </w:rPr>
        <w:t>are</w:t>
      </w:r>
      <w:r>
        <w:rPr>
          <w:spacing w:val="-1"/>
          <w:sz w:val="36"/>
        </w:rPr>
        <w:t xml:space="preserve"> </w:t>
      </w:r>
      <w:r>
        <w:rPr>
          <w:sz w:val="36"/>
        </w:rPr>
        <w:t>present</w:t>
      </w:r>
      <w:r>
        <w:rPr>
          <w:spacing w:val="-3"/>
          <w:sz w:val="36"/>
        </w:rPr>
        <w:t xml:space="preserve"> </w:t>
      </w:r>
      <w:r>
        <w:rPr>
          <w:sz w:val="36"/>
        </w:rPr>
        <w:t>on</w:t>
      </w:r>
      <w:r>
        <w:rPr>
          <w:spacing w:val="1"/>
          <w:sz w:val="36"/>
        </w:rPr>
        <w:t xml:space="preserve"> </w:t>
      </w:r>
      <w:r>
        <w:rPr>
          <w:sz w:val="36"/>
        </w:rPr>
        <w:t>our</w:t>
      </w:r>
      <w:r>
        <w:rPr>
          <w:spacing w:val="-2"/>
          <w:sz w:val="36"/>
        </w:rPr>
        <w:t xml:space="preserve"> computers.</w:t>
      </w:r>
    </w:p>
    <w:p w14:paraId="32ECF419">
      <w:pPr>
        <w:spacing w:before="279"/>
        <w:ind w:left="1015" w:right="0" w:firstLine="0"/>
        <w:jc w:val="left"/>
        <w:rPr>
          <w:sz w:val="36"/>
        </w:rPr>
      </w:pPr>
      <w:r>
        <w:rPr>
          <w:b/>
          <w:sz w:val="36"/>
        </w:rPr>
        <w:t>Proactive</w:t>
      </w:r>
      <w:r>
        <w:rPr>
          <w:b/>
          <w:spacing w:val="-9"/>
          <w:sz w:val="36"/>
        </w:rPr>
        <w:t xml:space="preserve"> </w:t>
      </w:r>
      <w:r>
        <w:rPr>
          <w:b/>
          <w:sz w:val="36"/>
        </w:rPr>
        <w:t>Weakness</w:t>
      </w:r>
      <w:r>
        <w:rPr>
          <w:b/>
          <w:spacing w:val="-4"/>
          <w:sz w:val="36"/>
        </w:rPr>
        <w:t xml:space="preserve"> </w:t>
      </w:r>
      <w:r>
        <w:rPr>
          <w:b/>
          <w:sz w:val="36"/>
        </w:rPr>
        <w:t>Identification:</w:t>
      </w:r>
      <w:r>
        <w:rPr>
          <w:b/>
          <w:spacing w:val="-5"/>
          <w:sz w:val="36"/>
        </w:rPr>
        <w:t xml:space="preserve"> </w:t>
      </w:r>
      <w:r>
        <w:rPr>
          <w:sz w:val="36"/>
        </w:rPr>
        <w:t>Our</w:t>
      </w:r>
      <w:r>
        <w:rPr>
          <w:spacing w:val="-5"/>
          <w:sz w:val="36"/>
        </w:rPr>
        <w:t xml:space="preserve"> </w:t>
      </w:r>
      <w:r>
        <w:rPr>
          <w:sz w:val="36"/>
        </w:rPr>
        <w:t>weekly</w:t>
      </w:r>
      <w:r>
        <w:rPr>
          <w:spacing w:val="-8"/>
          <w:sz w:val="36"/>
        </w:rPr>
        <w:t xml:space="preserve"> </w:t>
      </w:r>
      <w:r>
        <w:rPr>
          <w:sz w:val="36"/>
        </w:rPr>
        <w:t>"Health</w:t>
      </w:r>
      <w:r>
        <w:rPr>
          <w:spacing w:val="-8"/>
          <w:sz w:val="36"/>
        </w:rPr>
        <w:t xml:space="preserve"> </w:t>
      </w:r>
      <w:r>
        <w:rPr>
          <w:sz w:val="36"/>
        </w:rPr>
        <w:t>Check" (Vulnerability Scan) found a few pieces of outdated software.</w:t>
      </w:r>
    </w:p>
    <w:p w14:paraId="2F043276">
      <w:pPr>
        <w:spacing w:before="0"/>
        <w:ind w:left="1015" w:right="0" w:firstLine="0"/>
        <w:jc w:val="left"/>
        <w:rPr>
          <w:sz w:val="36"/>
        </w:rPr>
      </w:pPr>
      <w:r>
        <w:rPr>
          <w:sz w:val="36"/>
        </w:rPr>
        <w:t>While</w:t>
      </w:r>
      <w:r>
        <w:rPr>
          <w:spacing w:val="-4"/>
          <w:sz w:val="36"/>
        </w:rPr>
        <w:t xml:space="preserve"> </w:t>
      </w:r>
      <w:r>
        <w:rPr>
          <w:sz w:val="36"/>
        </w:rPr>
        <w:t>these</w:t>
      </w:r>
      <w:r>
        <w:rPr>
          <w:spacing w:val="-4"/>
          <w:sz w:val="36"/>
        </w:rPr>
        <w:t xml:space="preserve"> </w:t>
      </w:r>
      <w:r>
        <w:rPr>
          <w:sz w:val="36"/>
        </w:rPr>
        <w:t>are</w:t>
      </w:r>
      <w:r>
        <w:rPr>
          <w:spacing w:val="-6"/>
          <w:sz w:val="36"/>
        </w:rPr>
        <w:t xml:space="preserve"> </w:t>
      </w:r>
      <w:r>
        <w:rPr>
          <w:sz w:val="36"/>
        </w:rPr>
        <w:t>not</w:t>
      </w:r>
      <w:r>
        <w:rPr>
          <w:spacing w:val="-4"/>
          <w:sz w:val="36"/>
        </w:rPr>
        <w:t xml:space="preserve"> </w:t>
      </w:r>
      <w:r>
        <w:rPr>
          <w:sz w:val="36"/>
        </w:rPr>
        <w:t>currently</w:t>
      </w:r>
      <w:r>
        <w:rPr>
          <w:spacing w:val="-5"/>
          <w:sz w:val="36"/>
        </w:rPr>
        <w:t xml:space="preserve"> </w:t>
      </w:r>
      <w:r>
        <w:rPr>
          <w:sz w:val="36"/>
        </w:rPr>
        <w:t>causing</w:t>
      </w:r>
      <w:r>
        <w:rPr>
          <w:spacing w:val="-5"/>
          <w:sz w:val="36"/>
        </w:rPr>
        <w:t xml:space="preserve"> </w:t>
      </w:r>
      <w:r>
        <w:rPr>
          <w:sz w:val="36"/>
        </w:rPr>
        <w:t>problems,</w:t>
      </w:r>
      <w:r>
        <w:rPr>
          <w:spacing w:val="-3"/>
          <w:sz w:val="36"/>
        </w:rPr>
        <w:t xml:space="preserve"> </w:t>
      </w:r>
      <w:r>
        <w:rPr>
          <w:sz w:val="36"/>
        </w:rPr>
        <w:t>they</w:t>
      </w:r>
      <w:r>
        <w:rPr>
          <w:spacing w:val="-5"/>
          <w:sz w:val="36"/>
        </w:rPr>
        <w:t xml:space="preserve"> </w:t>
      </w:r>
      <w:r>
        <w:rPr>
          <w:sz w:val="36"/>
        </w:rPr>
        <w:t>are</w:t>
      </w:r>
      <w:r>
        <w:rPr>
          <w:spacing w:val="-6"/>
          <w:sz w:val="36"/>
        </w:rPr>
        <w:t xml:space="preserve"> </w:t>
      </w:r>
      <w:r>
        <w:rPr>
          <w:sz w:val="36"/>
        </w:rPr>
        <w:t>"open windows" that we have scheduled to close (patch) next week.</w:t>
      </w:r>
    </w:p>
    <w:p w14:paraId="1B100D12">
      <w:pPr>
        <w:pStyle w:val="10"/>
        <w:rPr>
          <w:sz w:val="20"/>
        </w:rPr>
      </w:pPr>
    </w:p>
    <w:p w14:paraId="4685078A">
      <w:pPr>
        <w:pStyle w:val="10"/>
        <w:rPr>
          <w:sz w:val="20"/>
        </w:rPr>
      </w:pPr>
    </w:p>
    <w:p w14:paraId="154B54D6">
      <w:pPr>
        <w:pStyle w:val="10"/>
        <w:rPr>
          <w:sz w:val="20"/>
        </w:rPr>
      </w:pPr>
    </w:p>
    <w:p w14:paraId="755C9A70">
      <w:pPr>
        <w:pStyle w:val="10"/>
        <w:spacing w:before="67"/>
        <w:rPr>
          <w:sz w:val="20"/>
        </w:rPr>
      </w:pPr>
    </w:p>
    <w:sectPr>
      <w:headerReference r:id="rId73" w:type="default"/>
      <w:footerReference r:id="rId74" w:type="default"/>
      <w:pgSz w:w="11910" w:h="16840"/>
      <w:pgMar w:top="940" w:right="425" w:bottom="880" w:left="425" w:header="741" w:footer="699" w:gutter="0"/>
      <w:pgBorders>
        <w:top w:val="single" w:color="558ED5" w:sz="12" w:space="1"/>
        <w:left w:val="single" w:color="558ED5" w:sz="12" w:space="4"/>
        <w:bottom w:val="single" w:color="558ED5" w:sz="12" w:space="1"/>
        <w:right w:val="single" w:color="558ED5" w:sz="12" w:space="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Yu Gothic UI Semibold">
    <w:panose1 w:val="020B0700000000000000"/>
    <w:charset w:val="80"/>
    <w:family w:val="swiss"/>
    <w:pitch w:val="default"/>
    <w:sig w:usb0="E00002FF" w:usb1="2AC7FDFF" w:usb2="00000016" w:usb3="00000000" w:csb0="2002009F" w:csb1="00000000"/>
  </w:font>
  <w:font w:name="Georgia">
    <w:panose1 w:val="02040502050405020303"/>
    <w:charset w:val="01"/>
    <w:family w:val="roman"/>
    <w:pitch w:val="default"/>
    <w:sig w:usb0="00000287" w:usb1="00000000" w:usb2="00000000" w:usb3="00000000" w:csb0="2000009F" w:csb1="00000000"/>
  </w:font>
  <w:font w:name="Sitka Text">
    <w:panose1 w:val="00000000000000000000"/>
    <w:charset w:val="01"/>
    <w:family w:val="roman"/>
    <w:pitch w:val="default"/>
    <w:sig w:usb0="A00002EF" w:usb1="4000204B" w:usb2="00000000" w:usb3="00000000" w:csb0="2000019F" w:csb1="00000000"/>
  </w:font>
  <w:font w:name="Arial Black">
    <w:panose1 w:val="020B0A04020102020204"/>
    <w:charset w:val="01"/>
    <w:family w:val="swiss"/>
    <w:pitch w:val="default"/>
    <w:sig w:usb0="A00002AF" w:usb1="400078FB" w:usb2="00000000" w:usb3="00000000" w:csb0="6000009F" w:csb1="DFD70000"/>
  </w:font>
  <w:font w:name="Consolas">
    <w:panose1 w:val="020B0609020204030204"/>
    <w:charset w:val="01"/>
    <w:family w:val="modern"/>
    <w:pitch w:val="default"/>
    <w:sig w:usb0="E00006FF" w:usb1="0000FCFF" w:usb2="00000001" w:usb3="00000000" w:csb0="6000019F" w:csb1="DFD70000"/>
  </w:font>
  <w:font w:name="Arial MT">
    <w:altName w:val="Arial"/>
    <w:panose1 w:val="00000000000000000000"/>
    <w:charset w:val="01"/>
    <w:family w:val="swiss"/>
    <w:pitch w:val="default"/>
    <w:sig w:usb0="00000000" w:usb1="00000000" w:usb2="00000000" w:usb3="00000000" w:csb0="00000000" w:csb1="00000000"/>
  </w:font>
  <w:font w:name="Segoe Print">
    <w:panose1 w:val="02000600000000000000"/>
    <w:charset w:val="01"/>
    <w:family w:val="roman"/>
    <w:pitch w:val="default"/>
    <w:sig w:usb0="0000028F" w:usb1="00000000" w:usb2="00000000" w:usb3="00000000" w:csb0="2000009F" w:csb1="4701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CC4B8">
    <w:pPr>
      <w:pStyle w:val="10"/>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5" name="Textbox 5"/>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29BF5824">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2</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2.3pt;margin-top:795.9pt;height:11pt;width:11.6pt;mso-position-horizontal-relative:page;mso-position-vertical-relative:page;z-index:-251653120;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0EzafaAAAADQEAAA8AAAAAAAAAAQAgAAAAIgAAAGRycy9kb3ducmV2LnhtbFBLAQIUABQAAAAI&#10;AIdO4kAQTUCysgEAAHMDAAAOAAAAAAAAAAEAIAAAACkBAABkcnMvZTJvRG9jLnhtbFBLBQYAAAAA&#10;BgAGAFkBAABNBQAAAAA=&#10;">
              <v:fill on="f" focussize="0,0"/>
              <v:stroke on="f"/>
              <v:imagedata o:title=""/>
              <o:lock v:ext="edit" aspectratio="f"/>
              <v:textbox inset="0mm,0mm,0mm,0mm">
                <w:txbxContent>
                  <w:p w14:paraId="29BF5824">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2</w:t>
                    </w:r>
                    <w:r>
                      <w:rPr>
                        <w:rFonts w:ascii="Calibri"/>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A8BC2">
    <w:pPr>
      <w:pStyle w:val="10"/>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9" name="Textbox 9"/>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6BC26513">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3</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292.3pt;margin-top:795.9pt;height:11pt;width:11.6pt;mso-position-horizontal-relative:page;mso-position-vertical-relative:page;z-index:-251652096;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QTNp9oAAAANAQAADwAAAAAAAAABACAAAAAiAAAAZHJzL2Rvd25yZXYueG1sUEsBAhQAFAAAAAgA&#10;h07iQHPpyC+xAQAAcwMAAA4AAAAAAAAAAQAgAAAAKQEAAGRycy9lMm9Eb2MueG1sUEsFBgAAAAAG&#10;AAYAWQEAAEwFAAAAAA==&#10;">
              <v:fill on="f" focussize="0,0"/>
              <v:stroke on="f"/>
              <v:imagedata o:title=""/>
              <o:lock v:ext="edit" aspectratio="f"/>
              <v:textbox inset="0mm,0mm,0mm,0mm">
                <w:txbxContent>
                  <w:p w14:paraId="6BC26513">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3</w:t>
                    </w:r>
                    <w:r>
                      <w:rPr>
                        <w:rFonts w:ascii="Calibri"/>
                        <w:spacing w:val="-10"/>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06B58">
    <w:pPr>
      <w:pStyle w:val="10"/>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28" name="Textbox 28"/>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5A39DBF9">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4</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28" o:spid="_x0000_s1026" o:spt="202" type="#_x0000_t202" style="position:absolute;left:0pt;margin-left:292.3pt;margin-top:795.9pt;height:11pt;width:11.6pt;mso-position-horizontal-relative:page;mso-position-vertical-relative:page;z-index:-251651072;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0EzafaAAAADQEAAA8AAAAAAAAAAQAgAAAAIgAAAGRycy9kb3ducmV2LnhtbFBLAQIUABQAAAAI&#10;AIdO4kBvtC8UsgEAAHUDAAAOAAAAAAAAAAEAIAAAACkBAABkcnMvZTJvRG9jLnhtbFBLBQYAAAAA&#10;BgAGAFkBAABNBQAAAAA=&#10;">
              <v:fill on="f" focussize="0,0"/>
              <v:stroke on="f"/>
              <v:imagedata o:title=""/>
              <o:lock v:ext="edit" aspectratio="f"/>
              <v:textbox inset="0mm,0mm,0mm,0mm">
                <w:txbxContent>
                  <w:p w14:paraId="5A39DBF9">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4</w:t>
                    </w:r>
                    <w:r>
                      <w:rPr>
                        <w:rFonts w:ascii="Calibri"/>
                        <w:spacing w:val="-10"/>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02D2">
    <w:pPr>
      <w:pStyle w:val="10"/>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33" name="Textbox 33"/>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5AB55FC7">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5</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33" o:spid="_x0000_s1026" o:spt="202" type="#_x0000_t202" style="position:absolute;left:0pt;margin-left:292.3pt;margin-top:795.9pt;height:11pt;width:11.6pt;mso-position-horizontal-relative:page;mso-position-vertical-relative:page;z-index:-251650048;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dBM2n2gAAAA0BAAAPAAAAAAAAAAEAIAAAACIAAABkcnMvZG93bnJldi54bWxQSwECFAAUAAAA&#10;CACHTuJA/0gyTbMBAAB1AwAADgAAAAAAAAABACAAAAApAQAAZHJzL2Uyb0RvYy54bWxQSwUGAAAA&#10;AAYABgBZAQAATgUAAAAA&#10;">
              <v:fill on="f" focussize="0,0"/>
              <v:stroke on="f"/>
              <v:imagedata o:title=""/>
              <o:lock v:ext="edit" aspectratio="f"/>
              <v:textbox inset="0mm,0mm,0mm,0mm">
                <w:txbxContent>
                  <w:p w14:paraId="5AB55FC7">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5</w:t>
                    </w:r>
                    <w:r>
                      <w:rPr>
                        <w:rFonts w:ascii="Calibri"/>
                        <w:spacing w:val="-10"/>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E3A6">
    <w:pPr>
      <w:pStyle w:val="10"/>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44" name="Textbox 44"/>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6504839E">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6</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44" o:spid="_x0000_s1026" o:spt="202" type="#_x0000_t202" style="position:absolute;left:0pt;margin-left:292.3pt;margin-top:795.9pt;height:11pt;width:11.6pt;mso-position-horizontal-relative:page;mso-position-vertical-relative:page;z-index:-251649024;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dBM2n2gAAAA0BAAAPAAAAAAAAAAEAIAAAACIAAABkcnMvZG93bnJldi54bWxQSwECFAAUAAAA&#10;CACHTuJAfQ5o87MBAAB1AwAADgAAAAAAAAABACAAAAApAQAAZHJzL2Uyb0RvYy54bWxQSwUGAAAA&#10;AAYABgBZAQAATgUAAAAA&#10;">
              <v:fill on="f" focussize="0,0"/>
              <v:stroke on="f"/>
              <v:imagedata o:title=""/>
              <o:lock v:ext="edit" aspectratio="f"/>
              <v:textbox inset="0mm,0mm,0mm,0mm">
                <w:txbxContent>
                  <w:p w14:paraId="6504839E">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6</w:t>
                    </w:r>
                    <w:r>
                      <w:rPr>
                        <w:rFonts w:ascii="Calibri"/>
                        <w:spacing w:val="-10"/>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AC584">
    <w:pPr>
      <w:pStyle w:val="10"/>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81" name="Textbox 81"/>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667065BC">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7</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81" o:spid="_x0000_s1026" o:spt="202" type="#_x0000_t202" style="position:absolute;left:0pt;margin-left:292.3pt;margin-top:795.9pt;height:11pt;width:11.6pt;mso-position-horizontal-relative:page;mso-position-vertical-relative:page;z-index:-251648000;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dBM2n2gAAAA0BAAAPAAAAAAAAAAEAIAAAACIAAABkcnMvZG93bnJldi54bWxQSwECFAAUAAAA&#10;CACHTuJA596/r7MBAAB1AwAADgAAAAAAAAABACAAAAApAQAAZHJzL2Uyb0RvYy54bWxQSwUGAAAA&#10;AAYABgBZAQAATgUAAAAA&#10;">
              <v:fill on="f" focussize="0,0"/>
              <v:stroke on="f"/>
              <v:imagedata o:title=""/>
              <o:lock v:ext="edit" aspectratio="f"/>
              <v:textbox inset="0mm,0mm,0mm,0mm">
                <w:txbxContent>
                  <w:p w14:paraId="667065BC">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7</w:t>
                    </w:r>
                    <w:r>
                      <w:rPr>
                        <w:rFonts w:ascii="Calibri"/>
                        <w:spacing w:val="-10"/>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5E3D1">
    <w:pPr>
      <w:pStyle w:val="10"/>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89" name="Textbox 89"/>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3D4E4430">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8</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89" o:spid="_x0000_s1026" o:spt="202" type="#_x0000_t202" style="position:absolute;left:0pt;margin-left:292.3pt;margin-top:795.9pt;height:11pt;width:11.6pt;mso-position-horizontal-relative:page;mso-position-vertical-relative:page;z-index:-251646976;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dBM2n2gAAAA0BAAAPAAAAAAAAAAEAIAAAACIAAABkcnMvZG93bnJldi54bWxQSwECFAAUAAAA&#10;CACHTuJArn9eSbMBAAB1AwAADgAAAAAAAAABACAAAAApAQAAZHJzL2Uyb0RvYy54bWxQSwUGAAAA&#10;AAYABgBZAQAATgUAAAAA&#10;">
              <v:fill on="f" focussize="0,0"/>
              <v:stroke on="f"/>
              <v:imagedata o:title=""/>
              <o:lock v:ext="edit" aspectratio="f"/>
              <v:textbox inset="0mm,0mm,0mm,0mm">
                <w:txbxContent>
                  <w:p w14:paraId="3D4E4430">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8</w:t>
                    </w:r>
                    <w:r>
                      <w:rPr>
                        <w:rFonts w:ascii="Calibri"/>
                        <w:spacing w:val="-10"/>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64B16">
    <w:pPr>
      <w:pStyle w:val="10"/>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3712210</wp:posOffset>
              </wp:positionH>
              <wp:positionV relativeFrom="page">
                <wp:posOffset>10107930</wp:posOffset>
              </wp:positionV>
              <wp:extent cx="147320" cy="139700"/>
              <wp:effectExtent l="0" t="0" r="0" b="0"/>
              <wp:wrapNone/>
              <wp:docPr id="93" name="Textbox 93"/>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22AAA57D">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9</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93" o:spid="_x0000_s1026" o:spt="202" type="#_x0000_t202" style="position:absolute;left:0pt;margin-left:292.3pt;margin-top:795.9pt;height:11pt;width:11.6pt;mso-position-horizontal-relative:page;mso-position-vertical-relative:page;z-index:-251645952;mso-width-relative:page;mso-height-relative:page;" filled="f" stroked="f" coordsize="21600,21600" o:gfxdata="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dBM2n2gAAAA0BAAAPAAAAAAAAAAEAIAAAACIAAABkcnMvZG93bnJldi54bWxQSwECFAAUAAAA&#10;CACHTuJA35fxN7MBAAB1AwAADgAAAAAAAAABACAAAAApAQAAZHJzL2Uyb0RvYy54bWxQSwUGAAAA&#10;AAYABgBZAQAATgUAAAAA&#10;">
              <v:fill on="f" focussize="0,0"/>
              <v:stroke on="f"/>
              <v:imagedata o:title=""/>
              <o:lock v:ext="edit" aspectratio="f"/>
              <v:textbox inset="0mm,0mm,0mm,0mm">
                <w:txbxContent>
                  <w:p w14:paraId="22AAA57D">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9</w:t>
                    </w:r>
                    <w:r>
                      <w:rPr>
                        <w:rFonts w:ascii="Calibri"/>
                        <w:spacing w:val="-10"/>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E73C6">
    <w:pPr>
      <w:pStyle w:val="10"/>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05663EC8">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09" o:spid="_x0000_s1026" o:spt="202" type="#_x0000_t202" style="position:absolute;left:0pt;margin-left:290pt;margin-top:795.9pt;height:11pt;width:16.15pt;mso-position-horizontal-relative:page;mso-position-vertical-relative:page;z-index:-251644928;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Dj3BTgtAEAAHcDAAAOAAAAAAAAAAEAIAAAACoBAABkcnMvZTJvRG9jLnhtbFBLBQYA&#10;AAAABgAGAFkBAABQBQAAAAA=&#10;">
              <v:fill on="f" focussize="0,0"/>
              <v:stroke on="f"/>
              <v:imagedata o:title=""/>
              <o:lock v:ext="edit" aspectratio="f"/>
              <v:textbox inset="0mm,0mm,0mm,0mm">
                <w:txbxContent>
                  <w:p w14:paraId="05663EC8">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0165E">
    <w:pPr>
      <w:pStyle w:val="10"/>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117" name="Textbox 117"/>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66C750F">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11</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17" o:spid="_x0000_s1026" o:spt="202" type="#_x0000_t202" style="position:absolute;left:0pt;margin-left:290pt;margin-top:795.9pt;height:11pt;width:16.15pt;mso-position-horizontal-relative:page;mso-position-vertical-relative:page;z-index:-251643904;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CrGEG5tAEAAHcDAAAOAAAAAAAAAAEAIAAAACoBAABkcnMvZTJvRG9jLnhtbFBLBQYA&#10;AAAABgAGAFkBAABQBQAAAAA=&#10;">
              <v:fill on="f" focussize="0,0"/>
              <v:stroke on="f"/>
              <v:imagedata o:title=""/>
              <o:lock v:ext="edit" aspectratio="f"/>
              <v:textbox inset="0mm,0mm,0mm,0mm">
                <w:txbxContent>
                  <w:p w14:paraId="766C750F">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11</w:t>
                    </w:r>
                    <w:r>
                      <w:rPr>
                        <w:rFonts w:ascii="Calibri"/>
                        <w:spacing w:val="-5"/>
                        <w:sz w:val="1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76211">
    <w:pPr>
      <w:pStyle w:val="10"/>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132" name="Textbox 132"/>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36CA57BD">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12</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32" o:spid="_x0000_s1026" o:spt="202" type="#_x0000_t202" style="position:absolute;left:0pt;margin-left:290pt;margin-top:795.9pt;height:11pt;width:16.15pt;mso-position-horizontal-relative:page;mso-position-vertical-relative:page;z-index:-251642880;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AYuIiWtAEAAHcDAAAOAAAAAAAAAAEAIAAAACoBAABkcnMvZTJvRG9jLnhtbFBLBQYA&#10;AAAABgAGAFkBAABQBQAAAAA=&#10;">
              <v:fill on="f" focussize="0,0"/>
              <v:stroke on="f"/>
              <v:imagedata o:title=""/>
              <o:lock v:ext="edit" aspectratio="f"/>
              <v:textbox inset="0mm,0mm,0mm,0mm">
                <w:txbxContent>
                  <w:p w14:paraId="36CA57BD">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12</w:t>
                    </w:r>
                    <w:r>
                      <w:rPr>
                        <w:rFonts w:ascii="Calibri"/>
                        <w:spacing w:val="-5"/>
                        <w:sz w:val="1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41B35">
    <w:pPr>
      <w:pStyle w:val="10"/>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3CBF943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13</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47" o:spid="_x0000_s1026" o:spt="202" type="#_x0000_t202" style="position:absolute;left:0pt;margin-left:290pt;margin-top:795.9pt;height:11pt;width:16.15pt;mso-position-horizontal-relative:page;mso-position-vertical-relative:page;z-index:-251641856;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Cp1hmHtAEAAHcDAAAOAAAAAAAAAAEAIAAAACoBAABkcnMvZTJvRG9jLnhtbFBLBQYA&#10;AAAABgAGAFkBAABQBQAAAAA=&#10;">
              <v:fill on="f" focussize="0,0"/>
              <v:stroke on="f"/>
              <v:imagedata o:title=""/>
              <o:lock v:ext="edit" aspectratio="f"/>
              <v:textbox inset="0mm,0mm,0mm,0mm">
                <w:txbxContent>
                  <w:p w14:paraId="3CBF943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13</w:t>
                    </w:r>
                    <w:r>
                      <w:rPr>
                        <w:rFonts w:ascii="Calibri"/>
                        <w:spacing w:val="-5"/>
                        <w:sz w:val="1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9181F">
    <w:pPr>
      <w:pStyle w:val="10"/>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163" name="Textbox 163"/>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63AF4061">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14</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63" o:spid="_x0000_s1026" o:spt="202" type="#_x0000_t202" style="position:absolute;left:0pt;margin-left:290pt;margin-top:795.9pt;height:11pt;width:16.15pt;mso-position-horizontal-relative:page;mso-position-vertical-relative:page;z-index:-251640832;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DR5PemtAEAAHcDAAAOAAAAAAAAAAEAIAAAACoBAABkcnMvZTJvRG9jLnhtbFBLBQYA&#10;AAAABgAGAFkBAABQBQAAAAA=&#10;">
              <v:fill on="f" focussize="0,0"/>
              <v:stroke on="f"/>
              <v:imagedata o:title=""/>
              <o:lock v:ext="edit" aspectratio="f"/>
              <v:textbox inset="0mm,0mm,0mm,0mm">
                <w:txbxContent>
                  <w:p w14:paraId="63AF4061">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14</w:t>
                    </w:r>
                    <w:r>
                      <w:rPr>
                        <w:rFonts w:ascii="Calibri"/>
                        <w:spacing w:val="-5"/>
                        <w:sz w:val="18"/>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DB852">
    <w:pPr>
      <w:pStyle w:val="10"/>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178" name="Textbox 178"/>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2BEA4B6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15</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78" o:spid="_x0000_s1026" o:spt="202" type="#_x0000_t202" style="position:absolute;left:0pt;margin-left:290pt;margin-top:795.9pt;height:11pt;width:16.15pt;mso-position-horizontal-relative:page;mso-position-vertical-relative:page;z-index:-251639808;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B++RvJtAEAAHcDAAAOAAAAAAAAAAEAIAAAACoBAABkcnMvZTJvRG9jLnhtbFBLBQYA&#10;AAAABgAGAFkBAABQBQAAAAA=&#10;">
              <v:fill on="f" focussize="0,0"/>
              <v:stroke on="f"/>
              <v:imagedata o:title=""/>
              <o:lock v:ext="edit" aspectratio="f"/>
              <v:textbox inset="0mm,0mm,0mm,0mm">
                <w:txbxContent>
                  <w:p w14:paraId="2BEA4B6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15</w:t>
                    </w:r>
                    <w:r>
                      <w:rPr>
                        <w:rFonts w:ascii="Calibri"/>
                        <w:spacing w:val="-5"/>
                        <w:sz w:val="18"/>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182F8">
    <w:pPr>
      <w:pStyle w:val="10"/>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181" name="Textbox 181"/>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9D38C44">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16</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81" o:spid="_x0000_s1026" o:spt="202" type="#_x0000_t202" style="position:absolute;left:0pt;margin-left:290pt;margin-top:795.9pt;height:11pt;width:16.15pt;mso-position-horizontal-relative:page;mso-position-vertical-relative:page;z-index:-251638784;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Drr+n0tAEAAHcDAAAOAAAAAAAAAAEAIAAAACoBAABkcnMvZTJvRG9jLnhtbFBLBQYA&#10;AAAABgAGAFkBAABQBQAAAAA=&#10;">
              <v:fill on="f" focussize="0,0"/>
              <v:stroke on="f"/>
              <v:imagedata o:title=""/>
              <o:lock v:ext="edit" aspectratio="f"/>
              <v:textbox inset="0mm,0mm,0mm,0mm">
                <w:txbxContent>
                  <w:p w14:paraId="79D38C44">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16</w:t>
                    </w:r>
                    <w:r>
                      <w:rPr>
                        <w:rFonts w:ascii="Calibri"/>
                        <w:spacing w:val="-5"/>
                        <w:sz w:val="18"/>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6D646">
    <w:pPr>
      <w:pStyle w:val="10"/>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12" name="Textbox 212"/>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DDC2F8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17</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12" o:spid="_x0000_s1026" o:spt="202" type="#_x0000_t202" style="position:absolute;left:0pt;margin-left:290pt;margin-top:795.9pt;height:11pt;width:16.15pt;mso-position-horizontal-relative:page;mso-position-vertical-relative:page;z-index:-251637760;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AS1ujVtAEAAHcDAAAOAAAAAAAAAAEAIAAAACoBAABkcnMvZTJvRG9jLnhtbFBLBQYA&#10;AAAABgAGAFkBAABQBQAAAAA=&#10;">
              <v:fill on="f" focussize="0,0"/>
              <v:stroke on="f"/>
              <v:imagedata o:title=""/>
              <o:lock v:ext="edit" aspectratio="f"/>
              <v:textbox inset="0mm,0mm,0mm,0mm">
                <w:txbxContent>
                  <w:p w14:paraId="7DDC2F8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17</w:t>
                    </w:r>
                    <w:r>
                      <w:rPr>
                        <w:rFonts w:ascii="Calibri"/>
                        <w:spacing w:val="-5"/>
                        <w:sz w:val="18"/>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360F5">
    <w:pPr>
      <w:pStyle w:val="10"/>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15" name="Textbox 215"/>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383F3F5C">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18</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15" o:spid="_x0000_s1026" o:spt="202" type="#_x0000_t202" style="position:absolute;left:0pt;margin-left:290pt;margin-top:795.9pt;height:11pt;width:16.15pt;mso-position-horizontal-relative:page;mso-position-vertical-relative:page;z-index:-251636736;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Yyoe/7UBAAB3AwAADgAAAAAAAAABACAAAAAqAQAAZHJzL2Uyb0RvYy54bWxQSwUG&#10;AAAAAAYABgBZAQAAUQUAAAAA&#10;">
              <v:fill on="f" focussize="0,0"/>
              <v:stroke on="f"/>
              <v:imagedata o:title=""/>
              <o:lock v:ext="edit" aspectratio="f"/>
              <v:textbox inset="0mm,0mm,0mm,0mm">
                <w:txbxContent>
                  <w:p w14:paraId="383F3F5C">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18</w:t>
                    </w:r>
                    <w:r>
                      <w:rPr>
                        <w:rFonts w:ascii="Calibri"/>
                        <w:spacing w:val="-5"/>
                        <w:sz w:val="18"/>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AC9CA">
    <w:pPr>
      <w:pStyle w:val="10"/>
      <w:spacing w:line="14" w:lineRule="auto"/>
      <w:rPr>
        <w:sz w:val="20"/>
      </w:rPr>
    </w:pPr>
    <w:r>
      <w:rPr>
        <w:sz w:val="20"/>
      </w:rPr>
      <mc:AlternateContent>
        <mc:Choice Requires="wps">
          <w:drawing>
            <wp:anchor distT="0" distB="0" distL="0" distR="0" simplePos="0" relativeHeight="251680768"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18" name="Textbox 218"/>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DAFE1D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19</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18" o:spid="_x0000_s1026" o:spt="202" type="#_x0000_t202" style="position:absolute;left:0pt;margin-left:290pt;margin-top:795.9pt;height:11pt;width:16.15pt;mso-position-horizontal-relative:page;mso-position-vertical-relative:page;z-index:-251635712;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fFKstsAAAANAQAADwAAAAAAAAABACAAAAAiAAAAZHJzL2Rvd25yZXYueG1sUEsBAhQAFAAA&#10;AAgAh07iQNxlm7izAQAAdwMAAA4AAAAAAAAAAQAgAAAAKgEAAGRycy9lMm9Eb2MueG1sUEsFBgAA&#10;AAAGAAYAWQEAAE8FAAAAAA==&#10;">
              <v:fill on="f" focussize="0,0"/>
              <v:stroke on="f"/>
              <v:imagedata o:title=""/>
              <o:lock v:ext="edit" aspectratio="f"/>
              <v:textbox inset="0mm,0mm,0mm,0mm">
                <w:txbxContent>
                  <w:p w14:paraId="7DAFE1D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19</w:t>
                    </w:r>
                    <w:r>
                      <w:rPr>
                        <w:rFonts w:ascii="Calibri"/>
                        <w:spacing w:val="-5"/>
                        <w:sz w:val="18"/>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98159">
    <w:pPr>
      <w:pStyle w:val="10"/>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21" name="Textbox 221"/>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440CD8E3">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20</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21" o:spid="_x0000_s1026" o:spt="202" type="#_x0000_t202" style="position:absolute;left:0pt;margin-left:290pt;margin-top:795.9pt;height:11pt;width:16.15pt;mso-position-horizontal-relative:page;mso-position-vertical-relative:page;z-index:-251634688;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CxJEjStAEAAHcDAAAOAAAAAAAAAAEAIAAAACoBAABkcnMvZTJvRG9jLnhtbFBLBQYA&#10;AAAABgAGAFkBAABQBQAAAAA=&#10;">
              <v:fill on="f" focussize="0,0"/>
              <v:stroke on="f"/>
              <v:imagedata o:title=""/>
              <o:lock v:ext="edit" aspectratio="f"/>
              <v:textbox inset="0mm,0mm,0mm,0mm">
                <w:txbxContent>
                  <w:p w14:paraId="440CD8E3">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20</w:t>
                    </w:r>
                    <w:r>
                      <w:rPr>
                        <w:rFonts w:ascii="Calibri"/>
                        <w:spacing w:val="-5"/>
                        <w:sz w:val="18"/>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7415">
    <w:pPr>
      <w:pStyle w:val="10"/>
      <w:spacing w:line="14" w:lineRule="auto"/>
      <w:rPr>
        <w:sz w:val="20"/>
      </w:rPr>
    </w:pPr>
    <w:r>
      <w:rPr>
        <w:sz w:val="20"/>
      </w:rPr>
      <mc:AlternateContent>
        <mc:Choice Requires="wps">
          <w:drawing>
            <wp:anchor distT="0" distB="0" distL="0" distR="0" simplePos="0" relativeHeight="251682816"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26" name="Textbox 226"/>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9E6054D">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21</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26" o:spid="_x0000_s1026" o:spt="202" type="#_x0000_t202" style="position:absolute;left:0pt;margin-left:290pt;margin-top:795.9pt;height:11pt;width:16.15pt;mso-position-horizontal-relative:page;mso-position-vertical-relative:page;z-index:-251633664;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DA2L74tAEAAHcDAAAOAAAAAAAAAAEAIAAAACoBAABkcnMvZTJvRG9jLnhtbFBLBQYA&#10;AAAABgAGAFkBAABQBQAAAAA=&#10;">
              <v:fill on="f" focussize="0,0"/>
              <v:stroke on="f"/>
              <v:imagedata o:title=""/>
              <o:lock v:ext="edit" aspectratio="f"/>
              <v:textbox inset="0mm,0mm,0mm,0mm">
                <w:txbxContent>
                  <w:p w14:paraId="79E6054D">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21</w:t>
                    </w:r>
                    <w:r>
                      <w:rPr>
                        <w:rFonts w:ascii="Calibri"/>
                        <w:spacing w:val="-5"/>
                        <w:sz w:val="18"/>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4BB3E">
    <w:pPr>
      <w:pStyle w:val="10"/>
      <w:spacing w:line="14" w:lineRule="auto"/>
      <w:rPr>
        <w:sz w:val="20"/>
      </w:rPr>
    </w:pPr>
    <w:r>
      <w:rPr>
        <w:sz w:val="20"/>
      </w:rPr>
      <mc:AlternateContent>
        <mc:Choice Requires="wps">
          <w:drawing>
            <wp:anchor distT="0" distB="0" distL="0" distR="0" simplePos="0" relativeHeight="251683840"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29" name="Textbox 229"/>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0CCE8B6A">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22</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29" o:spid="_x0000_s1026" o:spt="202" type="#_x0000_t202" style="position:absolute;left:0pt;margin-left:290pt;margin-top:795.9pt;height:11pt;width:16.15pt;mso-position-horizontal-relative:page;mso-position-vertical-relative:page;z-index:-251632640;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DpsnSjtAEAAHcDAAAOAAAAAAAAAAEAIAAAACoBAABkcnMvZTJvRG9jLnhtbFBLBQYA&#10;AAAABgAGAFkBAABQBQAAAAA=&#10;">
              <v:fill on="f" focussize="0,0"/>
              <v:stroke on="f"/>
              <v:imagedata o:title=""/>
              <o:lock v:ext="edit" aspectratio="f"/>
              <v:textbox inset="0mm,0mm,0mm,0mm">
                <w:txbxContent>
                  <w:p w14:paraId="0CCE8B6A">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22</w:t>
                    </w:r>
                    <w:r>
                      <w:rPr>
                        <w:rFonts w:ascii="Calibri"/>
                        <w:spacing w:val="-5"/>
                        <w:sz w:val="18"/>
                      </w:rP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8BDE1">
    <w:pPr>
      <w:pStyle w:val="10"/>
      <w:spacing w:line="14" w:lineRule="auto"/>
      <w:rPr>
        <w:sz w:val="20"/>
      </w:rPr>
    </w:pPr>
    <w:r>
      <w:rPr>
        <w:sz w:val="20"/>
      </w:rPr>
      <mc:AlternateContent>
        <mc:Choice Requires="wps">
          <w:drawing>
            <wp:anchor distT="0" distB="0" distL="0" distR="0" simplePos="0" relativeHeight="251684864"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31" name="Textbox 231"/>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58A237E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23</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31" o:spid="_x0000_s1026" o:spt="202" type="#_x0000_t202" style="position:absolute;left:0pt;margin-left:290pt;margin-top:795.9pt;height:11pt;width:16.15pt;mso-position-horizontal-relative:page;mso-position-vertical-relative:page;z-index:-251631616;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AbGPDetAEAAHcDAAAOAAAAAAAAAAEAIAAAACoBAABkcnMvZTJvRG9jLnhtbFBLBQYA&#10;AAAABgAGAFkBAABQBQAAAAA=&#10;">
              <v:fill on="f" focussize="0,0"/>
              <v:stroke on="f"/>
              <v:imagedata o:title=""/>
              <o:lock v:ext="edit" aspectratio="f"/>
              <v:textbox inset="0mm,0mm,0mm,0mm">
                <w:txbxContent>
                  <w:p w14:paraId="58A237E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23</w:t>
                    </w:r>
                    <w:r>
                      <w:rPr>
                        <w:rFonts w:ascii="Calibri"/>
                        <w:spacing w:val="-5"/>
                        <w:sz w:val="18"/>
                      </w:rP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C2345">
    <w:pPr>
      <w:pStyle w:val="10"/>
      <w:spacing w:line="14" w:lineRule="auto"/>
      <w:rPr>
        <w:sz w:val="20"/>
      </w:rPr>
    </w:pPr>
    <w:r>
      <w:rPr>
        <w:sz w:val="20"/>
      </w:rPr>
      <mc:AlternateContent>
        <mc:Choice Requires="wps">
          <w:drawing>
            <wp:anchor distT="0" distB="0" distL="0" distR="0" simplePos="0" relativeHeight="251685888"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34" name="Textbox 234"/>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5B657A9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34" o:spid="_x0000_s1026" o:spt="202" type="#_x0000_t202" style="position:absolute;left:0pt;margin-left:290pt;margin-top:795.9pt;height:11pt;width:16.15pt;mso-position-horizontal-relative:page;mso-position-vertical-relative:page;z-index:-251630592;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MFJ6LUBAAB3AwAADgAAAAAAAAABACAAAAAqAQAAZHJzL2Uyb0RvYy54bWxQSwUG&#10;AAAAAAYABgBZAQAAUQUAAAAA&#10;">
              <v:fill on="f" focussize="0,0"/>
              <v:stroke on="f"/>
              <v:imagedata o:title=""/>
              <o:lock v:ext="edit" aspectratio="f"/>
              <v:textbox inset="0mm,0mm,0mm,0mm">
                <w:txbxContent>
                  <w:p w14:paraId="5B657A9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DE40B">
    <w:pPr>
      <w:pStyle w:val="10"/>
      <w:spacing w:line="14" w:lineRule="auto"/>
      <w:rPr>
        <w:sz w:val="20"/>
      </w:rPr>
    </w:pPr>
    <w:r>
      <w:rPr>
        <w:sz w:val="20"/>
      </w:rPr>
      <mc:AlternateContent>
        <mc:Choice Requires="wps">
          <w:drawing>
            <wp:anchor distT="0" distB="0" distL="0" distR="0" simplePos="0" relativeHeight="251686912"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36" name="Textbox 236"/>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616C2EC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25</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36" o:spid="_x0000_s1026" o:spt="202" type="#_x0000_t202" style="position:absolute;left:0pt;margin-left:290pt;margin-top:795.9pt;height:11pt;width:16.15pt;mso-position-horizontal-relative:page;mso-position-vertical-relative:page;z-index:-251629568;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auQG9LUBAAB3AwAADgAAAAAAAAABACAAAAAqAQAAZHJzL2Uyb0RvYy54bWxQSwUG&#10;AAAAAAYABgBZAQAAUQUAAAAA&#10;">
              <v:fill on="f" focussize="0,0"/>
              <v:stroke on="f"/>
              <v:imagedata o:title=""/>
              <o:lock v:ext="edit" aspectratio="f"/>
              <v:textbox inset="0mm,0mm,0mm,0mm">
                <w:txbxContent>
                  <w:p w14:paraId="616C2EC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25</w:t>
                    </w:r>
                    <w:r>
                      <w:rPr>
                        <w:rFonts w:ascii="Calibri"/>
                        <w:spacing w:val="-5"/>
                        <w:sz w:val="18"/>
                      </w:rP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BFB2D">
    <w:pPr>
      <w:pStyle w:val="10"/>
      <w:spacing w:line="14" w:lineRule="auto"/>
      <w:rPr>
        <w:sz w:val="20"/>
      </w:rPr>
    </w:pPr>
    <w:r>
      <w:rPr>
        <w:sz w:val="20"/>
      </w:rPr>
      <mc:AlternateContent>
        <mc:Choice Requires="wps">
          <w:drawing>
            <wp:anchor distT="0" distB="0" distL="0" distR="0" simplePos="0" relativeHeight="251687936"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39" name="Textbox 239"/>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6597F1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26</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39" o:spid="_x0000_s1026" o:spt="202" type="#_x0000_t202" style="position:absolute;left:0pt;margin-left:290pt;margin-top:795.9pt;height:11pt;width:16.15pt;mso-position-horizontal-relative:page;mso-position-vertical-relative:page;z-index:-251628544;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Q47Mr7UBAAB3AwAADgAAAAAAAAABACAAAAAqAQAAZHJzL2Uyb0RvYy54bWxQSwUG&#10;AAAAAAYABgBZAQAAUQUAAAAA&#10;">
              <v:fill on="f" focussize="0,0"/>
              <v:stroke on="f"/>
              <v:imagedata o:title=""/>
              <o:lock v:ext="edit" aspectratio="f"/>
              <v:textbox inset="0mm,0mm,0mm,0mm">
                <w:txbxContent>
                  <w:p w14:paraId="76597F1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26</w:t>
                    </w:r>
                    <w:r>
                      <w:rPr>
                        <w:rFonts w:ascii="Calibri"/>
                        <w:spacing w:val="-5"/>
                        <w:sz w:val="18"/>
                      </w:rP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BB636">
    <w:pPr>
      <w:pStyle w:val="10"/>
      <w:spacing w:line="14" w:lineRule="auto"/>
      <w:rPr>
        <w:sz w:val="20"/>
      </w:rPr>
    </w:pPr>
    <w:r>
      <w:rPr>
        <w:sz w:val="20"/>
      </w:rPr>
      <mc:AlternateContent>
        <mc:Choice Requires="wps">
          <w:drawing>
            <wp:anchor distT="0" distB="0" distL="0" distR="0" simplePos="0" relativeHeight="251688960"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41" name="Textbox 241"/>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0423616C">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27</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41" o:spid="_x0000_s1026" o:spt="202" type="#_x0000_t202" style="position:absolute;left:0pt;margin-left:290pt;margin-top:795.9pt;height:11pt;width:16.15pt;mso-position-horizontal-relative:page;mso-position-vertical-relative:page;z-index:-251627520;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BNr9j5tAEAAHcDAAAOAAAAAAAAAAEAIAAAACoBAABkcnMvZTJvRG9jLnhtbFBLBQYA&#10;AAAABgAGAFkBAABQBQAAAAA=&#10;">
              <v:fill on="f" focussize="0,0"/>
              <v:stroke on="f"/>
              <v:imagedata o:title=""/>
              <o:lock v:ext="edit" aspectratio="f"/>
              <v:textbox inset="0mm,0mm,0mm,0mm">
                <w:txbxContent>
                  <w:p w14:paraId="0423616C">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27</w:t>
                    </w:r>
                    <w:r>
                      <w:rPr>
                        <w:rFonts w:ascii="Calibri"/>
                        <w:spacing w:val="-5"/>
                        <w:sz w:val="18"/>
                      </w:rP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9B065">
    <w:pPr>
      <w:pStyle w:val="10"/>
      <w:spacing w:line="14" w:lineRule="auto"/>
      <w:rPr>
        <w:sz w:val="20"/>
      </w:rPr>
    </w:pPr>
    <w:r>
      <w:rPr>
        <w:sz w:val="20"/>
      </w:rPr>
      <mc:AlternateContent>
        <mc:Choice Requires="wps">
          <w:drawing>
            <wp:anchor distT="0" distB="0" distL="0" distR="0" simplePos="0" relativeHeight="251689984"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45" name="Textbox 245"/>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5E5BDA11">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28</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45" o:spid="_x0000_s1026" o:spt="202" type="#_x0000_t202" style="position:absolute;left:0pt;margin-left:290pt;margin-top:795.9pt;height:11pt;width:16.15pt;mso-position-horizontal-relative:page;mso-position-vertical-relative:page;z-index:-251626496;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YeRGwbUBAAB3AwAADgAAAAAAAAABACAAAAAqAQAAZHJzL2Uyb0RvYy54bWxQSwUG&#10;AAAAAAYABgBZAQAAUQUAAAAA&#10;">
              <v:fill on="f" focussize="0,0"/>
              <v:stroke on="f"/>
              <v:imagedata o:title=""/>
              <o:lock v:ext="edit" aspectratio="f"/>
              <v:textbox inset="0mm,0mm,0mm,0mm">
                <w:txbxContent>
                  <w:p w14:paraId="5E5BDA11">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28</w:t>
                    </w:r>
                    <w:r>
                      <w:rPr>
                        <w:rFonts w:ascii="Calibri"/>
                        <w:spacing w:val="-5"/>
                        <w:sz w:val="18"/>
                      </w:rP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5162D">
    <w:pPr>
      <w:pStyle w:val="10"/>
      <w:spacing w:line="14" w:lineRule="auto"/>
      <w:rPr>
        <w:sz w:val="20"/>
      </w:rPr>
    </w:pPr>
    <w:r>
      <w:rPr>
        <w:sz w:val="20"/>
      </w:rPr>
      <mc:AlternateContent>
        <mc:Choice Requires="wps">
          <w:drawing>
            <wp:anchor distT="0" distB="0" distL="0" distR="0" simplePos="0" relativeHeight="251691008"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48" name="Textbox 248"/>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176DFFD2">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29</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48" o:spid="_x0000_s1026" o:spt="202" type="#_x0000_t202" style="position:absolute;left:0pt;margin-left:290pt;margin-top:795.9pt;height:11pt;width:16.15pt;mso-position-horizontal-relative:page;mso-position-vertical-relative:page;z-index:-251625472;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3qvDhrUBAAB3AwAADgAAAAAAAAABACAAAAAqAQAAZHJzL2Uyb0RvYy54bWxQSwUG&#10;AAAAAAYABgBZAQAAUQUAAAAA&#10;">
              <v:fill on="f" focussize="0,0"/>
              <v:stroke on="f"/>
              <v:imagedata o:title=""/>
              <o:lock v:ext="edit" aspectratio="f"/>
              <v:textbox inset="0mm,0mm,0mm,0mm">
                <w:txbxContent>
                  <w:p w14:paraId="176DFFD2">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29</w:t>
                    </w:r>
                    <w:r>
                      <w:rPr>
                        <w:rFonts w:ascii="Calibri"/>
                        <w:spacing w:val="-5"/>
                        <w:sz w:val="18"/>
                      </w:rP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7B815">
    <w:pPr>
      <w:pStyle w:val="10"/>
      <w:spacing w:line="14" w:lineRule="auto"/>
      <w:rPr>
        <w:sz w:val="20"/>
      </w:rPr>
    </w:pPr>
    <w:r>
      <w:rPr>
        <w:sz w:val="20"/>
      </w:rPr>
      <mc:AlternateContent>
        <mc:Choice Requires="wps">
          <w:drawing>
            <wp:anchor distT="0" distB="0" distL="0" distR="0" simplePos="0" relativeHeight="251692032"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50" name="Textbox 250"/>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3E9F2997">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30</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50" o:spid="_x0000_s1026" o:spt="202" type="#_x0000_t202" style="position:absolute;left:0pt;margin-left:290pt;margin-top:795.9pt;height:11pt;width:16.15pt;mso-position-horizontal-relative:page;mso-position-vertical-relative:page;z-index:-251624448;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AsAUf7tAEAAHcDAAAOAAAAAAAAAAEAIAAAACoBAABkcnMvZTJvRG9jLnhtbFBLBQYA&#10;AAAABgAGAFkBAABQBQAAAAA=&#10;">
              <v:fill on="f" focussize="0,0"/>
              <v:stroke on="f"/>
              <v:imagedata o:title=""/>
              <o:lock v:ext="edit" aspectratio="f"/>
              <v:textbox inset="0mm,0mm,0mm,0mm">
                <w:txbxContent>
                  <w:p w14:paraId="3E9F2997">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30</w:t>
                    </w:r>
                    <w:r>
                      <w:rPr>
                        <w:rFonts w:ascii="Calibri"/>
                        <w:spacing w:val="-5"/>
                        <w:sz w:val="18"/>
                      </w:rP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8C9EA">
    <w:pPr>
      <w:pStyle w:val="10"/>
      <w:spacing w:line="14" w:lineRule="auto"/>
      <w:rPr>
        <w:sz w:val="20"/>
      </w:rPr>
    </w:pPr>
    <w:r>
      <w:rPr>
        <w:sz w:val="20"/>
      </w:rPr>
      <mc:AlternateContent>
        <mc:Choice Requires="wps">
          <w:drawing>
            <wp:anchor distT="0" distB="0" distL="0" distR="0" simplePos="0" relativeHeight="251693056"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54" name="Textbox 254"/>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720C1C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31</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54" o:spid="_x0000_s1026" o:spt="202" type="#_x0000_t202" style="position:absolute;left:0pt;margin-left:290pt;margin-top:795.9pt;height:11pt;width:16.15pt;mso-position-horizontal-relative:page;mso-position-vertical-relative:page;z-index:-251623424;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AAStnDtAEAAHcDAAAOAAAAAAAAAAEAIAAAACoBAABkcnMvZTJvRG9jLnhtbFBLBQYA&#10;AAAABgAGAFkBAABQBQAAAAA=&#10;">
              <v:fill on="f" focussize="0,0"/>
              <v:stroke on="f"/>
              <v:imagedata o:title=""/>
              <o:lock v:ext="edit" aspectratio="f"/>
              <v:textbox inset="0mm,0mm,0mm,0mm">
                <w:txbxContent>
                  <w:p w14:paraId="7720C1C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31</w:t>
                    </w:r>
                    <w:r>
                      <w:rPr>
                        <w:rFonts w:ascii="Calibri"/>
                        <w:spacing w:val="-5"/>
                        <w:sz w:val="18"/>
                      </w:rP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AED37">
    <w:pPr>
      <w:pStyle w:val="10"/>
      <w:spacing w:line="14" w:lineRule="auto"/>
      <w:rPr>
        <w:sz w:val="20"/>
      </w:rPr>
    </w:pPr>
    <w:r>
      <w:rPr>
        <w:sz w:val="20"/>
      </w:rPr>
      <mc:AlternateContent>
        <mc:Choice Requires="wps">
          <w:drawing>
            <wp:anchor distT="0" distB="0" distL="0" distR="0" simplePos="0" relativeHeight="251694080"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59" name="Textbox 259"/>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5B9A7BA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32</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59" o:spid="_x0000_s1026" o:spt="202" type="#_x0000_t202" style="position:absolute;left:0pt;margin-left:290pt;margin-top:795.9pt;height:11pt;width:16.15pt;mso-position-horizontal-relative:page;mso-position-vertical-relative:page;z-index:-251622400;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vwVchLUBAAB3AwAADgAAAAAAAAABACAAAAAqAQAAZHJzL2Uyb0RvYy54bWxQSwUG&#10;AAAAAAYABgBZAQAAUQUAAAAA&#10;">
              <v:fill on="f" focussize="0,0"/>
              <v:stroke on="f"/>
              <v:imagedata o:title=""/>
              <o:lock v:ext="edit" aspectratio="f"/>
              <v:textbox inset="0mm,0mm,0mm,0mm">
                <w:txbxContent>
                  <w:p w14:paraId="5B9A7BA5">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32</w:t>
                    </w:r>
                    <w:r>
                      <w:rPr>
                        <w:rFonts w:ascii="Calibri"/>
                        <w:spacing w:val="-5"/>
                        <w:sz w:val="18"/>
                      </w:rP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A84FF">
    <w:pPr>
      <w:pStyle w:val="10"/>
      <w:spacing w:line="14" w:lineRule="auto"/>
      <w:rPr>
        <w:sz w:val="20"/>
      </w:rPr>
    </w:pPr>
    <w:r>
      <w:rPr>
        <w:sz w:val="20"/>
      </w:rPr>
      <mc:AlternateContent>
        <mc:Choice Requires="wps">
          <w:drawing>
            <wp:anchor distT="0" distB="0" distL="0" distR="0" simplePos="0" relativeHeight="251695104"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62" name="Textbox 262"/>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611CE0F9">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33</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62" o:spid="_x0000_s1026" o:spt="202" type="#_x0000_t202" style="position:absolute;left:0pt;margin-left:290pt;margin-top:795.9pt;height:11pt;width:16.15pt;mso-position-horizontal-relative:page;mso-position-vertical-relative:page;z-index:-251621376;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BEYcDytAEAAHcDAAAOAAAAAAAAAAEAIAAAACoBAABkcnMvZTJvRG9jLnhtbFBLBQYA&#10;AAAABgAGAFkBAABQBQAAAAA=&#10;">
              <v:fill on="f" focussize="0,0"/>
              <v:stroke on="f"/>
              <v:imagedata o:title=""/>
              <o:lock v:ext="edit" aspectratio="f"/>
              <v:textbox inset="0mm,0mm,0mm,0mm">
                <w:txbxContent>
                  <w:p w14:paraId="611CE0F9">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33</w:t>
                    </w:r>
                    <w:r>
                      <w:rPr>
                        <w:rFonts w:ascii="Calibri"/>
                        <w:spacing w:val="-5"/>
                        <w:sz w:val="18"/>
                      </w:rP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29483">
    <w:pPr>
      <w:pStyle w:val="10"/>
      <w:spacing w:line="14" w:lineRule="auto"/>
      <w:rPr>
        <w:sz w:val="20"/>
      </w:rPr>
    </w:pPr>
    <w:r>
      <w:rPr>
        <w:sz w:val="20"/>
      </w:rPr>
      <mc:AlternateContent>
        <mc:Choice Requires="wps">
          <w:drawing>
            <wp:anchor distT="0" distB="0" distL="0" distR="0" simplePos="0" relativeHeight="251696128"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66" name="Textbox 266"/>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380B87BE">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34</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66" o:spid="_x0000_s1026" o:spt="202" type="#_x0000_t202" style="position:absolute;left:0pt;margin-left:290pt;margin-top:795.9pt;height:11pt;width:16.15pt;mso-position-horizontal-relative:page;mso-position-vertical-relative:page;z-index:-251620352;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3xSrLbAAAADQEAAA8AAAAAAAAAAQAgAAAAIgAAAGRycy9kb3ducmV2LnhtbFBLAQIUABQA&#10;AAAIAIdO4kBoKl7KtAEAAHcDAAAOAAAAAAAAAAEAIAAAACoBAABkcnMvZTJvRG9jLnhtbFBLBQYA&#10;AAAABgAGAFkBAABQBQAAAAA=&#10;">
              <v:fill on="f" focussize="0,0"/>
              <v:stroke on="f"/>
              <v:imagedata o:title=""/>
              <o:lock v:ext="edit" aspectratio="f"/>
              <v:textbox inset="0mm,0mm,0mm,0mm">
                <w:txbxContent>
                  <w:p w14:paraId="380B87BE">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34</w:t>
                    </w:r>
                    <w:r>
                      <w:rPr>
                        <w:rFonts w:ascii="Calibri"/>
                        <w:spacing w:val="-5"/>
                        <w:sz w:val="18"/>
                      </w:rP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B3490">
    <w:pPr>
      <w:pStyle w:val="10"/>
      <w:spacing w:line="14" w:lineRule="auto"/>
      <w:rPr>
        <w:sz w:val="20"/>
      </w:rPr>
    </w:pPr>
    <w:r>
      <w:rPr>
        <w:sz w:val="20"/>
      </w:rPr>
      <mc:AlternateContent>
        <mc:Choice Requires="wps">
          <w:drawing>
            <wp:anchor distT="0" distB="0" distL="0" distR="0" simplePos="0" relativeHeight="251697152"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69" name="Textbox 269"/>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7F936049">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35</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69" o:spid="_x0000_s1026" o:spt="202" type="#_x0000_t202" style="position:absolute;left:0pt;margin-left:290pt;margin-top:795.9pt;height:11pt;width:16.15pt;mso-position-horizontal-relative:page;mso-position-vertical-relative:page;z-index:-251619328;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QUCUkbUBAAB3AwAADgAAAAAAAAABACAAAAAqAQAAZHJzL2Uyb0RvYy54bWxQSwUG&#10;AAAAAAYABgBZAQAAUQUAAAAA&#10;">
              <v:fill on="f" focussize="0,0"/>
              <v:stroke on="f"/>
              <v:imagedata o:title=""/>
              <o:lock v:ext="edit" aspectratio="f"/>
              <v:textbox inset="0mm,0mm,0mm,0mm">
                <w:txbxContent>
                  <w:p w14:paraId="7F936049">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35</w:t>
                    </w:r>
                    <w:r>
                      <w:rPr>
                        <w:rFonts w:ascii="Calibri"/>
                        <w:spacing w:val="-5"/>
                        <w:sz w:val="18"/>
                      </w:rP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FAAA9">
    <w:pPr>
      <w:pStyle w:val="10"/>
      <w:spacing w:line="14" w:lineRule="auto"/>
      <w:rPr>
        <w:sz w:val="20"/>
      </w:rPr>
    </w:pPr>
    <w:r>
      <w:rPr>
        <w:sz w:val="20"/>
      </w:rPr>
      <mc:AlternateContent>
        <mc:Choice Requires="wps">
          <w:drawing>
            <wp:anchor distT="0" distB="0" distL="0" distR="0" simplePos="0" relativeHeight="251698176" behindDoc="1" locked="0" layoutInCell="1" allowOverlap="1">
              <wp:simplePos x="0" y="0"/>
              <wp:positionH relativeFrom="page">
                <wp:posOffset>3683000</wp:posOffset>
              </wp:positionH>
              <wp:positionV relativeFrom="page">
                <wp:posOffset>10107930</wp:posOffset>
              </wp:positionV>
              <wp:extent cx="205105" cy="139700"/>
              <wp:effectExtent l="0" t="0" r="0" b="0"/>
              <wp:wrapNone/>
              <wp:docPr id="271" name="Textbox 271"/>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6C2A048F">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36</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271" o:spid="_x0000_s1026" o:spt="202" type="#_x0000_t202" style="position:absolute;left:0pt;margin-left:290pt;margin-top:795.9pt;height:11pt;width:16.15pt;mso-position-horizontal-relative:page;mso-position-vertical-relative:page;z-index:-251618304;mso-width-relative:page;mso-height-relative:page;" filled="f" stroked="f" coordsize="21600,21600" o:gfxdata="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t8Uqy2wAAAA0BAAAPAAAAAAAAAAEAIAAAACIAAABkcnMvZG93bnJldi54bWxQSwECFAAU&#10;AAAACACHTuJAs+oQ7LUBAAB3AwAADgAAAAAAAAABACAAAAAqAQAAZHJzL2Uyb0RvYy54bWxQSwUG&#10;AAAAAAYABgBZAQAAUQUAAAAA&#10;">
              <v:fill on="f" focussize="0,0"/>
              <v:stroke on="f"/>
              <v:imagedata o:title=""/>
              <o:lock v:ext="edit" aspectratio="f"/>
              <v:textbox inset="0mm,0mm,0mm,0mm">
                <w:txbxContent>
                  <w:p w14:paraId="6C2A048F">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36</w:t>
                    </w:r>
                    <w:r>
                      <w:rPr>
                        <w:rFonts w:ascii="Calibri"/>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201E">
    <w:pPr>
      <w:pStyle w:val="10"/>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47F2C">
    <w:pPr>
      <w:pStyle w:val="10"/>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9C482">
    <w:pPr>
      <w:pStyle w:val="10"/>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9E0C1">
    <w:pPr>
      <w:pStyle w:val="10"/>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3C12D">
    <w:pPr>
      <w:pStyle w:val="10"/>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083DC">
    <w:pPr>
      <w:pStyle w:val="10"/>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0968B">
    <w:pPr>
      <w:pStyle w:val="10"/>
      <w:spacing w:line="14" w:lineRule="auto"/>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013E6">
    <w:pPr>
      <w:pStyle w:val="10"/>
      <w:spacing w:line="14" w:lineRule="auto"/>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6C313">
    <w:pPr>
      <w:pStyle w:val="10"/>
      <w:spacing w:line="14" w:lineRule="auto"/>
      <w:rPr>
        <w:sz w:val="2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58C05">
    <w:pPr>
      <w:pStyle w:val="10"/>
      <w:spacing w:line="14" w:lineRule="auto"/>
      <w:rPr>
        <w:sz w:val="2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6CFD4">
    <w:pPr>
      <w:pStyle w:val="10"/>
      <w:spacing w:line="14" w:lineRule="auto"/>
      <w:rPr>
        <w:sz w:val="2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5A18F">
    <w:pPr>
      <w:pStyle w:val="10"/>
      <w:spacing w:line="14" w:lineRule="auto"/>
      <w:rPr>
        <w:sz w:val="2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9A60C">
    <w:pPr>
      <w:pStyle w:val="10"/>
      <w:spacing w:line="14" w:lineRule="auto"/>
      <w:rPr>
        <w:sz w:val="20"/>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73193">
    <w:pPr>
      <w:pStyle w:val="10"/>
      <w:spacing w:line="14" w:lineRule="auto"/>
      <w:rPr>
        <w:sz w:val="20"/>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148C8">
    <w:pPr>
      <w:pStyle w:val="10"/>
      <w:spacing w:line="14" w:lineRule="auto"/>
      <w:rPr>
        <w:sz w:val="2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7F75A">
    <w:pPr>
      <w:pStyle w:val="10"/>
      <w:spacing w:line="14" w:lineRule="auto"/>
      <w:rPr>
        <w:sz w:val="20"/>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A37F6">
    <w:pPr>
      <w:pStyle w:val="10"/>
      <w:spacing w:line="14" w:lineRule="auto"/>
      <w:rPr>
        <w:sz w:val="20"/>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7C7AB">
    <w:pPr>
      <w:pStyle w:val="10"/>
      <w:spacing w:line="14" w:lineRule="auto"/>
      <w:rPr>
        <w:sz w:val="20"/>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A2180">
    <w:pPr>
      <w:pStyle w:val="10"/>
      <w:spacing w:line="14" w:lineRule="auto"/>
      <w:rPr>
        <w:sz w:val="20"/>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841FB">
    <w:pPr>
      <w:pStyle w:val="10"/>
      <w:spacing w:line="14" w:lineRule="auto"/>
      <w:rPr>
        <w:sz w:val="20"/>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7AAD6">
    <w:pPr>
      <w:pStyle w:val="10"/>
      <w:spacing w:line="14" w:lineRule="auto"/>
      <w:rPr>
        <w:sz w:val="20"/>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ED089">
    <w:pPr>
      <w:pStyle w:val="10"/>
      <w:spacing w:line="14" w:lineRule="auto"/>
      <w:rPr>
        <w:sz w:val="20"/>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F5E7D">
    <w:pPr>
      <w:pStyle w:val="10"/>
      <w:spacing w:line="14" w:lineRule="auto"/>
      <w:rPr>
        <w:sz w:val="20"/>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8778D">
    <w:pPr>
      <w:pStyle w:val="10"/>
      <w:spacing w:line="14" w:lineRule="auto"/>
      <w:rPr>
        <w:sz w:val="20"/>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43FC9">
    <w:pPr>
      <w:pStyle w:val="10"/>
      <w:spacing w:line="14" w:lineRule="auto"/>
      <w:rPr>
        <w:sz w:val="20"/>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7F7CD">
    <w:pPr>
      <w:pStyle w:val="10"/>
      <w:spacing w:line="14" w:lineRule="auto"/>
      <w:rPr>
        <w:sz w:val="20"/>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7A5FB">
    <w:pPr>
      <w:pStyle w:val="10"/>
      <w:spacing w:line="14" w:lineRule="auto"/>
      <w:rPr>
        <w:sz w:val="20"/>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016AC">
    <w:pPr>
      <w:pStyle w:val="10"/>
      <w:spacing w:line="14" w:lineRule="auto"/>
      <w:rPr>
        <w:sz w:val="20"/>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E814C">
    <w:pPr>
      <w:pStyle w:val="10"/>
      <w:spacing w:line="14" w:lineRule="auto"/>
      <w:rPr>
        <w:sz w:val="20"/>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2E5A3">
    <w:pPr>
      <w:pStyle w:val="10"/>
      <w:spacing w:line="14" w:lineRule="auto"/>
      <w:rPr>
        <w:sz w:val="20"/>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5601">
    <w:pPr>
      <w:pStyle w:val="10"/>
      <w:spacing w:line="14" w:lineRule="auto"/>
      <w:rPr>
        <w:sz w:val="20"/>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E2194">
    <w:pPr>
      <w:pStyle w:val="10"/>
      <w:spacing w:line="14" w:lineRule="auto"/>
      <w:rPr>
        <w:sz w:val="20"/>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1AF82">
    <w:pPr>
      <w:pStyle w:val="10"/>
      <w:spacing w:line="14" w:lineRule="auto"/>
      <w:rPr>
        <w:sz w:val="20"/>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51C50">
    <w:pPr>
      <w:pStyle w:val="10"/>
      <w:spacing w:line="14" w:lineRule="auto"/>
      <w:rPr>
        <w:sz w:val="20"/>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30BAC">
    <w:pPr>
      <w:pStyle w:val="10"/>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511" w:hanging="216"/>
      </w:pPr>
      <w:rPr>
        <w:rFonts w:hint="default" w:ascii="Sitka Text" w:hAnsi="Sitka Text" w:eastAsia="Sitka Text" w:cs="Sitka Text"/>
        <w:spacing w:val="0"/>
        <w:w w:val="99"/>
        <w:lang w:val="en-US" w:eastAsia="en-US" w:bidi="ar-SA"/>
      </w:rPr>
    </w:lvl>
    <w:lvl w:ilvl="1" w:tentative="0">
      <w:start w:val="0"/>
      <w:numFmt w:val="bullet"/>
      <w:lvlText w:val="•"/>
      <w:lvlJc w:val="left"/>
      <w:pPr>
        <w:ind w:left="1573" w:hanging="216"/>
      </w:pPr>
      <w:rPr>
        <w:rFonts w:hint="default"/>
        <w:lang w:val="en-US" w:eastAsia="en-US" w:bidi="ar-SA"/>
      </w:rPr>
    </w:lvl>
    <w:lvl w:ilvl="2" w:tentative="0">
      <w:start w:val="0"/>
      <w:numFmt w:val="bullet"/>
      <w:lvlText w:val="•"/>
      <w:lvlJc w:val="left"/>
      <w:pPr>
        <w:ind w:left="2627" w:hanging="216"/>
      </w:pPr>
      <w:rPr>
        <w:rFonts w:hint="default"/>
        <w:lang w:val="en-US" w:eastAsia="en-US" w:bidi="ar-SA"/>
      </w:rPr>
    </w:lvl>
    <w:lvl w:ilvl="3" w:tentative="0">
      <w:start w:val="0"/>
      <w:numFmt w:val="bullet"/>
      <w:lvlText w:val="•"/>
      <w:lvlJc w:val="left"/>
      <w:pPr>
        <w:ind w:left="3680" w:hanging="216"/>
      </w:pPr>
      <w:rPr>
        <w:rFonts w:hint="default"/>
        <w:lang w:val="en-US" w:eastAsia="en-US" w:bidi="ar-SA"/>
      </w:rPr>
    </w:lvl>
    <w:lvl w:ilvl="4" w:tentative="0">
      <w:start w:val="0"/>
      <w:numFmt w:val="bullet"/>
      <w:lvlText w:val="•"/>
      <w:lvlJc w:val="left"/>
      <w:pPr>
        <w:ind w:left="4734" w:hanging="216"/>
      </w:pPr>
      <w:rPr>
        <w:rFonts w:hint="default"/>
        <w:lang w:val="en-US" w:eastAsia="en-US" w:bidi="ar-SA"/>
      </w:rPr>
    </w:lvl>
    <w:lvl w:ilvl="5" w:tentative="0">
      <w:start w:val="0"/>
      <w:numFmt w:val="bullet"/>
      <w:lvlText w:val="•"/>
      <w:lvlJc w:val="left"/>
      <w:pPr>
        <w:ind w:left="5788" w:hanging="216"/>
      </w:pPr>
      <w:rPr>
        <w:rFonts w:hint="default"/>
        <w:lang w:val="en-US" w:eastAsia="en-US" w:bidi="ar-SA"/>
      </w:rPr>
    </w:lvl>
    <w:lvl w:ilvl="6" w:tentative="0">
      <w:start w:val="0"/>
      <w:numFmt w:val="bullet"/>
      <w:lvlText w:val="•"/>
      <w:lvlJc w:val="left"/>
      <w:pPr>
        <w:ind w:left="6841" w:hanging="216"/>
      </w:pPr>
      <w:rPr>
        <w:rFonts w:hint="default"/>
        <w:lang w:val="en-US" w:eastAsia="en-US" w:bidi="ar-SA"/>
      </w:rPr>
    </w:lvl>
    <w:lvl w:ilvl="7" w:tentative="0">
      <w:start w:val="0"/>
      <w:numFmt w:val="bullet"/>
      <w:lvlText w:val="•"/>
      <w:lvlJc w:val="left"/>
      <w:pPr>
        <w:ind w:left="7895" w:hanging="216"/>
      </w:pPr>
      <w:rPr>
        <w:rFonts w:hint="default"/>
        <w:lang w:val="en-US" w:eastAsia="en-US" w:bidi="ar-SA"/>
      </w:rPr>
    </w:lvl>
    <w:lvl w:ilvl="8" w:tentative="0">
      <w:start w:val="0"/>
      <w:numFmt w:val="bullet"/>
      <w:lvlText w:val="•"/>
      <w:lvlJc w:val="left"/>
      <w:pPr>
        <w:ind w:left="8948" w:hanging="216"/>
      </w:pPr>
      <w:rPr>
        <w:rFonts w:hint="default"/>
        <w:lang w:val="en-US" w:eastAsia="en-US" w:bidi="ar-SA"/>
      </w:rPr>
    </w:lvl>
  </w:abstractNum>
  <w:abstractNum w:abstractNumId="1">
    <w:nsid w:val="B5E306ED"/>
    <w:multiLevelType w:val="multilevel"/>
    <w:tmpl w:val="B5E306ED"/>
    <w:lvl w:ilvl="0" w:tentative="0">
      <w:start w:val="0"/>
      <w:numFmt w:val="bullet"/>
      <w:lvlText w:val="•"/>
      <w:lvlJc w:val="left"/>
      <w:pPr>
        <w:ind w:left="511" w:hanging="216"/>
      </w:pPr>
      <w:rPr>
        <w:rFonts w:hint="default" w:ascii="Sitka Text" w:hAnsi="Sitka Text" w:eastAsia="Sitka Text" w:cs="Sitka Text"/>
        <w:b w:val="0"/>
        <w:bCs w:val="0"/>
        <w:i w:val="0"/>
        <w:iCs w:val="0"/>
        <w:spacing w:val="0"/>
        <w:w w:val="99"/>
        <w:sz w:val="32"/>
        <w:szCs w:val="32"/>
        <w:lang w:val="en-US" w:eastAsia="en-US" w:bidi="ar-SA"/>
      </w:rPr>
    </w:lvl>
    <w:lvl w:ilvl="1" w:tentative="0">
      <w:start w:val="0"/>
      <w:numFmt w:val="bullet"/>
      <w:lvlText w:val="•"/>
      <w:lvlJc w:val="left"/>
      <w:pPr>
        <w:ind w:left="1573" w:hanging="216"/>
      </w:pPr>
      <w:rPr>
        <w:rFonts w:hint="default"/>
        <w:lang w:val="en-US" w:eastAsia="en-US" w:bidi="ar-SA"/>
      </w:rPr>
    </w:lvl>
    <w:lvl w:ilvl="2" w:tentative="0">
      <w:start w:val="0"/>
      <w:numFmt w:val="bullet"/>
      <w:lvlText w:val="•"/>
      <w:lvlJc w:val="left"/>
      <w:pPr>
        <w:ind w:left="2627" w:hanging="216"/>
      </w:pPr>
      <w:rPr>
        <w:rFonts w:hint="default"/>
        <w:lang w:val="en-US" w:eastAsia="en-US" w:bidi="ar-SA"/>
      </w:rPr>
    </w:lvl>
    <w:lvl w:ilvl="3" w:tentative="0">
      <w:start w:val="0"/>
      <w:numFmt w:val="bullet"/>
      <w:lvlText w:val="•"/>
      <w:lvlJc w:val="left"/>
      <w:pPr>
        <w:ind w:left="3680" w:hanging="216"/>
      </w:pPr>
      <w:rPr>
        <w:rFonts w:hint="default"/>
        <w:lang w:val="en-US" w:eastAsia="en-US" w:bidi="ar-SA"/>
      </w:rPr>
    </w:lvl>
    <w:lvl w:ilvl="4" w:tentative="0">
      <w:start w:val="0"/>
      <w:numFmt w:val="bullet"/>
      <w:lvlText w:val="•"/>
      <w:lvlJc w:val="left"/>
      <w:pPr>
        <w:ind w:left="4734" w:hanging="216"/>
      </w:pPr>
      <w:rPr>
        <w:rFonts w:hint="default"/>
        <w:lang w:val="en-US" w:eastAsia="en-US" w:bidi="ar-SA"/>
      </w:rPr>
    </w:lvl>
    <w:lvl w:ilvl="5" w:tentative="0">
      <w:start w:val="0"/>
      <w:numFmt w:val="bullet"/>
      <w:lvlText w:val="•"/>
      <w:lvlJc w:val="left"/>
      <w:pPr>
        <w:ind w:left="5788" w:hanging="216"/>
      </w:pPr>
      <w:rPr>
        <w:rFonts w:hint="default"/>
        <w:lang w:val="en-US" w:eastAsia="en-US" w:bidi="ar-SA"/>
      </w:rPr>
    </w:lvl>
    <w:lvl w:ilvl="6" w:tentative="0">
      <w:start w:val="0"/>
      <w:numFmt w:val="bullet"/>
      <w:lvlText w:val="•"/>
      <w:lvlJc w:val="left"/>
      <w:pPr>
        <w:ind w:left="6841" w:hanging="216"/>
      </w:pPr>
      <w:rPr>
        <w:rFonts w:hint="default"/>
        <w:lang w:val="en-US" w:eastAsia="en-US" w:bidi="ar-SA"/>
      </w:rPr>
    </w:lvl>
    <w:lvl w:ilvl="7" w:tentative="0">
      <w:start w:val="0"/>
      <w:numFmt w:val="bullet"/>
      <w:lvlText w:val="•"/>
      <w:lvlJc w:val="left"/>
      <w:pPr>
        <w:ind w:left="7895" w:hanging="216"/>
      </w:pPr>
      <w:rPr>
        <w:rFonts w:hint="default"/>
        <w:lang w:val="en-US" w:eastAsia="en-US" w:bidi="ar-SA"/>
      </w:rPr>
    </w:lvl>
    <w:lvl w:ilvl="8" w:tentative="0">
      <w:start w:val="0"/>
      <w:numFmt w:val="bullet"/>
      <w:lvlText w:val="•"/>
      <w:lvlJc w:val="left"/>
      <w:pPr>
        <w:ind w:left="8948" w:hanging="216"/>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511" w:hanging="216"/>
      </w:pPr>
      <w:rPr>
        <w:rFonts w:hint="default" w:ascii="Sitka Text" w:hAnsi="Sitka Text" w:eastAsia="Sitka Text" w:cs="Sitka Text"/>
        <w:b w:val="0"/>
        <w:bCs w:val="0"/>
        <w:i w:val="0"/>
        <w:iCs w:val="0"/>
        <w:spacing w:val="0"/>
        <w:w w:val="99"/>
        <w:sz w:val="32"/>
        <w:szCs w:val="32"/>
        <w:lang w:val="en-US" w:eastAsia="en-US" w:bidi="ar-SA"/>
      </w:rPr>
    </w:lvl>
    <w:lvl w:ilvl="1" w:tentative="0">
      <w:start w:val="0"/>
      <w:numFmt w:val="bullet"/>
      <w:lvlText w:val="•"/>
      <w:lvlJc w:val="left"/>
      <w:pPr>
        <w:ind w:left="602" w:hanging="216"/>
      </w:pPr>
      <w:rPr>
        <w:rFonts w:hint="default" w:ascii="Sitka Text" w:hAnsi="Sitka Text" w:eastAsia="Sitka Text" w:cs="Sitka Text"/>
        <w:b w:val="0"/>
        <w:bCs w:val="0"/>
        <w:i w:val="0"/>
        <w:iCs w:val="0"/>
        <w:spacing w:val="0"/>
        <w:w w:val="99"/>
        <w:sz w:val="32"/>
        <w:szCs w:val="32"/>
        <w:lang w:val="en-US" w:eastAsia="en-US" w:bidi="ar-SA"/>
      </w:rPr>
    </w:lvl>
    <w:lvl w:ilvl="2" w:tentative="0">
      <w:start w:val="0"/>
      <w:numFmt w:val="bullet"/>
      <w:lvlText w:val="•"/>
      <w:lvlJc w:val="left"/>
      <w:pPr>
        <w:ind w:left="1761" w:hanging="216"/>
      </w:pPr>
      <w:rPr>
        <w:rFonts w:hint="default"/>
        <w:lang w:val="en-US" w:eastAsia="en-US" w:bidi="ar-SA"/>
      </w:rPr>
    </w:lvl>
    <w:lvl w:ilvl="3" w:tentative="0">
      <w:start w:val="0"/>
      <w:numFmt w:val="bullet"/>
      <w:lvlText w:val="•"/>
      <w:lvlJc w:val="left"/>
      <w:pPr>
        <w:ind w:left="2923" w:hanging="216"/>
      </w:pPr>
      <w:rPr>
        <w:rFonts w:hint="default"/>
        <w:lang w:val="en-US" w:eastAsia="en-US" w:bidi="ar-SA"/>
      </w:rPr>
    </w:lvl>
    <w:lvl w:ilvl="4" w:tentative="0">
      <w:start w:val="0"/>
      <w:numFmt w:val="bullet"/>
      <w:lvlText w:val="•"/>
      <w:lvlJc w:val="left"/>
      <w:pPr>
        <w:ind w:left="4085" w:hanging="216"/>
      </w:pPr>
      <w:rPr>
        <w:rFonts w:hint="default"/>
        <w:lang w:val="en-US" w:eastAsia="en-US" w:bidi="ar-SA"/>
      </w:rPr>
    </w:lvl>
    <w:lvl w:ilvl="5" w:tentative="0">
      <w:start w:val="0"/>
      <w:numFmt w:val="bullet"/>
      <w:lvlText w:val="•"/>
      <w:lvlJc w:val="left"/>
      <w:pPr>
        <w:ind w:left="5247" w:hanging="216"/>
      </w:pPr>
      <w:rPr>
        <w:rFonts w:hint="default"/>
        <w:lang w:val="en-US" w:eastAsia="en-US" w:bidi="ar-SA"/>
      </w:rPr>
    </w:lvl>
    <w:lvl w:ilvl="6" w:tentative="0">
      <w:start w:val="0"/>
      <w:numFmt w:val="bullet"/>
      <w:lvlText w:val="•"/>
      <w:lvlJc w:val="left"/>
      <w:pPr>
        <w:ind w:left="6408" w:hanging="216"/>
      </w:pPr>
      <w:rPr>
        <w:rFonts w:hint="default"/>
        <w:lang w:val="en-US" w:eastAsia="en-US" w:bidi="ar-SA"/>
      </w:rPr>
    </w:lvl>
    <w:lvl w:ilvl="7" w:tentative="0">
      <w:start w:val="0"/>
      <w:numFmt w:val="bullet"/>
      <w:lvlText w:val="•"/>
      <w:lvlJc w:val="left"/>
      <w:pPr>
        <w:ind w:left="7570" w:hanging="216"/>
      </w:pPr>
      <w:rPr>
        <w:rFonts w:hint="default"/>
        <w:lang w:val="en-US" w:eastAsia="en-US" w:bidi="ar-SA"/>
      </w:rPr>
    </w:lvl>
    <w:lvl w:ilvl="8" w:tentative="0">
      <w:start w:val="0"/>
      <w:numFmt w:val="bullet"/>
      <w:lvlText w:val="•"/>
      <w:lvlJc w:val="left"/>
      <w:pPr>
        <w:ind w:left="8732" w:hanging="216"/>
      </w:pPr>
      <w:rPr>
        <w:rFonts w:hint="default"/>
        <w:lang w:val="en-US" w:eastAsia="en-US" w:bidi="ar-SA"/>
      </w:rPr>
    </w:lvl>
  </w:abstractNum>
  <w:abstractNum w:abstractNumId="3">
    <w:nsid w:val="CF092B84"/>
    <w:multiLevelType w:val="multilevel"/>
    <w:tmpl w:val="CF092B84"/>
    <w:lvl w:ilvl="0" w:tentative="0">
      <w:start w:val="0"/>
      <w:numFmt w:val="bullet"/>
      <w:lvlText w:val="•"/>
      <w:lvlJc w:val="left"/>
      <w:pPr>
        <w:ind w:left="513" w:hanging="219"/>
      </w:pPr>
      <w:rPr>
        <w:rFonts w:hint="default" w:ascii="Sitka Text" w:hAnsi="Sitka Text" w:eastAsia="Sitka Text" w:cs="Sitka Text"/>
        <w:b/>
        <w:bCs/>
        <w:i w:val="0"/>
        <w:iCs w:val="0"/>
        <w:spacing w:val="0"/>
        <w:w w:val="92"/>
        <w:sz w:val="32"/>
        <w:szCs w:val="32"/>
        <w:lang w:val="en-US" w:eastAsia="en-US" w:bidi="ar-SA"/>
      </w:rPr>
    </w:lvl>
    <w:lvl w:ilvl="1" w:tentative="0">
      <w:start w:val="0"/>
      <w:numFmt w:val="bullet"/>
      <w:lvlText w:val="•"/>
      <w:lvlJc w:val="left"/>
      <w:pPr>
        <w:ind w:left="604" w:hanging="219"/>
      </w:pPr>
      <w:rPr>
        <w:rFonts w:hint="default" w:ascii="Sitka Text" w:hAnsi="Sitka Text" w:eastAsia="Sitka Text" w:cs="Sitka Text"/>
        <w:b/>
        <w:bCs/>
        <w:i w:val="0"/>
        <w:iCs w:val="0"/>
        <w:spacing w:val="0"/>
        <w:w w:val="92"/>
        <w:sz w:val="32"/>
        <w:szCs w:val="32"/>
        <w:lang w:val="en-US" w:eastAsia="en-US" w:bidi="ar-SA"/>
      </w:rPr>
    </w:lvl>
    <w:lvl w:ilvl="2" w:tentative="0">
      <w:start w:val="0"/>
      <w:numFmt w:val="bullet"/>
      <w:lvlText w:val="•"/>
      <w:lvlJc w:val="left"/>
      <w:pPr>
        <w:ind w:left="1761" w:hanging="219"/>
      </w:pPr>
      <w:rPr>
        <w:rFonts w:hint="default"/>
        <w:lang w:val="en-US" w:eastAsia="en-US" w:bidi="ar-SA"/>
      </w:rPr>
    </w:lvl>
    <w:lvl w:ilvl="3" w:tentative="0">
      <w:start w:val="0"/>
      <w:numFmt w:val="bullet"/>
      <w:lvlText w:val="•"/>
      <w:lvlJc w:val="left"/>
      <w:pPr>
        <w:ind w:left="2923" w:hanging="219"/>
      </w:pPr>
      <w:rPr>
        <w:rFonts w:hint="default"/>
        <w:lang w:val="en-US" w:eastAsia="en-US" w:bidi="ar-SA"/>
      </w:rPr>
    </w:lvl>
    <w:lvl w:ilvl="4" w:tentative="0">
      <w:start w:val="0"/>
      <w:numFmt w:val="bullet"/>
      <w:lvlText w:val="•"/>
      <w:lvlJc w:val="left"/>
      <w:pPr>
        <w:ind w:left="4085" w:hanging="219"/>
      </w:pPr>
      <w:rPr>
        <w:rFonts w:hint="default"/>
        <w:lang w:val="en-US" w:eastAsia="en-US" w:bidi="ar-SA"/>
      </w:rPr>
    </w:lvl>
    <w:lvl w:ilvl="5" w:tentative="0">
      <w:start w:val="0"/>
      <w:numFmt w:val="bullet"/>
      <w:lvlText w:val="•"/>
      <w:lvlJc w:val="left"/>
      <w:pPr>
        <w:ind w:left="5247" w:hanging="219"/>
      </w:pPr>
      <w:rPr>
        <w:rFonts w:hint="default"/>
        <w:lang w:val="en-US" w:eastAsia="en-US" w:bidi="ar-SA"/>
      </w:rPr>
    </w:lvl>
    <w:lvl w:ilvl="6" w:tentative="0">
      <w:start w:val="0"/>
      <w:numFmt w:val="bullet"/>
      <w:lvlText w:val="•"/>
      <w:lvlJc w:val="left"/>
      <w:pPr>
        <w:ind w:left="6408" w:hanging="219"/>
      </w:pPr>
      <w:rPr>
        <w:rFonts w:hint="default"/>
        <w:lang w:val="en-US" w:eastAsia="en-US" w:bidi="ar-SA"/>
      </w:rPr>
    </w:lvl>
    <w:lvl w:ilvl="7" w:tentative="0">
      <w:start w:val="0"/>
      <w:numFmt w:val="bullet"/>
      <w:lvlText w:val="•"/>
      <w:lvlJc w:val="left"/>
      <w:pPr>
        <w:ind w:left="7570" w:hanging="219"/>
      </w:pPr>
      <w:rPr>
        <w:rFonts w:hint="default"/>
        <w:lang w:val="en-US" w:eastAsia="en-US" w:bidi="ar-SA"/>
      </w:rPr>
    </w:lvl>
    <w:lvl w:ilvl="8" w:tentative="0">
      <w:start w:val="0"/>
      <w:numFmt w:val="bullet"/>
      <w:lvlText w:val="•"/>
      <w:lvlJc w:val="left"/>
      <w:pPr>
        <w:ind w:left="8732" w:hanging="219"/>
      </w:pPr>
      <w:rPr>
        <w:rFonts w:hint="default"/>
        <w:lang w:val="en-US" w:eastAsia="en-US" w:bidi="ar-SA"/>
      </w:rPr>
    </w:lvl>
  </w:abstractNum>
  <w:abstractNum w:abstractNumId="4">
    <w:nsid w:val="0053208E"/>
    <w:multiLevelType w:val="multilevel"/>
    <w:tmpl w:val="0053208E"/>
    <w:lvl w:ilvl="0" w:tentative="0">
      <w:start w:val="0"/>
      <w:numFmt w:val="bullet"/>
      <w:lvlText w:val=""/>
      <w:lvlJc w:val="left"/>
      <w:pPr>
        <w:ind w:left="65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99" w:hanging="360"/>
      </w:pPr>
      <w:rPr>
        <w:rFonts w:hint="default"/>
        <w:lang w:val="en-US" w:eastAsia="en-US" w:bidi="ar-SA"/>
      </w:rPr>
    </w:lvl>
    <w:lvl w:ilvl="2" w:tentative="0">
      <w:start w:val="0"/>
      <w:numFmt w:val="bullet"/>
      <w:lvlText w:val="•"/>
      <w:lvlJc w:val="left"/>
      <w:pPr>
        <w:ind w:left="2739" w:hanging="360"/>
      </w:pPr>
      <w:rPr>
        <w:rFonts w:hint="default"/>
        <w:lang w:val="en-US" w:eastAsia="en-US" w:bidi="ar-SA"/>
      </w:rPr>
    </w:lvl>
    <w:lvl w:ilvl="3" w:tentative="0">
      <w:start w:val="0"/>
      <w:numFmt w:val="bullet"/>
      <w:lvlText w:val="•"/>
      <w:lvlJc w:val="left"/>
      <w:pPr>
        <w:ind w:left="3778" w:hanging="360"/>
      </w:pPr>
      <w:rPr>
        <w:rFonts w:hint="default"/>
        <w:lang w:val="en-US" w:eastAsia="en-US" w:bidi="ar-SA"/>
      </w:rPr>
    </w:lvl>
    <w:lvl w:ilvl="4" w:tentative="0">
      <w:start w:val="0"/>
      <w:numFmt w:val="bullet"/>
      <w:lvlText w:val="•"/>
      <w:lvlJc w:val="left"/>
      <w:pPr>
        <w:ind w:left="4818" w:hanging="360"/>
      </w:pPr>
      <w:rPr>
        <w:rFonts w:hint="default"/>
        <w:lang w:val="en-US" w:eastAsia="en-US" w:bidi="ar-SA"/>
      </w:rPr>
    </w:lvl>
    <w:lvl w:ilvl="5" w:tentative="0">
      <w:start w:val="0"/>
      <w:numFmt w:val="bullet"/>
      <w:lvlText w:val="•"/>
      <w:lvlJc w:val="left"/>
      <w:pPr>
        <w:ind w:left="5858" w:hanging="360"/>
      </w:pPr>
      <w:rPr>
        <w:rFonts w:hint="default"/>
        <w:lang w:val="en-US" w:eastAsia="en-US" w:bidi="ar-SA"/>
      </w:rPr>
    </w:lvl>
    <w:lvl w:ilvl="6" w:tentative="0">
      <w:start w:val="0"/>
      <w:numFmt w:val="bullet"/>
      <w:lvlText w:val="•"/>
      <w:lvlJc w:val="left"/>
      <w:pPr>
        <w:ind w:left="6897" w:hanging="360"/>
      </w:pPr>
      <w:rPr>
        <w:rFonts w:hint="default"/>
        <w:lang w:val="en-US" w:eastAsia="en-US" w:bidi="ar-SA"/>
      </w:rPr>
    </w:lvl>
    <w:lvl w:ilvl="7" w:tentative="0">
      <w:start w:val="0"/>
      <w:numFmt w:val="bullet"/>
      <w:lvlText w:val="•"/>
      <w:lvlJc w:val="left"/>
      <w:pPr>
        <w:ind w:left="7937" w:hanging="360"/>
      </w:pPr>
      <w:rPr>
        <w:rFonts w:hint="default"/>
        <w:lang w:val="en-US" w:eastAsia="en-US" w:bidi="ar-SA"/>
      </w:rPr>
    </w:lvl>
    <w:lvl w:ilvl="8" w:tentative="0">
      <w:start w:val="0"/>
      <w:numFmt w:val="bullet"/>
      <w:lvlText w:val="•"/>
      <w:lvlJc w:val="left"/>
      <w:pPr>
        <w:ind w:left="8976" w:hanging="360"/>
      </w:pPr>
      <w:rPr>
        <w:rFonts w:hint="default"/>
        <w:lang w:val="en-US" w:eastAsia="en-US" w:bidi="ar-SA"/>
      </w:rPr>
    </w:lvl>
  </w:abstractNum>
  <w:abstractNum w:abstractNumId="5">
    <w:nsid w:val="0248C179"/>
    <w:multiLevelType w:val="multilevel"/>
    <w:tmpl w:val="0248C179"/>
    <w:lvl w:ilvl="0" w:tentative="0">
      <w:start w:val="0"/>
      <w:numFmt w:val="bullet"/>
      <w:lvlText w:val="•"/>
      <w:lvlJc w:val="left"/>
      <w:pPr>
        <w:ind w:left="295" w:hanging="216"/>
      </w:pPr>
      <w:rPr>
        <w:rFonts w:hint="default" w:ascii="Sitka Text" w:hAnsi="Sitka Text" w:eastAsia="Sitka Text" w:cs="Sitka Text"/>
        <w:b w:val="0"/>
        <w:bCs w:val="0"/>
        <w:i w:val="0"/>
        <w:iCs w:val="0"/>
        <w:spacing w:val="0"/>
        <w:w w:val="99"/>
        <w:sz w:val="32"/>
        <w:szCs w:val="32"/>
        <w:lang w:val="en-US" w:eastAsia="en-US" w:bidi="ar-SA"/>
      </w:rPr>
    </w:lvl>
    <w:lvl w:ilvl="1" w:tentative="0">
      <w:start w:val="0"/>
      <w:numFmt w:val="bullet"/>
      <w:lvlText w:val="•"/>
      <w:lvlJc w:val="left"/>
      <w:pPr>
        <w:ind w:left="1375" w:hanging="216"/>
      </w:pPr>
      <w:rPr>
        <w:rFonts w:hint="default"/>
        <w:lang w:val="en-US" w:eastAsia="en-US" w:bidi="ar-SA"/>
      </w:rPr>
    </w:lvl>
    <w:lvl w:ilvl="2" w:tentative="0">
      <w:start w:val="0"/>
      <w:numFmt w:val="bullet"/>
      <w:lvlText w:val="•"/>
      <w:lvlJc w:val="left"/>
      <w:pPr>
        <w:ind w:left="2451" w:hanging="216"/>
      </w:pPr>
      <w:rPr>
        <w:rFonts w:hint="default"/>
        <w:lang w:val="en-US" w:eastAsia="en-US" w:bidi="ar-SA"/>
      </w:rPr>
    </w:lvl>
    <w:lvl w:ilvl="3" w:tentative="0">
      <w:start w:val="0"/>
      <w:numFmt w:val="bullet"/>
      <w:lvlText w:val="•"/>
      <w:lvlJc w:val="left"/>
      <w:pPr>
        <w:ind w:left="3526" w:hanging="216"/>
      </w:pPr>
      <w:rPr>
        <w:rFonts w:hint="default"/>
        <w:lang w:val="en-US" w:eastAsia="en-US" w:bidi="ar-SA"/>
      </w:rPr>
    </w:lvl>
    <w:lvl w:ilvl="4" w:tentative="0">
      <w:start w:val="0"/>
      <w:numFmt w:val="bullet"/>
      <w:lvlText w:val="•"/>
      <w:lvlJc w:val="left"/>
      <w:pPr>
        <w:ind w:left="4602" w:hanging="216"/>
      </w:pPr>
      <w:rPr>
        <w:rFonts w:hint="default"/>
        <w:lang w:val="en-US" w:eastAsia="en-US" w:bidi="ar-SA"/>
      </w:rPr>
    </w:lvl>
    <w:lvl w:ilvl="5" w:tentative="0">
      <w:start w:val="0"/>
      <w:numFmt w:val="bullet"/>
      <w:lvlText w:val="•"/>
      <w:lvlJc w:val="left"/>
      <w:pPr>
        <w:ind w:left="5678" w:hanging="216"/>
      </w:pPr>
      <w:rPr>
        <w:rFonts w:hint="default"/>
        <w:lang w:val="en-US" w:eastAsia="en-US" w:bidi="ar-SA"/>
      </w:rPr>
    </w:lvl>
    <w:lvl w:ilvl="6" w:tentative="0">
      <w:start w:val="0"/>
      <w:numFmt w:val="bullet"/>
      <w:lvlText w:val="•"/>
      <w:lvlJc w:val="left"/>
      <w:pPr>
        <w:ind w:left="6753" w:hanging="216"/>
      </w:pPr>
      <w:rPr>
        <w:rFonts w:hint="default"/>
        <w:lang w:val="en-US" w:eastAsia="en-US" w:bidi="ar-SA"/>
      </w:rPr>
    </w:lvl>
    <w:lvl w:ilvl="7" w:tentative="0">
      <w:start w:val="0"/>
      <w:numFmt w:val="bullet"/>
      <w:lvlText w:val="•"/>
      <w:lvlJc w:val="left"/>
      <w:pPr>
        <w:ind w:left="7829" w:hanging="216"/>
      </w:pPr>
      <w:rPr>
        <w:rFonts w:hint="default"/>
        <w:lang w:val="en-US" w:eastAsia="en-US" w:bidi="ar-SA"/>
      </w:rPr>
    </w:lvl>
    <w:lvl w:ilvl="8" w:tentative="0">
      <w:start w:val="0"/>
      <w:numFmt w:val="bullet"/>
      <w:lvlText w:val="•"/>
      <w:lvlJc w:val="left"/>
      <w:pPr>
        <w:ind w:left="8904" w:hanging="216"/>
      </w:pPr>
      <w:rPr>
        <w:rFonts w:hint="default"/>
        <w:lang w:val="en-US" w:eastAsia="en-US" w:bidi="ar-SA"/>
      </w:rPr>
    </w:lvl>
  </w:abstractNum>
  <w:abstractNum w:abstractNumId="6">
    <w:nsid w:val="03D62ECE"/>
    <w:multiLevelType w:val="multilevel"/>
    <w:tmpl w:val="03D62ECE"/>
    <w:lvl w:ilvl="0" w:tentative="0">
      <w:start w:val="0"/>
      <w:numFmt w:val="bullet"/>
      <w:lvlText w:val="•"/>
      <w:lvlJc w:val="left"/>
      <w:pPr>
        <w:ind w:left="602" w:hanging="216"/>
      </w:pPr>
      <w:rPr>
        <w:rFonts w:hint="default" w:ascii="Sitka Text" w:hAnsi="Sitka Text" w:eastAsia="Sitka Text" w:cs="Sitka Text"/>
        <w:b w:val="0"/>
        <w:bCs w:val="0"/>
        <w:i w:val="0"/>
        <w:iCs w:val="0"/>
        <w:spacing w:val="0"/>
        <w:w w:val="99"/>
        <w:sz w:val="32"/>
        <w:szCs w:val="32"/>
        <w:lang w:val="en-US" w:eastAsia="en-US" w:bidi="ar-SA"/>
      </w:rPr>
    </w:lvl>
    <w:lvl w:ilvl="1" w:tentative="0">
      <w:start w:val="0"/>
      <w:numFmt w:val="bullet"/>
      <w:lvlText w:val="•"/>
      <w:lvlJc w:val="left"/>
      <w:pPr>
        <w:ind w:left="1645" w:hanging="216"/>
      </w:pPr>
      <w:rPr>
        <w:rFonts w:hint="default"/>
        <w:lang w:val="en-US" w:eastAsia="en-US" w:bidi="ar-SA"/>
      </w:rPr>
    </w:lvl>
    <w:lvl w:ilvl="2" w:tentative="0">
      <w:start w:val="0"/>
      <w:numFmt w:val="bullet"/>
      <w:lvlText w:val="•"/>
      <w:lvlJc w:val="left"/>
      <w:pPr>
        <w:ind w:left="2691" w:hanging="216"/>
      </w:pPr>
      <w:rPr>
        <w:rFonts w:hint="default"/>
        <w:lang w:val="en-US" w:eastAsia="en-US" w:bidi="ar-SA"/>
      </w:rPr>
    </w:lvl>
    <w:lvl w:ilvl="3" w:tentative="0">
      <w:start w:val="0"/>
      <w:numFmt w:val="bullet"/>
      <w:lvlText w:val="•"/>
      <w:lvlJc w:val="left"/>
      <w:pPr>
        <w:ind w:left="3736" w:hanging="216"/>
      </w:pPr>
      <w:rPr>
        <w:rFonts w:hint="default"/>
        <w:lang w:val="en-US" w:eastAsia="en-US" w:bidi="ar-SA"/>
      </w:rPr>
    </w:lvl>
    <w:lvl w:ilvl="4" w:tentative="0">
      <w:start w:val="0"/>
      <w:numFmt w:val="bullet"/>
      <w:lvlText w:val="•"/>
      <w:lvlJc w:val="left"/>
      <w:pPr>
        <w:ind w:left="4782" w:hanging="216"/>
      </w:pPr>
      <w:rPr>
        <w:rFonts w:hint="default"/>
        <w:lang w:val="en-US" w:eastAsia="en-US" w:bidi="ar-SA"/>
      </w:rPr>
    </w:lvl>
    <w:lvl w:ilvl="5" w:tentative="0">
      <w:start w:val="0"/>
      <w:numFmt w:val="bullet"/>
      <w:lvlText w:val="•"/>
      <w:lvlJc w:val="left"/>
      <w:pPr>
        <w:ind w:left="5828" w:hanging="216"/>
      </w:pPr>
      <w:rPr>
        <w:rFonts w:hint="default"/>
        <w:lang w:val="en-US" w:eastAsia="en-US" w:bidi="ar-SA"/>
      </w:rPr>
    </w:lvl>
    <w:lvl w:ilvl="6" w:tentative="0">
      <w:start w:val="0"/>
      <w:numFmt w:val="bullet"/>
      <w:lvlText w:val="•"/>
      <w:lvlJc w:val="left"/>
      <w:pPr>
        <w:ind w:left="6873" w:hanging="216"/>
      </w:pPr>
      <w:rPr>
        <w:rFonts w:hint="default"/>
        <w:lang w:val="en-US" w:eastAsia="en-US" w:bidi="ar-SA"/>
      </w:rPr>
    </w:lvl>
    <w:lvl w:ilvl="7" w:tentative="0">
      <w:start w:val="0"/>
      <w:numFmt w:val="bullet"/>
      <w:lvlText w:val="•"/>
      <w:lvlJc w:val="left"/>
      <w:pPr>
        <w:ind w:left="7919" w:hanging="216"/>
      </w:pPr>
      <w:rPr>
        <w:rFonts w:hint="default"/>
        <w:lang w:val="en-US" w:eastAsia="en-US" w:bidi="ar-SA"/>
      </w:rPr>
    </w:lvl>
    <w:lvl w:ilvl="8" w:tentative="0">
      <w:start w:val="0"/>
      <w:numFmt w:val="bullet"/>
      <w:lvlText w:val="•"/>
      <w:lvlJc w:val="left"/>
      <w:pPr>
        <w:ind w:left="8964" w:hanging="216"/>
      </w:pPr>
      <w:rPr>
        <w:rFonts w:hint="default"/>
        <w:lang w:val="en-US" w:eastAsia="en-US" w:bidi="ar-SA"/>
      </w:rPr>
    </w:lvl>
  </w:abstractNum>
  <w:abstractNum w:abstractNumId="7">
    <w:nsid w:val="25B654F3"/>
    <w:multiLevelType w:val="multilevel"/>
    <w:tmpl w:val="25B654F3"/>
    <w:lvl w:ilvl="0" w:tentative="0">
      <w:start w:val="0"/>
      <w:numFmt w:val="bullet"/>
      <w:lvlText w:val="•"/>
      <w:lvlJc w:val="left"/>
      <w:pPr>
        <w:ind w:left="295" w:hanging="216"/>
      </w:pPr>
      <w:rPr>
        <w:rFonts w:hint="default" w:ascii="Sitka Text" w:hAnsi="Sitka Text" w:eastAsia="Sitka Text" w:cs="Sitka Text"/>
        <w:b w:val="0"/>
        <w:bCs w:val="0"/>
        <w:i w:val="0"/>
        <w:iCs w:val="0"/>
        <w:spacing w:val="0"/>
        <w:w w:val="99"/>
        <w:sz w:val="32"/>
        <w:szCs w:val="32"/>
        <w:lang w:val="en-US" w:eastAsia="en-US" w:bidi="ar-SA"/>
      </w:rPr>
    </w:lvl>
    <w:lvl w:ilvl="1" w:tentative="0">
      <w:start w:val="0"/>
      <w:numFmt w:val="bullet"/>
      <w:lvlText w:val="•"/>
      <w:lvlJc w:val="left"/>
      <w:pPr>
        <w:ind w:left="602" w:hanging="216"/>
      </w:pPr>
      <w:rPr>
        <w:rFonts w:hint="default" w:ascii="Sitka Text" w:hAnsi="Sitka Text" w:eastAsia="Sitka Text" w:cs="Sitka Text"/>
        <w:b w:val="0"/>
        <w:bCs w:val="0"/>
        <w:i w:val="0"/>
        <w:iCs w:val="0"/>
        <w:spacing w:val="0"/>
        <w:w w:val="99"/>
        <w:sz w:val="32"/>
        <w:szCs w:val="32"/>
        <w:lang w:val="en-US" w:eastAsia="en-US" w:bidi="ar-SA"/>
      </w:rPr>
    </w:lvl>
    <w:lvl w:ilvl="2" w:tentative="0">
      <w:start w:val="0"/>
      <w:numFmt w:val="bullet"/>
      <w:lvlText w:val="•"/>
      <w:lvlJc w:val="left"/>
      <w:pPr>
        <w:ind w:left="1761" w:hanging="216"/>
      </w:pPr>
      <w:rPr>
        <w:rFonts w:hint="default"/>
        <w:lang w:val="en-US" w:eastAsia="en-US" w:bidi="ar-SA"/>
      </w:rPr>
    </w:lvl>
    <w:lvl w:ilvl="3" w:tentative="0">
      <w:start w:val="0"/>
      <w:numFmt w:val="bullet"/>
      <w:lvlText w:val="•"/>
      <w:lvlJc w:val="left"/>
      <w:pPr>
        <w:ind w:left="2923" w:hanging="216"/>
      </w:pPr>
      <w:rPr>
        <w:rFonts w:hint="default"/>
        <w:lang w:val="en-US" w:eastAsia="en-US" w:bidi="ar-SA"/>
      </w:rPr>
    </w:lvl>
    <w:lvl w:ilvl="4" w:tentative="0">
      <w:start w:val="0"/>
      <w:numFmt w:val="bullet"/>
      <w:lvlText w:val="•"/>
      <w:lvlJc w:val="left"/>
      <w:pPr>
        <w:ind w:left="4085" w:hanging="216"/>
      </w:pPr>
      <w:rPr>
        <w:rFonts w:hint="default"/>
        <w:lang w:val="en-US" w:eastAsia="en-US" w:bidi="ar-SA"/>
      </w:rPr>
    </w:lvl>
    <w:lvl w:ilvl="5" w:tentative="0">
      <w:start w:val="0"/>
      <w:numFmt w:val="bullet"/>
      <w:lvlText w:val="•"/>
      <w:lvlJc w:val="left"/>
      <w:pPr>
        <w:ind w:left="5247" w:hanging="216"/>
      </w:pPr>
      <w:rPr>
        <w:rFonts w:hint="default"/>
        <w:lang w:val="en-US" w:eastAsia="en-US" w:bidi="ar-SA"/>
      </w:rPr>
    </w:lvl>
    <w:lvl w:ilvl="6" w:tentative="0">
      <w:start w:val="0"/>
      <w:numFmt w:val="bullet"/>
      <w:lvlText w:val="•"/>
      <w:lvlJc w:val="left"/>
      <w:pPr>
        <w:ind w:left="6408" w:hanging="216"/>
      </w:pPr>
      <w:rPr>
        <w:rFonts w:hint="default"/>
        <w:lang w:val="en-US" w:eastAsia="en-US" w:bidi="ar-SA"/>
      </w:rPr>
    </w:lvl>
    <w:lvl w:ilvl="7" w:tentative="0">
      <w:start w:val="0"/>
      <w:numFmt w:val="bullet"/>
      <w:lvlText w:val="•"/>
      <w:lvlJc w:val="left"/>
      <w:pPr>
        <w:ind w:left="7570" w:hanging="216"/>
      </w:pPr>
      <w:rPr>
        <w:rFonts w:hint="default"/>
        <w:lang w:val="en-US" w:eastAsia="en-US" w:bidi="ar-SA"/>
      </w:rPr>
    </w:lvl>
    <w:lvl w:ilvl="8" w:tentative="0">
      <w:start w:val="0"/>
      <w:numFmt w:val="bullet"/>
      <w:lvlText w:val="•"/>
      <w:lvlJc w:val="left"/>
      <w:pPr>
        <w:ind w:left="8732" w:hanging="216"/>
      </w:pPr>
      <w:rPr>
        <w:rFonts w:hint="default"/>
        <w:lang w:val="en-US" w:eastAsia="en-US" w:bidi="ar-SA"/>
      </w:rPr>
    </w:lvl>
  </w:abstractNum>
  <w:abstractNum w:abstractNumId="8">
    <w:nsid w:val="2A8F537B"/>
    <w:multiLevelType w:val="multilevel"/>
    <w:tmpl w:val="2A8F537B"/>
    <w:lvl w:ilvl="0" w:tentative="0">
      <w:start w:val="1"/>
      <w:numFmt w:val="decimal"/>
      <w:lvlText w:val="%1."/>
      <w:lvlJc w:val="left"/>
      <w:pPr>
        <w:ind w:left="669" w:hanging="375"/>
        <w:jc w:val="left"/>
      </w:pPr>
      <w:rPr>
        <w:rFonts w:hint="default"/>
        <w:spacing w:val="-5"/>
        <w:w w:val="91"/>
        <w:lang w:val="en-US" w:eastAsia="en-US" w:bidi="ar-SA"/>
      </w:rPr>
    </w:lvl>
    <w:lvl w:ilvl="1" w:tentative="0">
      <w:start w:val="0"/>
      <w:numFmt w:val="bullet"/>
      <w:lvlText w:val="•"/>
      <w:lvlJc w:val="left"/>
      <w:pPr>
        <w:ind w:left="1699" w:hanging="375"/>
      </w:pPr>
      <w:rPr>
        <w:rFonts w:hint="default"/>
        <w:lang w:val="en-US" w:eastAsia="en-US" w:bidi="ar-SA"/>
      </w:rPr>
    </w:lvl>
    <w:lvl w:ilvl="2" w:tentative="0">
      <w:start w:val="0"/>
      <w:numFmt w:val="bullet"/>
      <w:lvlText w:val="•"/>
      <w:lvlJc w:val="left"/>
      <w:pPr>
        <w:ind w:left="2739" w:hanging="375"/>
      </w:pPr>
      <w:rPr>
        <w:rFonts w:hint="default"/>
        <w:lang w:val="en-US" w:eastAsia="en-US" w:bidi="ar-SA"/>
      </w:rPr>
    </w:lvl>
    <w:lvl w:ilvl="3" w:tentative="0">
      <w:start w:val="0"/>
      <w:numFmt w:val="bullet"/>
      <w:lvlText w:val="•"/>
      <w:lvlJc w:val="left"/>
      <w:pPr>
        <w:ind w:left="3778" w:hanging="375"/>
      </w:pPr>
      <w:rPr>
        <w:rFonts w:hint="default"/>
        <w:lang w:val="en-US" w:eastAsia="en-US" w:bidi="ar-SA"/>
      </w:rPr>
    </w:lvl>
    <w:lvl w:ilvl="4" w:tentative="0">
      <w:start w:val="0"/>
      <w:numFmt w:val="bullet"/>
      <w:lvlText w:val="•"/>
      <w:lvlJc w:val="left"/>
      <w:pPr>
        <w:ind w:left="4818" w:hanging="375"/>
      </w:pPr>
      <w:rPr>
        <w:rFonts w:hint="default"/>
        <w:lang w:val="en-US" w:eastAsia="en-US" w:bidi="ar-SA"/>
      </w:rPr>
    </w:lvl>
    <w:lvl w:ilvl="5" w:tentative="0">
      <w:start w:val="0"/>
      <w:numFmt w:val="bullet"/>
      <w:lvlText w:val="•"/>
      <w:lvlJc w:val="left"/>
      <w:pPr>
        <w:ind w:left="5858" w:hanging="375"/>
      </w:pPr>
      <w:rPr>
        <w:rFonts w:hint="default"/>
        <w:lang w:val="en-US" w:eastAsia="en-US" w:bidi="ar-SA"/>
      </w:rPr>
    </w:lvl>
    <w:lvl w:ilvl="6" w:tentative="0">
      <w:start w:val="0"/>
      <w:numFmt w:val="bullet"/>
      <w:lvlText w:val="•"/>
      <w:lvlJc w:val="left"/>
      <w:pPr>
        <w:ind w:left="6897" w:hanging="375"/>
      </w:pPr>
      <w:rPr>
        <w:rFonts w:hint="default"/>
        <w:lang w:val="en-US" w:eastAsia="en-US" w:bidi="ar-SA"/>
      </w:rPr>
    </w:lvl>
    <w:lvl w:ilvl="7" w:tentative="0">
      <w:start w:val="0"/>
      <w:numFmt w:val="bullet"/>
      <w:lvlText w:val="•"/>
      <w:lvlJc w:val="left"/>
      <w:pPr>
        <w:ind w:left="7937" w:hanging="375"/>
      </w:pPr>
      <w:rPr>
        <w:rFonts w:hint="default"/>
        <w:lang w:val="en-US" w:eastAsia="en-US" w:bidi="ar-SA"/>
      </w:rPr>
    </w:lvl>
    <w:lvl w:ilvl="8" w:tentative="0">
      <w:start w:val="0"/>
      <w:numFmt w:val="bullet"/>
      <w:lvlText w:val="•"/>
      <w:lvlJc w:val="left"/>
      <w:pPr>
        <w:ind w:left="8976" w:hanging="375"/>
      </w:pPr>
      <w:rPr>
        <w:rFonts w:hint="default"/>
        <w:lang w:val="en-US" w:eastAsia="en-US" w:bidi="ar-SA"/>
      </w:rPr>
    </w:lvl>
  </w:abstractNum>
  <w:abstractNum w:abstractNumId="9">
    <w:nsid w:val="59ADCABA"/>
    <w:multiLevelType w:val="multilevel"/>
    <w:tmpl w:val="59ADCABA"/>
    <w:lvl w:ilvl="0" w:tentative="0">
      <w:start w:val="2"/>
      <w:numFmt w:val="decimal"/>
      <w:lvlText w:val="%1."/>
      <w:lvlJc w:val="left"/>
      <w:pPr>
        <w:ind w:left="719" w:hanging="425"/>
        <w:jc w:val="left"/>
      </w:pPr>
      <w:rPr>
        <w:rFonts w:hint="default" w:ascii="Arial Black" w:hAnsi="Arial Black" w:eastAsia="Arial Black" w:cs="Arial Black"/>
        <w:b w:val="0"/>
        <w:bCs w:val="0"/>
        <w:i w:val="0"/>
        <w:iCs w:val="0"/>
        <w:spacing w:val="0"/>
        <w:w w:val="99"/>
        <w:sz w:val="32"/>
        <w:szCs w:val="32"/>
        <w:lang w:val="en-US" w:eastAsia="en-US" w:bidi="ar-SA"/>
      </w:rPr>
    </w:lvl>
    <w:lvl w:ilvl="1" w:tentative="0">
      <w:start w:val="1"/>
      <w:numFmt w:val="lowerRoman"/>
      <w:lvlText w:val="%2."/>
      <w:lvlJc w:val="left"/>
      <w:pPr>
        <w:ind w:left="585" w:hanging="291"/>
        <w:jc w:val="left"/>
      </w:pPr>
      <w:rPr>
        <w:rFonts w:hint="default"/>
        <w:spacing w:val="-3"/>
        <w:w w:val="90"/>
        <w:lang w:val="en-US" w:eastAsia="en-US" w:bidi="ar-SA"/>
      </w:rPr>
    </w:lvl>
    <w:lvl w:ilvl="2" w:tentative="0">
      <w:start w:val="0"/>
      <w:numFmt w:val="bullet"/>
      <w:lvlText w:val="•"/>
      <w:lvlJc w:val="left"/>
      <w:pPr>
        <w:ind w:left="602" w:hanging="291"/>
      </w:pPr>
      <w:rPr>
        <w:rFonts w:hint="default" w:ascii="Sitka Text" w:hAnsi="Sitka Text" w:eastAsia="Sitka Text" w:cs="Sitka Text"/>
        <w:b w:val="0"/>
        <w:bCs w:val="0"/>
        <w:i w:val="0"/>
        <w:iCs w:val="0"/>
        <w:spacing w:val="0"/>
        <w:w w:val="99"/>
        <w:sz w:val="32"/>
        <w:szCs w:val="32"/>
        <w:lang w:val="en-US" w:eastAsia="en-US" w:bidi="ar-SA"/>
      </w:rPr>
    </w:lvl>
    <w:lvl w:ilvl="3" w:tentative="0">
      <w:start w:val="0"/>
      <w:numFmt w:val="bullet"/>
      <w:lvlText w:val="•"/>
      <w:lvlJc w:val="left"/>
      <w:pPr>
        <w:ind w:left="720" w:hanging="291"/>
      </w:pPr>
      <w:rPr>
        <w:rFonts w:hint="default"/>
        <w:lang w:val="en-US" w:eastAsia="en-US" w:bidi="ar-SA"/>
      </w:rPr>
    </w:lvl>
    <w:lvl w:ilvl="4" w:tentative="0">
      <w:start w:val="0"/>
      <w:numFmt w:val="bullet"/>
      <w:lvlText w:val="•"/>
      <w:lvlJc w:val="left"/>
      <w:pPr>
        <w:ind w:left="2196" w:hanging="291"/>
      </w:pPr>
      <w:rPr>
        <w:rFonts w:hint="default"/>
        <w:lang w:val="en-US" w:eastAsia="en-US" w:bidi="ar-SA"/>
      </w:rPr>
    </w:lvl>
    <w:lvl w:ilvl="5" w:tentative="0">
      <w:start w:val="0"/>
      <w:numFmt w:val="bullet"/>
      <w:lvlText w:val="•"/>
      <w:lvlJc w:val="left"/>
      <w:pPr>
        <w:ind w:left="3673" w:hanging="291"/>
      </w:pPr>
      <w:rPr>
        <w:rFonts w:hint="default"/>
        <w:lang w:val="en-US" w:eastAsia="en-US" w:bidi="ar-SA"/>
      </w:rPr>
    </w:lvl>
    <w:lvl w:ilvl="6" w:tentative="0">
      <w:start w:val="0"/>
      <w:numFmt w:val="bullet"/>
      <w:lvlText w:val="•"/>
      <w:lvlJc w:val="left"/>
      <w:pPr>
        <w:ind w:left="5149" w:hanging="291"/>
      </w:pPr>
      <w:rPr>
        <w:rFonts w:hint="default"/>
        <w:lang w:val="en-US" w:eastAsia="en-US" w:bidi="ar-SA"/>
      </w:rPr>
    </w:lvl>
    <w:lvl w:ilvl="7" w:tentative="0">
      <w:start w:val="0"/>
      <w:numFmt w:val="bullet"/>
      <w:lvlText w:val="•"/>
      <w:lvlJc w:val="left"/>
      <w:pPr>
        <w:ind w:left="6626" w:hanging="291"/>
      </w:pPr>
      <w:rPr>
        <w:rFonts w:hint="default"/>
        <w:lang w:val="en-US" w:eastAsia="en-US" w:bidi="ar-SA"/>
      </w:rPr>
    </w:lvl>
    <w:lvl w:ilvl="8" w:tentative="0">
      <w:start w:val="0"/>
      <w:numFmt w:val="bullet"/>
      <w:lvlText w:val="•"/>
      <w:lvlJc w:val="left"/>
      <w:pPr>
        <w:ind w:left="8102" w:hanging="291"/>
      </w:pPr>
      <w:rPr>
        <w:rFonts w:hint="default"/>
        <w:lang w:val="en-US" w:eastAsia="en-US" w:bidi="ar-SA"/>
      </w:rPr>
    </w:lvl>
  </w:abstractNum>
  <w:abstractNum w:abstractNumId="10">
    <w:nsid w:val="5A241D34"/>
    <w:multiLevelType w:val="multilevel"/>
    <w:tmpl w:val="5A241D34"/>
    <w:lvl w:ilvl="0" w:tentative="0">
      <w:start w:val="1"/>
      <w:numFmt w:val="decimal"/>
      <w:lvlText w:val="%1."/>
      <w:lvlJc w:val="left"/>
      <w:pPr>
        <w:ind w:left="775" w:hanging="480"/>
        <w:jc w:val="left"/>
      </w:pPr>
      <w:rPr>
        <w:rFonts w:hint="default" w:ascii="Arial Black" w:hAnsi="Arial Black" w:eastAsia="Arial Black" w:cs="Arial Black"/>
        <w:b w:val="0"/>
        <w:bCs w:val="0"/>
        <w:i w:val="0"/>
        <w:iCs w:val="0"/>
        <w:spacing w:val="-1"/>
        <w:w w:val="100"/>
        <w:sz w:val="36"/>
        <w:szCs w:val="36"/>
        <w:lang w:val="en-US" w:eastAsia="en-US" w:bidi="ar-SA"/>
      </w:rPr>
    </w:lvl>
    <w:lvl w:ilvl="1" w:tentative="0">
      <w:start w:val="0"/>
      <w:numFmt w:val="bullet"/>
      <w:lvlText w:val="•"/>
      <w:lvlJc w:val="left"/>
      <w:pPr>
        <w:ind w:left="1807" w:hanging="480"/>
      </w:pPr>
      <w:rPr>
        <w:rFonts w:hint="default"/>
        <w:lang w:val="en-US" w:eastAsia="en-US" w:bidi="ar-SA"/>
      </w:rPr>
    </w:lvl>
    <w:lvl w:ilvl="2" w:tentative="0">
      <w:start w:val="0"/>
      <w:numFmt w:val="bullet"/>
      <w:lvlText w:val="•"/>
      <w:lvlJc w:val="left"/>
      <w:pPr>
        <w:ind w:left="2835" w:hanging="480"/>
      </w:pPr>
      <w:rPr>
        <w:rFonts w:hint="default"/>
        <w:lang w:val="en-US" w:eastAsia="en-US" w:bidi="ar-SA"/>
      </w:rPr>
    </w:lvl>
    <w:lvl w:ilvl="3" w:tentative="0">
      <w:start w:val="0"/>
      <w:numFmt w:val="bullet"/>
      <w:lvlText w:val="•"/>
      <w:lvlJc w:val="left"/>
      <w:pPr>
        <w:ind w:left="3862" w:hanging="480"/>
      </w:pPr>
      <w:rPr>
        <w:rFonts w:hint="default"/>
        <w:lang w:val="en-US" w:eastAsia="en-US" w:bidi="ar-SA"/>
      </w:rPr>
    </w:lvl>
    <w:lvl w:ilvl="4" w:tentative="0">
      <w:start w:val="0"/>
      <w:numFmt w:val="bullet"/>
      <w:lvlText w:val="•"/>
      <w:lvlJc w:val="left"/>
      <w:pPr>
        <w:ind w:left="4890" w:hanging="480"/>
      </w:pPr>
      <w:rPr>
        <w:rFonts w:hint="default"/>
        <w:lang w:val="en-US" w:eastAsia="en-US" w:bidi="ar-SA"/>
      </w:rPr>
    </w:lvl>
    <w:lvl w:ilvl="5" w:tentative="0">
      <w:start w:val="0"/>
      <w:numFmt w:val="bullet"/>
      <w:lvlText w:val="•"/>
      <w:lvlJc w:val="left"/>
      <w:pPr>
        <w:ind w:left="5918" w:hanging="480"/>
      </w:pPr>
      <w:rPr>
        <w:rFonts w:hint="default"/>
        <w:lang w:val="en-US" w:eastAsia="en-US" w:bidi="ar-SA"/>
      </w:rPr>
    </w:lvl>
    <w:lvl w:ilvl="6" w:tentative="0">
      <w:start w:val="0"/>
      <w:numFmt w:val="bullet"/>
      <w:lvlText w:val="•"/>
      <w:lvlJc w:val="left"/>
      <w:pPr>
        <w:ind w:left="6945" w:hanging="480"/>
      </w:pPr>
      <w:rPr>
        <w:rFonts w:hint="default"/>
        <w:lang w:val="en-US" w:eastAsia="en-US" w:bidi="ar-SA"/>
      </w:rPr>
    </w:lvl>
    <w:lvl w:ilvl="7" w:tentative="0">
      <w:start w:val="0"/>
      <w:numFmt w:val="bullet"/>
      <w:lvlText w:val="•"/>
      <w:lvlJc w:val="left"/>
      <w:pPr>
        <w:ind w:left="7973" w:hanging="480"/>
      </w:pPr>
      <w:rPr>
        <w:rFonts w:hint="default"/>
        <w:lang w:val="en-US" w:eastAsia="en-US" w:bidi="ar-SA"/>
      </w:rPr>
    </w:lvl>
    <w:lvl w:ilvl="8" w:tentative="0">
      <w:start w:val="0"/>
      <w:numFmt w:val="bullet"/>
      <w:lvlText w:val="•"/>
      <w:lvlJc w:val="left"/>
      <w:pPr>
        <w:ind w:left="9000" w:hanging="480"/>
      </w:pPr>
      <w:rPr>
        <w:rFonts w:hint="default"/>
        <w:lang w:val="en-US" w:eastAsia="en-US" w:bidi="ar-SA"/>
      </w:rPr>
    </w:lvl>
  </w:abstractNum>
  <w:abstractNum w:abstractNumId="11">
    <w:nsid w:val="72183CF9"/>
    <w:multiLevelType w:val="multilevel"/>
    <w:tmpl w:val="72183CF9"/>
    <w:lvl w:ilvl="0" w:tentative="0">
      <w:start w:val="4"/>
      <w:numFmt w:val="decimal"/>
      <w:lvlText w:val="%1."/>
      <w:lvlJc w:val="left"/>
      <w:pPr>
        <w:ind w:left="615" w:hanging="321"/>
        <w:jc w:val="left"/>
      </w:pPr>
      <w:rPr>
        <w:rFonts w:hint="default" w:ascii="Arial Black" w:hAnsi="Arial Black" w:eastAsia="Arial Black" w:cs="Arial Black"/>
        <w:b w:val="0"/>
        <w:bCs w:val="0"/>
        <w:i w:val="0"/>
        <w:iCs w:val="0"/>
        <w:spacing w:val="-1"/>
        <w:w w:val="99"/>
        <w:sz w:val="30"/>
        <w:szCs w:val="30"/>
        <w:lang w:val="en-US" w:eastAsia="en-US" w:bidi="ar-SA"/>
      </w:rPr>
    </w:lvl>
    <w:lvl w:ilvl="1" w:tentative="0">
      <w:start w:val="1"/>
      <w:numFmt w:val="lowerRoman"/>
      <w:lvlText w:val="%2."/>
      <w:lvlJc w:val="left"/>
      <w:pPr>
        <w:ind w:left="676" w:hanging="291"/>
        <w:jc w:val="right"/>
      </w:pPr>
      <w:rPr>
        <w:rFonts w:hint="default"/>
        <w:spacing w:val="-3"/>
        <w:w w:val="90"/>
        <w:lang w:val="en-US" w:eastAsia="en-US" w:bidi="ar-SA"/>
      </w:rPr>
    </w:lvl>
    <w:lvl w:ilvl="2" w:tentative="0">
      <w:start w:val="0"/>
      <w:numFmt w:val="bullet"/>
      <w:lvlText w:val="•"/>
      <w:lvlJc w:val="left"/>
      <w:pPr>
        <w:ind w:left="643" w:hanging="248"/>
      </w:pPr>
      <w:rPr>
        <w:rFonts w:hint="default" w:ascii="Sitka Text" w:hAnsi="Sitka Text" w:eastAsia="Sitka Text" w:cs="Sitka Text"/>
        <w:spacing w:val="0"/>
        <w:w w:val="100"/>
        <w:lang w:val="en-US" w:eastAsia="en-US" w:bidi="ar-SA"/>
      </w:rPr>
    </w:lvl>
    <w:lvl w:ilvl="3" w:tentative="0">
      <w:start w:val="0"/>
      <w:numFmt w:val="bullet"/>
      <w:lvlText w:val="•"/>
      <w:lvlJc w:val="left"/>
      <w:pPr>
        <w:ind w:left="680" w:hanging="248"/>
      </w:pPr>
      <w:rPr>
        <w:rFonts w:hint="default"/>
        <w:lang w:val="en-US" w:eastAsia="en-US" w:bidi="ar-SA"/>
      </w:rPr>
    </w:lvl>
    <w:lvl w:ilvl="4" w:tentative="0">
      <w:start w:val="0"/>
      <w:numFmt w:val="bullet"/>
      <w:lvlText w:val="•"/>
      <w:lvlJc w:val="left"/>
      <w:pPr>
        <w:ind w:left="2162" w:hanging="248"/>
      </w:pPr>
      <w:rPr>
        <w:rFonts w:hint="default"/>
        <w:lang w:val="en-US" w:eastAsia="en-US" w:bidi="ar-SA"/>
      </w:rPr>
    </w:lvl>
    <w:lvl w:ilvl="5" w:tentative="0">
      <w:start w:val="0"/>
      <w:numFmt w:val="bullet"/>
      <w:lvlText w:val="•"/>
      <w:lvlJc w:val="left"/>
      <w:pPr>
        <w:ind w:left="3644" w:hanging="248"/>
      </w:pPr>
      <w:rPr>
        <w:rFonts w:hint="default"/>
        <w:lang w:val="en-US" w:eastAsia="en-US" w:bidi="ar-SA"/>
      </w:rPr>
    </w:lvl>
    <w:lvl w:ilvl="6" w:tentative="0">
      <w:start w:val="0"/>
      <w:numFmt w:val="bullet"/>
      <w:lvlText w:val="•"/>
      <w:lvlJc w:val="left"/>
      <w:pPr>
        <w:ind w:left="5126" w:hanging="248"/>
      </w:pPr>
      <w:rPr>
        <w:rFonts w:hint="default"/>
        <w:lang w:val="en-US" w:eastAsia="en-US" w:bidi="ar-SA"/>
      </w:rPr>
    </w:lvl>
    <w:lvl w:ilvl="7" w:tentative="0">
      <w:start w:val="0"/>
      <w:numFmt w:val="bullet"/>
      <w:lvlText w:val="•"/>
      <w:lvlJc w:val="left"/>
      <w:pPr>
        <w:ind w:left="6609" w:hanging="248"/>
      </w:pPr>
      <w:rPr>
        <w:rFonts w:hint="default"/>
        <w:lang w:val="en-US" w:eastAsia="en-US" w:bidi="ar-SA"/>
      </w:rPr>
    </w:lvl>
    <w:lvl w:ilvl="8" w:tentative="0">
      <w:start w:val="0"/>
      <w:numFmt w:val="bullet"/>
      <w:lvlText w:val="•"/>
      <w:lvlJc w:val="left"/>
      <w:pPr>
        <w:ind w:left="8091" w:hanging="248"/>
      </w:pPr>
      <w:rPr>
        <w:rFonts w:hint="default"/>
        <w:lang w:val="en-US" w:eastAsia="en-US" w:bidi="ar-SA"/>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34E0AEE"/>
    <w:rsid w:val="2EF51271"/>
    <w:rsid w:val="546913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295"/>
      <w:outlineLvl w:val="1"/>
    </w:pPr>
    <w:rPr>
      <w:rFonts w:ascii="Yu Gothic UI Semibold" w:hAnsi="Yu Gothic UI Semibold" w:eastAsia="Yu Gothic UI Semibold" w:cs="Yu Gothic UI Semibold"/>
      <w:b/>
      <w:bCs/>
      <w:sz w:val="36"/>
      <w:szCs w:val="36"/>
      <w:lang w:val="en-US" w:eastAsia="en-US" w:bidi="ar-SA"/>
    </w:rPr>
  </w:style>
  <w:style w:type="paragraph" w:styleId="3">
    <w:name w:val="heading 2"/>
    <w:basedOn w:val="1"/>
    <w:qFormat/>
    <w:uiPriority w:val="1"/>
    <w:pPr>
      <w:spacing w:before="279"/>
      <w:ind w:left="513" w:hanging="218"/>
      <w:outlineLvl w:val="2"/>
    </w:pPr>
    <w:rPr>
      <w:rFonts w:ascii="Yu Gothic UI Semibold" w:hAnsi="Yu Gothic UI Semibold" w:eastAsia="Yu Gothic UI Semibold" w:cs="Yu Gothic UI Semibold"/>
      <w:b/>
      <w:bCs/>
      <w:sz w:val="32"/>
      <w:szCs w:val="32"/>
      <w:lang w:val="en-US" w:eastAsia="en-US" w:bidi="ar-SA"/>
    </w:rPr>
  </w:style>
  <w:style w:type="paragraph" w:styleId="4">
    <w:name w:val="heading 3"/>
    <w:basedOn w:val="1"/>
    <w:qFormat/>
    <w:uiPriority w:val="1"/>
    <w:pPr>
      <w:ind w:left="295"/>
      <w:outlineLvl w:val="3"/>
    </w:pPr>
    <w:rPr>
      <w:rFonts w:ascii="Georgia" w:hAnsi="Georgia" w:eastAsia="Georgia" w:cs="Georgia"/>
      <w:b/>
      <w:bCs/>
      <w:sz w:val="30"/>
      <w:szCs w:val="30"/>
      <w:lang w:val="en-US" w:eastAsia="en-US" w:bidi="ar-SA"/>
    </w:rPr>
  </w:style>
  <w:style w:type="paragraph" w:styleId="5">
    <w:name w:val="heading 4"/>
    <w:basedOn w:val="1"/>
    <w:qFormat/>
    <w:uiPriority w:val="1"/>
    <w:pPr>
      <w:spacing w:before="1"/>
      <w:ind w:left="295"/>
      <w:outlineLvl w:val="4"/>
    </w:pPr>
    <w:rPr>
      <w:rFonts w:ascii="Georgia" w:hAnsi="Georgia" w:eastAsia="Georgia" w:cs="Georgia"/>
      <w:b/>
      <w:bCs/>
      <w:sz w:val="27"/>
      <w:szCs w:val="27"/>
      <w:lang w:val="en-US" w:eastAsia="en-US" w:bidi="ar-SA"/>
    </w:rPr>
  </w:style>
  <w:style w:type="paragraph" w:styleId="6">
    <w:name w:val="heading 5"/>
    <w:basedOn w:val="1"/>
    <w:qFormat/>
    <w:uiPriority w:val="1"/>
    <w:pPr>
      <w:ind w:left="295"/>
      <w:outlineLvl w:val="5"/>
    </w:pPr>
    <w:rPr>
      <w:rFonts w:ascii="Georgia" w:hAnsi="Georgia" w:eastAsia="Georgia" w:cs="Georgia"/>
      <w:b/>
      <w:bCs/>
      <w:sz w:val="26"/>
      <w:szCs w:val="26"/>
      <w:lang w:val="en-US" w:eastAsia="en-US" w:bidi="ar-SA"/>
    </w:rPr>
  </w:style>
  <w:style w:type="paragraph" w:styleId="7">
    <w:name w:val="heading 6"/>
    <w:basedOn w:val="1"/>
    <w:qFormat/>
    <w:uiPriority w:val="1"/>
    <w:pPr>
      <w:ind w:left="115"/>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paragraph" w:styleId="11">
    <w:name w:val="Title"/>
    <w:basedOn w:val="1"/>
    <w:qFormat/>
    <w:uiPriority w:val="1"/>
    <w:pPr>
      <w:spacing w:before="388"/>
      <w:ind w:left="295" w:right="411"/>
    </w:pPr>
    <w:rPr>
      <w:rFonts w:ascii="Times New Roman" w:hAnsi="Times New Roman" w:eastAsia="Times New Roman" w:cs="Times New Roman"/>
      <w:sz w:val="40"/>
      <w:szCs w:val="40"/>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279"/>
      <w:ind w:left="510" w:hanging="215"/>
    </w:pPr>
    <w:rPr>
      <w:rFonts w:ascii="Sitka Text" w:hAnsi="Sitka Text" w:eastAsia="Sitka Text" w:cs="Sitka Text"/>
      <w:lang w:val="en-US" w:eastAsia="en-US" w:bidi="ar-SA"/>
    </w:rPr>
  </w:style>
  <w:style w:type="paragraph" w:customStyle="1" w:styleId="14">
    <w:name w:val="Table Paragraph"/>
    <w:basedOn w:val="1"/>
    <w:qFormat/>
    <w:uiPriority w:val="1"/>
    <w:pPr>
      <w:ind w:left="29"/>
    </w:pPr>
    <w:rPr>
      <w:rFonts w:ascii="Sitka Text" w:hAnsi="Sitka Text" w:eastAsia="Sitka Text" w:cs="Sitka Text"/>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4.jpeg"/><Relationship Id="rId98" Type="http://schemas.openxmlformats.org/officeDocument/2006/relationships/image" Target="media/image23.jpeg"/><Relationship Id="rId97" Type="http://schemas.openxmlformats.org/officeDocument/2006/relationships/image" Target="media/image22.jpeg"/><Relationship Id="rId96" Type="http://schemas.openxmlformats.org/officeDocument/2006/relationships/image" Target="media/image21.jpeg"/><Relationship Id="rId95" Type="http://schemas.openxmlformats.org/officeDocument/2006/relationships/image" Target="media/image20.jpeg"/><Relationship Id="rId94" Type="http://schemas.openxmlformats.org/officeDocument/2006/relationships/image" Target="media/image19.jpeg"/><Relationship Id="rId93" Type="http://schemas.openxmlformats.org/officeDocument/2006/relationships/image" Target="media/image18.jpeg"/><Relationship Id="rId92" Type="http://schemas.openxmlformats.org/officeDocument/2006/relationships/image" Target="media/image17.jpeg"/><Relationship Id="rId91" Type="http://schemas.openxmlformats.org/officeDocument/2006/relationships/image" Target="media/image16.jpeg"/><Relationship Id="rId90" Type="http://schemas.openxmlformats.org/officeDocument/2006/relationships/image" Target="media/image15.jpeg"/><Relationship Id="rId9" Type="http://schemas.openxmlformats.org/officeDocument/2006/relationships/header" Target="header3.xml"/><Relationship Id="rId89" Type="http://schemas.openxmlformats.org/officeDocument/2006/relationships/image" Target="media/image14.jpeg"/><Relationship Id="rId88" Type="http://schemas.openxmlformats.org/officeDocument/2006/relationships/image" Target="media/image13.jpeg"/><Relationship Id="rId87" Type="http://schemas.openxmlformats.org/officeDocument/2006/relationships/image" Target="media/image12.jpeg"/><Relationship Id="rId86" Type="http://schemas.openxmlformats.org/officeDocument/2006/relationships/image" Target="media/image11.jpeg"/><Relationship Id="rId85" Type="http://schemas.openxmlformats.org/officeDocument/2006/relationships/image" Target="media/image10.jpeg"/><Relationship Id="rId84" Type="http://schemas.openxmlformats.org/officeDocument/2006/relationships/image" Target="media/image9.jpeg"/><Relationship Id="rId83" Type="http://schemas.openxmlformats.org/officeDocument/2006/relationships/image" Target="media/image8.jpeg"/><Relationship Id="rId82" Type="http://schemas.openxmlformats.org/officeDocument/2006/relationships/image" Target="media/image7.jpeg"/><Relationship Id="rId81" Type="http://schemas.openxmlformats.org/officeDocument/2006/relationships/image" Target="media/image6.jpeg"/><Relationship Id="rId80" Type="http://schemas.openxmlformats.org/officeDocument/2006/relationships/image" Target="media/image5.jpeg"/><Relationship Id="rId8" Type="http://schemas.openxmlformats.org/officeDocument/2006/relationships/footer" Target="footer2.xml"/><Relationship Id="rId79" Type="http://schemas.openxmlformats.org/officeDocument/2006/relationships/image" Target="media/image4.jpeg"/><Relationship Id="rId78" Type="http://schemas.openxmlformats.org/officeDocument/2006/relationships/image" Target="media/image3.jpeg"/><Relationship Id="rId77" Type="http://schemas.openxmlformats.org/officeDocument/2006/relationships/image" Target="media/image2.jpeg"/><Relationship Id="rId76" Type="http://schemas.openxmlformats.org/officeDocument/2006/relationships/image" Target="media/image1.jpeg"/><Relationship Id="rId75" Type="http://schemas.openxmlformats.org/officeDocument/2006/relationships/theme" Target="theme/theme1.xml"/><Relationship Id="rId74" Type="http://schemas.openxmlformats.org/officeDocument/2006/relationships/footer" Target="footer35.xml"/><Relationship Id="rId73" Type="http://schemas.openxmlformats.org/officeDocument/2006/relationships/header" Target="header35.xml"/><Relationship Id="rId72" Type="http://schemas.openxmlformats.org/officeDocument/2006/relationships/footer" Target="footer34.xml"/><Relationship Id="rId71" Type="http://schemas.openxmlformats.org/officeDocument/2006/relationships/header" Target="header34.xml"/><Relationship Id="rId70" Type="http://schemas.openxmlformats.org/officeDocument/2006/relationships/footer" Target="footer33.xml"/><Relationship Id="rId7" Type="http://schemas.openxmlformats.org/officeDocument/2006/relationships/header" Target="header2.xml"/><Relationship Id="rId69" Type="http://schemas.openxmlformats.org/officeDocument/2006/relationships/header" Target="header33.xml"/><Relationship Id="rId68" Type="http://schemas.openxmlformats.org/officeDocument/2006/relationships/footer" Target="footer32.xml"/><Relationship Id="rId67" Type="http://schemas.openxmlformats.org/officeDocument/2006/relationships/header" Target="header32.xml"/><Relationship Id="rId66" Type="http://schemas.openxmlformats.org/officeDocument/2006/relationships/footer" Target="footer31.xml"/><Relationship Id="rId65" Type="http://schemas.openxmlformats.org/officeDocument/2006/relationships/header" Target="header31.xml"/><Relationship Id="rId64" Type="http://schemas.openxmlformats.org/officeDocument/2006/relationships/footer" Target="footer30.xml"/><Relationship Id="rId63" Type="http://schemas.openxmlformats.org/officeDocument/2006/relationships/header" Target="header30.xml"/><Relationship Id="rId62" Type="http://schemas.openxmlformats.org/officeDocument/2006/relationships/footer" Target="footer29.xml"/><Relationship Id="rId61" Type="http://schemas.openxmlformats.org/officeDocument/2006/relationships/header" Target="header29.xml"/><Relationship Id="rId60" Type="http://schemas.openxmlformats.org/officeDocument/2006/relationships/footer" Target="footer28.xml"/><Relationship Id="rId6" Type="http://schemas.openxmlformats.org/officeDocument/2006/relationships/footer" Target="footer1.xml"/><Relationship Id="rId59" Type="http://schemas.openxmlformats.org/officeDocument/2006/relationships/header" Target="header28.xml"/><Relationship Id="rId58" Type="http://schemas.openxmlformats.org/officeDocument/2006/relationships/footer" Target="footer27.xml"/><Relationship Id="rId57" Type="http://schemas.openxmlformats.org/officeDocument/2006/relationships/header" Target="header27.xml"/><Relationship Id="rId56" Type="http://schemas.openxmlformats.org/officeDocument/2006/relationships/footer" Target="footer26.xml"/><Relationship Id="rId55" Type="http://schemas.openxmlformats.org/officeDocument/2006/relationships/header" Target="header26.xml"/><Relationship Id="rId54" Type="http://schemas.openxmlformats.org/officeDocument/2006/relationships/footer" Target="footer25.xml"/><Relationship Id="rId53" Type="http://schemas.openxmlformats.org/officeDocument/2006/relationships/header" Target="header25.xml"/><Relationship Id="rId52" Type="http://schemas.openxmlformats.org/officeDocument/2006/relationships/footer" Target="footer24.xml"/><Relationship Id="rId51" Type="http://schemas.openxmlformats.org/officeDocument/2006/relationships/header" Target="header24.xml"/><Relationship Id="rId50" Type="http://schemas.openxmlformats.org/officeDocument/2006/relationships/footer" Target="footer23.xml"/><Relationship Id="rId5" Type="http://schemas.openxmlformats.org/officeDocument/2006/relationships/header" Target="header1.xml"/><Relationship Id="rId49" Type="http://schemas.openxmlformats.org/officeDocument/2006/relationships/header" Target="header23.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0" Type="http://schemas.openxmlformats.org/officeDocument/2006/relationships/fontTable" Target="fontTable.xml"/><Relationship Id="rId11" Type="http://schemas.openxmlformats.org/officeDocument/2006/relationships/header" Target="header4.xml"/><Relationship Id="rId109" Type="http://schemas.openxmlformats.org/officeDocument/2006/relationships/numbering" Target="numbering.xml"/><Relationship Id="rId108" Type="http://schemas.openxmlformats.org/officeDocument/2006/relationships/customXml" Target="../customXml/item1.xml"/><Relationship Id="rId107" Type="http://schemas.openxmlformats.org/officeDocument/2006/relationships/image" Target="media/image32.jpeg"/><Relationship Id="rId106" Type="http://schemas.openxmlformats.org/officeDocument/2006/relationships/image" Target="media/image31.jpeg"/><Relationship Id="rId105" Type="http://schemas.openxmlformats.org/officeDocument/2006/relationships/image" Target="media/image30.jpeg"/><Relationship Id="rId104" Type="http://schemas.openxmlformats.org/officeDocument/2006/relationships/image" Target="media/image29.jpeg"/><Relationship Id="rId103" Type="http://schemas.openxmlformats.org/officeDocument/2006/relationships/image" Target="media/image28.jpeg"/><Relationship Id="rId102" Type="http://schemas.openxmlformats.org/officeDocument/2006/relationships/image" Target="media/image27.jpeg"/><Relationship Id="rId101" Type="http://schemas.openxmlformats.org/officeDocument/2006/relationships/image" Target="media/image26.jpeg"/><Relationship Id="rId100" Type="http://schemas.openxmlformats.org/officeDocument/2006/relationships/image" Target="media/image25.jpe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829</Words>
  <Characters>4342</Characters>
  <TotalTime>3</TotalTime>
  <ScaleCrop>false</ScaleCrop>
  <LinksUpToDate>false</LinksUpToDate>
  <CharactersWithSpaces>5119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2026-04-09T17:48:00Z</dcterms:created>
  <dc:creator>N i c e</dc:creator>
  <cp:lastModifiedBy>Raza Javaid</cp:lastModifiedBy>
  <dcterms:modified xsi:type="dcterms:W3CDTF">2026-04-09T18:26:47Z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WPS Writer</vt:lpwstr>
  </property>
  <property fmtid="{D5CDD505-2E9C-101B-9397-08002B2CF9AE}" pid="4" name="LastSaved">
    <vt:filetime>2026-04-09T00:00:00Z</vt:filetime>
  </property>
  <property fmtid="{D5CDD505-2E9C-101B-9397-08002B2CF9AE}" pid="5" name="SourceModified">
    <vt:lpwstr>D:20260331155448+05'00'</vt:lpwstr>
  </property>
  <property fmtid="{D5CDD505-2E9C-101B-9397-08002B2CF9AE}" pid="6" name="KSOTemplateDocerSaveRecord">
    <vt:lpwstr>eyJoZGlkIjoiYjgyOTEwYTcxZWQxYzJlMGYwYWI2MTgxN2JiYzA4ZjciLCJ1c2VySWQiOiIxOTQxODkzOTA4Njc2In0=</vt:lpwstr>
  </property>
  <property fmtid="{D5CDD505-2E9C-101B-9397-08002B2CF9AE}" pid="7" name="KSOProductBuildVer">
    <vt:lpwstr>1033-12.1.0.25242</vt:lpwstr>
  </property>
  <property fmtid="{D5CDD505-2E9C-101B-9397-08002B2CF9AE}" pid="8" name="ICV">
    <vt:lpwstr>0584612FC69D4441B5C1243F2388BFCE_12</vt:lpwstr>
  </property>
</Properties>
</file>